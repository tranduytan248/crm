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6262" w:type="pct"/>
        <w:tblInd w:w="-1134" w:type="dxa"/>
        <w:tblLook w:val="0000" w:firstRow="0" w:lastRow="0" w:firstColumn="0" w:lastColumn="0" w:noHBand="0" w:noVBand="0"/>
      </w:tblPr>
      <w:tblGrid>
        <w:gridCol w:w="5672"/>
        <w:gridCol w:w="5690"/>
      </w:tblGrid>
      <w:tr w:rsidR="005266E3" w:rsidRPr="008F6717" w14:paraId="3D602502" w14:textId="77777777" w:rsidTr="001A1841">
        <w:trPr>
          <w:trHeight w:val="855"/>
        </w:trPr>
        <w:tc>
          <w:tcPr>
            <w:tcW w:w="2496" w:type="pct"/>
            <w:vAlign w:val="center"/>
          </w:tcPr>
          <w:p w14:paraId="3520616E" w14:textId="7D39C27A" w:rsidR="005266E3" w:rsidRPr="001A1841" w:rsidRDefault="00D10765" w:rsidP="00841C2A">
            <w:pPr>
              <w:snapToGrid w:val="0"/>
              <w:spacing w:before="0" w:after="0" w:line="240" w:lineRule="auto"/>
              <w:jc w:val="center"/>
              <w:rPr>
                <w:szCs w:val="26"/>
                <w:lang w:val="en-US"/>
              </w:rPr>
            </w:pPr>
            <w:bookmarkStart w:id="0" w:name="_Toc514333826"/>
            <w:bookmarkStart w:id="1" w:name="_Toc514742621"/>
            <w:bookmarkStart w:id="2" w:name="_Toc11718305"/>
            <w:bookmarkStart w:id="3" w:name="_Toc491668421"/>
            <w:r w:rsidRPr="001A1841">
              <w:rPr>
                <w:szCs w:val="26"/>
                <w:lang w:val="en-US"/>
              </w:rPr>
              <w:t>UBND TỈNH KHÁNH HÒA</w:t>
            </w:r>
          </w:p>
          <w:p w14:paraId="54174EB5" w14:textId="142B4E16" w:rsidR="00594014" w:rsidRPr="001A1841" w:rsidRDefault="00D10765" w:rsidP="00841C2A">
            <w:pPr>
              <w:snapToGrid w:val="0"/>
              <w:spacing w:before="0" w:after="0" w:line="240" w:lineRule="auto"/>
              <w:jc w:val="center"/>
              <w:rPr>
                <w:b/>
                <w:bCs/>
                <w:szCs w:val="26"/>
                <w:lang w:val="en-US"/>
              </w:rPr>
            </w:pPr>
            <w:r w:rsidRPr="001A1841">
              <w:rPr>
                <w:b/>
                <w:bCs/>
                <w:szCs w:val="26"/>
                <w:lang w:val="en-US"/>
              </w:rPr>
              <w:t xml:space="preserve">SỞ </w:t>
            </w:r>
            <w:r w:rsidR="001A1841" w:rsidRPr="001A1841">
              <w:rPr>
                <w:b/>
                <w:bCs/>
                <w:szCs w:val="26"/>
                <w:lang w:val="en-US"/>
              </w:rPr>
              <w:t>VĂN HÓA, THỂ THAO VÀ DU LỊCH</w:t>
            </w:r>
          </w:p>
          <w:p w14:paraId="36468FBB" w14:textId="271B8231" w:rsidR="005266E3" w:rsidRPr="001A1841" w:rsidRDefault="0060662D" w:rsidP="00841C2A">
            <w:pPr>
              <w:spacing w:before="0" w:after="0" w:line="240" w:lineRule="auto"/>
              <w:jc w:val="center"/>
              <w:rPr>
                <w:szCs w:val="26"/>
                <w:lang w:val="en-US"/>
              </w:rPr>
            </w:pPr>
            <w:r w:rsidRPr="001A1841">
              <w:rPr>
                <w:noProof/>
                <w:sz w:val="24"/>
                <w:lang w:val="en-US"/>
              </w:rPr>
              <mc:AlternateContent>
                <mc:Choice Requires="wps">
                  <w:drawing>
                    <wp:anchor distT="0" distB="0" distL="114300" distR="114300" simplePos="0" relativeHeight="251661312" behindDoc="0" locked="0" layoutInCell="1" allowOverlap="1" wp14:anchorId="2B4BF181" wp14:editId="1D2D1202">
                      <wp:simplePos x="0" y="0"/>
                      <wp:positionH relativeFrom="column">
                        <wp:posOffset>1238250</wp:posOffset>
                      </wp:positionH>
                      <wp:positionV relativeFrom="paragraph">
                        <wp:posOffset>45085</wp:posOffset>
                      </wp:positionV>
                      <wp:extent cx="102552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025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F6765E"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5pt,3.55pt" to="178.2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" strokecolor="black [3040]"/>
                  </w:pict>
                </mc:Fallback>
              </mc:AlternateContent>
            </w:r>
          </w:p>
        </w:tc>
        <w:tc>
          <w:tcPr>
            <w:tcW w:w="2504" w:type="pct"/>
            <w:vAlign w:val="center"/>
          </w:tcPr>
          <w:p w14:paraId="4C04B972" w14:textId="77777777" w:rsidR="005266E3" w:rsidRPr="001A1841" w:rsidRDefault="005266E3" w:rsidP="00841C2A">
            <w:pPr>
              <w:snapToGrid w:val="0"/>
              <w:spacing w:before="0" w:after="0" w:line="240" w:lineRule="auto"/>
              <w:jc w:val="center"/>
              <w:rPr>
                <w:b/>
                <w:szCs w:val="26"/>
                <w:lang w:val="en-US"/>
              </w:rPr>
            </w:pPr>
            <w:r w:rsidRPr="001A1841">
              <w:rPr>
                <w:b/>
                <w:bCs/>
                <w:szCs w:val="26"/>
                <w:lang w:val="en-US"/>
              </w:rPr>
              <w:t>CỘNG HOÀ XÃ HỘI CHỦ NGHĨA VIỆT NAM</w:t>
            </w:r>
          </w:p>
          <w:p w14:paraId="6C4B3350" w14:textId="77777777" w:rsidR="005266E3" w:rsidRPr="001A1841" w:rsidRDefault="005266E3" w:rsidP="00841C2A">
            <w:pPr>
              <w:snapToGrid w:val="0"/>
              <w:spacing w:before="0" w:after="0" w:line="240" w:lineRule="auto"/>
              <w:jc w:val="center"/>
              <w:rPr>
                <w:b/>
                <w:szCs w:val="26"/>
                <w:lang w:val="en-US"/>
              </w:rPr>
            </w:pPr>
            <w:r w:rsidRPr="001A1841">
              <w:rPr>
                <w:b/>
                <w:szCs w:val="26"/>
                <w:lang w:val="en-US"/>
              </w:rPr>
              <w:t>Độc lập - Tự do - Hạnh phúc</w:t>
            </w:r>
          </w:p>
          <w:p w14:paraId="1BFC694B" w14:textId="77777777" w:rsidR="005266E3" w:rsidRPr="001A1841" w:rsidRDefault="005266E3" w:rsidP="00841C2A">
            <w:pPr>
              <w:spacing w:before="0" w:after="0" w:line="240" w:lineRule="auto"/>
              <w:jc w:val="center"/>
              <w:rPr>
                <w:szCs w:val="26"/>
                <w:lang w:val="en-US"/>
              </w:rPr>
            </w:pPr>
            <w:r w:rsidRPr="001A1841">
              <w:rPr>
                <w:b/>
                <w:bCs/>
                <w:noProof/>
                <w:szCs w:val="26"/>
                <w:lang w:val="en-US"/>
              </w:rPr>
              <mc:AlternateContent>
                <mc:Choice Requires="wps">
                  <w:drawing>
                    <wp:anchor distT="0" distB="0" distL="114300" distR="114300" simplePos="0" relativeHeight="251660288" behindDoc="0" locked="0" layoutInCell="1" allowOverlap="1" wp14:anchorId="7824A487" wp14:editId="30C8B8FE">
                      <wp:simplePos x="0" y="0"/>
                      <wp:positionH relativeFrom="column">
                        <wp:posOffset>654050</wp:posOffset>
                      </wp:positionH>
                      <wp:positionV relativeFrom="paragraph">
                        <wp:posOffset>47625</wp:posOffset>
                      </wp:positionV>
                      <wp:extent cx="2174875" cy="0"/>
                      <wp:effectExtent l="12065" t="12700" r="13335" b="635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487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271C3D" id="AutoShape 3" o:spid="_x0000_s1026" type="#_x0000_t32" style="position:absolute;margin-left:51.5pt;margin-top:3.75pt;width:171.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" strokeweight=".5pt"/>
                  </w:pict>
                </mc:Fallback>
              </mc:AlternateContent>
            </w:r>
          </w:p>
        </w:tc>
      </w:tr>
      <w:tr w:rsidR="005266E3" w:rsidRPr="001A1841" w14:paraId="2D7F3E31" w14:textId="77777777" w:rsidTr="001A1841">
        <w:tc>
          <w:tcPr>
            <w:tcW w:w="2496" w:type="pct"/>
            <w:vAlign w:val="center"/>
          </w:tcPr>
          <w:p w14:paraId="3EB3DD70" w14:textId="69C040F1" w:rsidR="005266E3" w:rsidRPr="001A1841" w:rsidRDefault="007E2F58" w:rsidP="00C11EF6">
            <w:pPr>
              <w:snapToGrid w:val="0"/>
              <w:spacing w:before="0" w:after="0" w:line="240" w:lineRule="auto"/>
              <w:jc w:val="center"/>
              <w:rPr>
                <w:bCs/>
                <w:spacing w:val="-4"/>
                <w:sz w:val="24"/>
              </w:rPr>
            </w:pPr>
            <w:r w:rsidRPr="001A1841">
              <w:rPr>
                <w:bCs/>
                <w:spacing w:val="-4"/>
                <w:sz w:val="24"/>
              </w:rPr>
              <w:t>Số:</w:t>
            </w:r>
            <w:r w:rsidR="00D55C4C" w:rsidRPr="001A1841">
              <w:rPr>
                <w:bCs/>
                <w:spacing w:val="-4"/>
                <w:sz w:val="24"/>
              </w:rPr>
              <w:t>.</w:t>
            </w:r>
            <w:r w:rsidR="00594014" w:rsidRPr="001A1841">
              <w:rPr>
                <w:bCs/>
                <w:spacing w:val="-4"/>
                <w:sz w:val="24"/>
              </w:rPr>
              <w:t>........</w:t>
            </w:r>
            <w:r w:rsidRPr="001A1841">
              <w:rPr>
                <w:bCs/>
                <w:spacing w:val="-4"/>
                <w:sz w:val="24"/>
              </w:rPr>
              <w:t>/</w:t>
            </w:r>
            <w:r w:rsidR="00FE59E0" w:rsidRPr="001A1841">
              <w:rPr>
                <w:bCs/>
                <w:spacing w:val="-4"/>
                <w:sz w:val="24"/>
              </w:rPr>
              <w:t>CV</w:t>
            </w:r>
            <w:r w:rsidRPr="001A1841">
              <w:rPr>
                <w:bCs/>
                <w:spacing w:val="-4"/>
                <w:sz w:val="24"/>
              </w:rPr>
              <w:t>-</w:t>
            </w:r>
            <w:r w:rsidR="001A1841" w:rsidRPr="001A1841">
              <w:rPr>
                <w:bCs/>
                <w:spacing w:val="-4"/>
                <w:sz w:val="24"/>
              </w:rPr>
              <w:t>SVHTTDL</w:t>
            </w:r>
          </w:p>
          <w:p w14:paraId="4E511994" w14:textId="5D27CC27" w:rsidR="00FE59E0" w:rsidRPr="001A1841" w:rsidRDefault="00FE59E0" w:rsidP="00C11EF6">
            <w:pPr>
              <w:snapToGrid w:val="0"/>
              <w:spacing w:before="0" w:after="0" w:line="240" w:lineRule="auto"/>
              <w:jc w:val="center"/>
              <w:rPr>
                <w:bCs/>
                <w:i/>
                <w:iCs/>
                <w:spacing w:val="-4"/>
                <w:sz w:val="24"/>
              </w:rPr>
            </w:pPr>
            <w:r w:rsidRPr="001A1841">
              <w:rPr>
                <w:bCs/>
                <w:i/>
                <w:iCs/>
                <w:spacing w:val="-4"/>
                <w:sz w:val="24"/>
              </w:rPr>
              <w:t xml:space="preserve">V/v </w:t>
            </w:r>
            <w:r w:rsidR="005B3C09" w:rsidRPr="001A1841">
              <w:rPr>
                <w:bCs/>
                <w:i/>
                <w:iCs/>
                <w:spacing w:val="-4"/>
                <w:sz w:val="24"/>
              </w:rPr>
              <w:t>mời</w:t>
            </w:r>
            <w:r w:rsidRPr="001A1841">
              <w:rPr>
                <w:bCs/>
                <w:i/>
                <w:iCs/>
                <w:spacing w:val="-4"/>
                <w:sz w:val="24"/>
              </w:rPr>
              <w:t xml:space="preserve"> báo giá </w:t>
            </w:r>
            <w:r w:rsidR="00730F3C" w:rsidRPr="001A1841">
              <w:rPr>
                <w:bCs/>
                <w:i/>
                <w:iCs/>
                <w:spacing w:val="-4"/>
                <w:sz w:val="24"/>
              </w:rPr>
              <w:t>xác định dự kiến kinh phí thực hiện dự án “</w:t>
            </w:r>
            <w:r w:rsidR="001A1841" w:rsidRPr="001A1841">
              <w:rPr>
                <w:bCs/>
                <w:i/>
                <w:iCs/>
                <w:spacing w:val="-4"/>
                <w:sz w:val="24"/>
              </w:rPr>
              <w:t>Xây dựng hệ thống cơ sở dữ liệu Văn hóa, Thể thao và Du lịch tỉnh Khánh Hòa</w:t>
            </w:r>
            <w:r w:rsidR="005B3C09" w:rsidRPr="001A1841">
              <w:rPr>
                <w:bCs/>
                <w:i/>
                <w:iCs/>
                <w:spacing w:val="-4"/>
                <w:sz w:val="24"/>
              </w:rPr>
              <w:t>”</w:t>
            </w:r>
          </w:p>
        </w:tc>
        <w:tc>
          <w:tcPr>
            <w:tcW w:w="2504" w:type="pct"/>
          </w:tcPr>
          <w:p w14:paraId="184F1903" w14:textId="3BF9A13E" w:rsidR="005266E3" w:rsidRPr="001A1841" w:rsidRDefault="00D10765" w:rsidP="00E71A89">
            <w:pPr>
              <w:snapToGrid w:val="0"/>
              <w:spacing w:before="0" w:after="0" w:line="240" w:lineRule="auto"/>
              <w:jc w:val="center"/>
              <w:rPr>
                <w:b/>
                <w:bCs/>
                <w:sz w:val="24"/>
              </w:rPr>
            </w:pPr>
            <w:r w:rsidRPr="001A1841">
              <w:rPr>
                <w:i/>
                <w:iCs/>
                <w:sz w:val="24"/>
              </w:rPr>
              <w:t>Khánh Hòa</w:t>
            </w:r>
            <w:r w:rsidR="005266E3" w:rsidRPr="001A1841">
              <w:rPr>
                <w:i/>
                <w:iCs/>
                <w:sz w:val="24"/>
              </w:rPr>
              <w:t>, ngày</w:t>
            </w:r>
            <w:r w:rsidR="00E71A89" w:rsidRPr="001A1841">
              <w:rPr>
                <w:i/>
                <w:iCs/>
                <w:sz w:val="24"/>
              </w:rPr>
              <w:t xml:space="preserve"> …</w:t>
            </w:r>
            <w:r w:rsidR="005266E3" w:rsidRPr="001A1841">
              <w:rPr>
                <w:i/>
                <w:iCs/>
                <w:sz w:val="24"/>
              </w:rPr>
              <w:t xml:space="preserve"> tháng </w:t>
            </w:r>
            <w:r w:rsidR="00E71A89" w:rsidRPr="001A1841">
              <w:rPr>
                <w:i/>
                <w:iCs/>
                <w:sz w:val="24"/>
              </w:rPr>
              <w:t>...</w:t>
            </w:r>
            <w:r w:rsidR="005266E3" w:rsidRPr="001A1841">
              <w:rPr>
                <w:i/>
                <w:iCs/>
                <w:sz w:val="24"/>
              </w:rPr>
              <w:t xml:space="preserve"> năm 202</w:t>
            </w:r>
            <w:r w:rsidR="00667461" w:rsidRPr="001A1841">
              <w:rPr>
                <w:i/>
                <w:iCs/>
                <w:sz w:val="24"/>
              </w:rPr>
              <w:t>6</w:t>
            </w:r>
          </w:p>
        </w:tc>
      </w:tr>
    </w:tbl>
    <w:p w14:paraId="514D0E6B" w14:textId="71215735" w:rsidR="00C11EF6" w:rsidRPr="001A1841" w:rsidRDefault="00C11EF6" w:rsidP="00C11EF6">
      <w:pPr>
        <w:widowControl w:val="0"/>
        <w:ind w:firstLine="567"/>
        <w:rPr>
          <w:sz w:val="24"/>
        </w:rPr>
      </w:pPr>
    </w:p>
    <w:p w14:paraId="7043EB45" w14:textId="556F2A0F" w:rsidR="008F6717" w:rsidRDefault="008F6717" w:rsidP="00144B2F">
      <w:pPr>
        <w:pStyle w:val="Heading1"/>
        <w:rPr>
          <w:b w:val="0"/>
          <w:bCs/>
        </w:rPr>
      </w:pPr>
      <w:r w:rsidRPr="00144B2F">
        <w:rPr>
          <w:b w:val="0"/>
          <w:bCs/>
        </w:rPr>
        <w:t xml:space="preserve">Kính gửi: </w:t>
      </w:r>
      <w:r w:rsidR="00F226E6" w:rsidRPr="00144B2F">
        <w:rPr>
          <w:b w:val="0"/>
          <w:bCs/>
        </w:rPr>
        <w:t>Các đơn vị cung cấp</w:t>
      </w:r>
      <w:r w:rsidR="002968A9">
        <w:rPr>
          <w:b w:val="0"/>
          <w:bCs/>
        </w:rPr>
        <w:t xml:space="preserve"> </w:t>
      </w:r>
      <w:r w:rsidR="00893F82">
        <w:rPr>
          <w:b w:val="0"/>
          <w:bCs/>
        </w:rPr>
        <w:t xml:space="preserve">sản phẩm, </w:t>
      </w:r>
      <w:r w:rsidR="00F226E6" w:rsidRPr="00144B2F">
        <w:rPr>
          <w:b w:val="0"/>
          <w:bCs/>
        </w:rPr>
        <w:t>dịch vụ</w:t>
      </w:r>
      <w:r w:rsidR="00893F82">
        <w:rPr>
          <w:b w:val="0"/>
          <w:bCs/>
        </w:rPr>
        <w:t>, dịch vụ</w:t>
      </w:r>
      <w:r w:rsidR="00F226E6" w:rsidRPr="00144B2F">
        <w:rPr>
          <w:b w:val="0"/>
          <w:bCs/>
        </w:rPr>
        <w:t xml:space="preserve"> tư vấn</w:t>
      </w:r>
    </w:p>
    <w:p w14:paraId="5137A797" w14:textId="77777777" w:rsidR="00C11EF6" w:rsidRPr="00C11EF6" w:rsidRDefault="00C11EF6" w:rsidP="00C11EF6">
      <w:pPr>
        <w:widowControl w:val="0"/>
        <w:ind w:firstLine="567"/>
        <w:rPr>
          <w:lang w:val="nl-NL"/>
        </w:rPr>
      </w:pPr>
    </w:p>
    <w:p w14:paraId="77515EAF" w14:textId="6D60CA2D" w:rsidR="002968A9" w:rsidRPr="001A1841" w:rsidRDefault="001A1841" w:rsidP="00C451EE">
      <w:pPr>
        <w:widowControl w:val="0"/>
        <w:spacing w:line="380" w:lineRule="atLeast"/>
        <w:ind w:firstLine="567"/>
        <w:rPr>
          <w:iCs/>
          <w:spacing w:val="-4"/>
          <w:sz w:val="28"/>
          <w:szCs w:val="28"/>
          <w:lang w:val="nl-NL"/>
        </w:rPr>
      </w:pPr>
      <w:r w:rsidRPr="001A1841">
        <w:rPr>
          <w:spacing w:val="-4"/>
          <w:sz w:val="28"/>
          <w:szCs w:val="28"/>
          <w:lang w:val="pt-BR"/>
        </w:rPr>
        <w:t>Sở Văn hóa, Thể thao và Du lịch</w:t>
      </w:r>
      <w:r w:rsidR="00037B1E" w:rsidRPr="00ED6940">
        <w:rPr>
          <w:spacing w:val="-4"/>
          <w:sz w:val="28"/>
          <w:szCs w:val="28"/>
          <w:lang w:val="nl-NL"/>
        </w:rPr>
        <w:t xml:space="preserve"> tỉnh Khánh Hòa</w:t>
      </w:r>
      <w:r w:rsidR="00144B2F" w:rsidRPr="00ED6940">
        <w:rPr>
          <w:spacing w:val="-4"/>
          <w:sz w:val="28"/>
          <w:szCs w:val="28"/>
          <w:lang w:val="nl-NL"/>
        </w:rPr>
        <w:t xml:space="preserve"> </w:t>
      </w:r>
      <w:r w:rsidR="00594014" w:rsidRPr="00ED6940">
        <w:rPr>
          <w:spacing w:val="-4"/>
          <w:sz w:val="28"/>
          <w:szCs w:val="28"/>
          <w:lang w:val="nl-NL"/>
        </w:rPr>
        <w:t>đang</w:t>
      </w:r>
      <w:r w:rsidR="00667461" w:rsidRPr="00ED6940">
        <w:rPr>
          <w:spacing w:val="-4"/>
          <w:sz w:val="28"/>
          <w:szCs w:val="28"/>
          <w:lang w:val="nl-NL"/>
        </w:rPr>
        <w:t xml:space="preserve"> </w:t>
      </w:r>
      <w:r w:rsidR="00893F82">
        <w:rPr>
          <w:spacing w:val="-4"/>
          <w:sz w:val="28"/>
          <w:szCs w:val="28"/>
          <w:lang w:val="nl-NL"/>
        </w:rPr>
        <w:t>thực hiện lập chủ trương và dự kiến kinh phí</w:t>
      </w:r>
      <w:r w:rsidR="006B79E6" w:rsidRPr="00ED6940">
        <w:rPr>
          <w:spacing w:val="-4"/>
          <w:sz w:val="28"/>
          <w:szCs w:val="28"/>
          <w:lang w:val="nl-NL"/>
        </w:rPr>
        <w:t xml:space="preserve"> thực hiện </w:t>
      </w:r>
      <w:r w:rsidR="00A53BFA" w:rsidRPr="00ED6940">
        <w:rPr>
          <w:spacing w:val="-4"/>
          <w:sz w:val="28"/>
          <w:szCs w:val="28"/>
          <w:lang w:val="nl-NL"/>
        </w:rPr>
        <w:t>dự án</w:t>
      </w:r>
      <w:r w:rsidR="00667461" w:rsidRPr="00ED6940">
        <w:rPr>
          <w:spacing w:val="-4"/>
          <w:sz w:val="28"/>
          <w:szCs w:val="28"/>
          <w:lang w:val="nl-NL"/>
        </w:rPr>
        <w:t xml:space="preserve"> “</w:t>
      </w:r>
      <w:r w:rsidRPr="001A1841">
        <w:rPr>
          <w:bCs/>
          <w:spacing w:val="-4"/>
          <w:sz w:val="28"/>
          <w:szCs w:val="28"/>
        </w:rPr>
        <w:t>Xây dựng hệ thống cơ sở dữ liệu Văn hóa, Thể thao và Du lịch tỉnh Khánh Hòa</w:t>
      </w:r>
      <w:r w:rsidR="00667461" w:rsidRPr="00ED6940">
        <w:rPr>
          <w:spacing w:val="-4"/>
          <w:sz w:val="28"/>
          <w:szCs w:val="28"/>
          <w:lang w:val="nl-NL"/>
        </w:rPr>
        <w:t>”</w:t>
      </w:r>
      <w:r w:rsidR="003F606F" w:rsidRPr="001A1841">
        <w:rPr>
          <w:iCs/>
          <w:spacing w:val="-4"/>
          <w:sz w:val="28"/>
          <w:szCs w:val="28"/>
          <w:lang w:val="nl-NL"/>
        </w:rPr>
        <w:t>, theo quy định tại</w:t>
      </w:r>
      <w:r w:rsidR="00893F82" w:rsidRPr="001A1841">
        <w:rPr>
          <w:iCs/>
          <w:spacing w:val="-4"/>
          <w:sz w:val="28"/>
          <w:szCs w:val="28"/>
          <w:lang w:val="nl-NL"/>
        </w:rPr>
        <w:t xml:space="preserve"> khoản 2</w:t>
      </w:r>
      <w:r w:rsidR="003F606F" w:rsidRPr="001A1841">
        <w:rPr>
          <w:iCs/>
          <w:spacing w:val="-4"/>
          <w:sz w:val="28"/>
          <w:szCs w:val="28"/>
          <w:lang w:val="nl-NL"/>
        </w:rPr>
        <w:t xml:space="preserve"> </w:t>
      </w:r>
      <w:r w:rsidR="00F203B1" w:rsidRPr="001A1841">
        <w:rPr>
          <w:iCs/>
          <w:spacing w:val="-4"/>
          <w:sz w:val="28"/>
          <w:szCs w:val="28"/>
          <w:lang w:val="nl-NL"/>
        </w:rPr>
        <w:t xml:space="preserve">Điều </w:t>
      </w:r>
      <w:r w:rsidR="00893F82" w:rsidRPr="001A1841">
        <w:rPr>
          <w:iCs/>
          <w:spacing w:val="-4"/>
          <w:sz w:val="28"/>
          <w:szCs w:val="28"/>
          <w:lang w:val="nl-NL"/>
        </w:rPr>
        <w:t>4</w:t>
      </w:r>
      <w:r w:rsidR="00A53BFA" w:rsidRPr="001A1841">
        <w:rPr>
          <w:iCs/>
          <w:spacing w:val="-4"/>
          <w:sz w:val="28"/>
          <w:szCs w:val="28"/>
          <w:lang w:val="nl-NL"/>
        </w:rPr>
        <w:t>3</w:t>
      </w:r>
      <w:r w:rsidR="00F203B1" w:rsidRPr="001A1841">
        <w:rPr>
          <w:iCs/>
          <w:spacing w:val="-4"/>
          <w:sz w:val="28"/>
          <w:szCs w:val="28"/>
          <w:lang w:val="nl-NL"/>
        </w:rPr>
        <w:t xml:space="preserve"> của Nghị </w:t>
      </w:r>
      <w:r w:rsidR="00667461" w:rsidRPr="001A1841">
        <w:rPr>
          <w:iCs/>
          <w:spacing w:val="-4"/>
          <w:sz w:val="28"/>
          <w:szCs w:val="28"/>
          <w:lang w:val="nl-NL"/>
        </w:rPr>
        <w:t xml:space="preserve">định </w:t>
      </w:r>
      <w:r w:rsidR="00893F82" w:rsidRPr="001A1841">
        <w:rPr>
          <w:iCs/>
          <w:spacing w:val="-4"/>
          <w:sz w:val="28"/>
          <w:szCs w:val="28"/>
          <w:lang w:val="nl-NL"/>
        </w:rPr>
        <w:t>22</w:t>
      </w:r>
      <w:r w:rsidR="00667461" w:rsidRPr="001A1841">
        <w:rPr>
          <w:iCs/>
          <w:spacing w:val="-4"/>
          <w:sz w:val="28"/>
          <w:szCs w:val="28"/>
          <w:lang w:val="nl-NL"/>
        </w:rPr>
        <w:t>4/2026/NĐ-CP ngày 2</w:t>
      </w:r>
      <w:r w:rsidR="00893F82" w:rsidRPr="001A1841">
        <w:rPr>
          <w:iCs/>
          <w:spacing w:val="-4"/>
          <w:sz w:val="28"/>
          <w:szCs w:val="28"/>
          <w:lang w:val="nl-NL"/>
        </w:rPr>
        <w:t>4</w:t>
      </w:r>
      <w:r w:rsidR="00667461" w:rsidRPr="001A1841">
        <w:rPr>
          <w:iCs/>
          <w:spacing w:val="-4"/>
          <w:sz w:val="28"/>
          <w:szCs w:val="28"/>
          <w:lang w:val="nl-NL"/>
        </w:rPr>
        <w:t>/</w:t>
      </w:r>
      <w:r w:rsidR="00893F82" w:rsidRPr="001A1841">
        <w:rPr>
          <w:iCs/>
          <w:spacing w:val="-4"/>
          <w:sz w:val="28"/>
          <w:szCs w:val="28"/>
          <w:lang w:val="nl-NL"/>
        </w:rPr>
        <w:t>6</w:t>
      </w:r>
      <w:r w:rsidR="00667461" w:rsidRPr="001A1841">
        <w:rPr>
          <w:iCs/>
          <w:spacing w:val="-4"/>
          <w:sz w:val="28"/>
          <w:szCs w:val="28"/>
          <w:lang w:val="nl-NL"/>
        </w:rPr>
        <w:t>/2026 của Chính phủ</w:t>
      </w:r>
      <w:r w:rsidR="00752514" w:rsidRPr="001A1841">
        <w:rPr>
          <w:iCs/>
          <w:spacing w:val="-4"/>
          <w:sz w:val="28"/>
          <w:szCs w:val="28"/>
          <w:lang w:val="nl-NL"/>
        </w:rPr>
        <w:t xml:space="preserve"> Quy định </w:t>
      </w:r>
      <w:r w:rsidR="00893F82" w:rsidRPr="001A1841">
        <w:rPr>
          <w:iCs/>
          <w:spacing w:val="-4"/>
          <w:sz w:val="28"/>
          <w:szCs w:val="28"/>
          <w:lang w:val="nl-NL"/>
        </w:rPr>
        <w:t>chi tiết một số điều và biện pháp thi hành Luật Chuyển đổi số và khoản 3 Điều 4 của Thông tư 39/2026/TT-BKHCN ngày 01/7/2026 của Bộ Khoa học và Công nghệ quy định lập và quản lý chi phí trong hoạt động đầu tư, mua sắm, thuê dịch vụ cho chuyển đổi số sử dụng ngân sách nhà nước</w:t>
      </w:r>
      <w:r w:rsidR="00A4536C" w:rsidRPr="001A1841">
        <w:rPr>
          <w:iCs/>
          <w:spacing w:val="-4"/>
          <w:sz w:val="28"/>
          <w:szCs w:val="28"/>
          <w:lang w:val="nl-NL"/>
        </w:rPr>
        <w:t>.</w:t>
      </w:r>
      <w:r w:rsidR="00F203B1" w:rsidRPr="001A1841">
        <w:rPr>
          <w:iCs/>
          <w:spacing w:val="-4"/>
          <w:sz w:val="28"/>
          <w:szCs w:val="28"/>
          <w:lang w:val="nl-NL"/>
        </w:rPr>
        <w:t xml:space="preserve"> </w:t>
      </w:r>
    </w:p>
    <w:p w14:paraId="0EE7FD18" w14:textId="314110C2" w:rsidR="00ED6940" w:rsidRPr="00ED6940" w:rsidRDefault="00C2658E" w:rsidP="00C451EE">
      <w:pPr>
        <w:widowControl w:val="0"/>
        <w:spacing w:line="380" w:lineRule="atLeast"/>
        <w:ind w:firstLine="567"/>
        <w:rPr>
          <w:spacing w:val="-2"/>
          <w:sz w:val="28"/>
          <w:szCs w:val="28"/>
          <w:lang w:val="nl-NL"/>
        </w:rPr>
      </w:pPr>
      <w:r w:rsidRPr="00D12DE1">
        <w:rPr>
          <w:sz w:val="28"/>
          <w:szCs w:val="28"/>
          <w:lang w:val="nl-NL"/>
        </w:rPr>
        <w:t xml:space="preserve">Căn cứ theo quy định trên, </w:t>
      </w:r>
      <w:r w:rsidR="00ED6940" w:rsidRPr="00ED6940">
        <w:rPr>
          <w:spacing w:val="-2"/>
          <w:sz w:val="28"/>
          <w:szCs w:val="28"/>
          <w:lang w:val="nl-NL"/>
        </w:rPr>
        <w:t>kính mời các doanh nghiệp</w:t>
      </w:r>
      <w:r w:rsidR="00893F82">
        <w:rPr>
          <w:spacing w:val="-2"/>
          <w:sz w:val="28"/>
          <w:szCs w:val="28"/>
          <w:lang w:val="nl-NL"/>
        </w:rPr>
        <w:t>, tổ chức</w:t>
      </w:r>
      <w:r w:rsidR="00ED6940" w:rsidRPr="00ED6940">
        <w:rPr>
          <w:spacing w:val="-2"/>
          <w:sz w:val="28"/>
          <w:szCs w:val="28"/>
          <w:lang w:val="nl-NL"/>
        </w:rPr>
        <w:t xml:space="preserve"> có năng lực phù hợp và quan tâm đến nội dung </w:t>
      </w:r>
      <w:r w:rsidR="00ED6940">
        <w:rPr>
          <w:spacing w:val="-2"/>
          <w:sz w:val="28"/>
          <w:szCs w:val="28"/>
          <w:lang w:val="nl-NL"/>
        </w:rPr>
        <w:t>dự án</w:t>
      </w:r>
      <w:r w:rsidR="00ED6940" w:rsidRPr="00ED6940">
        <w:rPr>
          <w:spacing w:val="-2"/>
          <w:sz w:val="28"/>
          <w:szCs w:val="28"/>
          <w:lang w:val="nl-NL"/>
        </w:rPr>
        <w:t xml:space="preserve"> tham gia cung cấp báo giá dịch vụ tư vấn với các nội dung cụ thể như sau:</w:t>
      </w:r>
    </w:p>
    <w:p w14:paraId="2D0AEE0A" w14:textId="6CF336C9" w:rsidR="00730F3C" w:rsidRPr="00730F3C" w:rsidRDefault="00730F3C" w:rsidP="00730F3C">
      <w:pPr>
        <w:pStyle w:val="ListParagraph"/>
        <w:widowControl w:val="0"/>
        <w:numPr>
          <w:ilvl w:val="3"/>
          <w:numId w:val="269"/>
        </w:numPr>
        <w:contextualSpacing w:val="0"/>
        <w:outlineLvl w:val="2"/>
        <w:rPr>
          <w:b/>
          <w:bCs/>
          <w:sz w:val="28"/>
          <w:szCs w:val="28"/>
          <w:lang w:val="en-US"/>
        </w:rPr>
      </w:pPr>
      <w:r w:rsidRPr="00730F3C">
        <w:rPr>
          <w:b/>
          <w:bCs/>
          <w:sz w:val="28"/>
          <w:szCs w:val="28"/>
          <w:lang w:val="en-US"/>
        </w:rPr>
        <w:t>Thông tin bên mời chào giá</w:t>
      </w:r>
    </w:p>
    <w:p w14:paraId="175AC356" w14:textId="529BAF8D" w:rsidR="00730F3C" w:rsidRPr="0060662D" w:rsidRDefault="00730F3C" w:rsidP="00730F3C">
      <w:pPr>
        <w:widowControl w:val="0"/>
        <w:ind w:firstLine="567"/>
        <w:rPr>
          <w:sz w:val="28"/>
          <w:szCs w:val="26"/>
          <w:highlight w:val="yellow"/>
        </w:rPr>
      </w:pPr>
      <w:r w:rsidRPr="0060662D">
        <w:rPr>
          <w:sz w:val="28"/>
          <w:szCs w:val="28"/>
          <w:highlight w:val="yellow"/>
        </w:rPr>
        <w:t xml:space="preserve">- Tên đơn vị: </w:t>
      </w:r>
      <w:r w:rsidR="001A1841" w:rsidRPr="0060662D">
        <w:rPr>
          <w:sz w:val="28"/>
          <w:szCs w:val="28"/>
          <w:highlight w:val="yellow"/>
          <w:lang w:val="pt-BR"/>
        </w:rPr>
        <w:t>Sở Văn hóa, Thể thao và Du lịch tỉnh Khánh Hòa</w:t>
      </w:r>
    </w:p>
    <w:p w14:paraId="10047B95" w14:textId="2655AF13" w:rsidR="00730F3C" w:rsidRPr="0060662D" w:rsidRDefault="00730F3C" w:rsidP="00730F3C">
      <w:pPr>
        <w:widowControl w:val="0"/>
        <w:ind w:firstLine="567"/>
        <w:rPr>
          <w:sz w:val="28"/>
          <w:szCs w:val="26"/>
          <w:highlight w:val="yellow"/>
        </w:rPr>
      </w:pPr>
      <w:r w:rsidRPr="0060662D">
        <w:rPr>
          <w:sz w:val="28"/>
          <w:szCs w:val="28"/>
          <w:highlight w:val="yellow"/>
        </w:rPr>
        <w:t xml:space="preserve">- Địa chỉ: </w:t>
      </w:r>
      <w:r w:rsidR="001A1841" w:rsidRPr="0060662D">
        <w:rPr>
          <w:sz w:val="28"/>
          <w:szCs w:val="28"/>
          <w:highlight w:val="yellow"/>
        </w:rPr>
        <w:t>Tầng 3 và 4, số 16 Nguyễn Thiện Thuật,</w:t>
      </w:r>
      <w:r w:rsidR="00940EF2" w:rsidRPr="00940EF2">
        <w:rPr>
          <w:sz w:val="28"/>
          <w:szCs w:val="28"/>
          <w:highlight w:val="yellow"/>
        </w:rPr>
        <w:t xml:space="preserve"> phường</w:t>
      </w:r>
      <w:r w:rsidR="001A1841" w:rsidRPr="0060662D">
        <w:rPr>
          <w:sz w:val="28"/>
          <w:szCs w:val="28"/>
          <w:highlight w:val="yellow"/>
        </w:rPr>
        <w:t xml:space="preserve"> Nha Trang, tỉnh Khánh Hòa</w:t>
      </w:r>
    </w:p>
    <w:p w14:paraId="6DD446DF" w14:textId="72F7CF23" w:rsidR="00730F3C" w:rsidRPr="0060662D" w:rsidRDefault="00730F3C" w:rsidP="00730F3C">
      <w:pPr>
        <w:widowControl w:val="0"/>
        <w:ind w:firstLine="567"/>
        <w:rPr>
          <w:sz w:val="28"/>
          <w:szCs w:val="28"/>
          <w:highlight w:val="yellow"/>
        </w:rPr>
      </w:pPr>
      <w:r w:rsidRPr="0060662D">
        <w:rPr>
          <w:sz w:val="28"/>
          <w:szCs w:val="28"/>
          <w:highlight w:val="yellow"/>
        </w:rPr>
        <w:t>- Đầu mối liên hệ</w:t>
      </w:r>
      <w:r w:rsidR="001A1841" w:rsidRPr="0060662D">
        <w:rPr>
          <w:sz w:val="28"/>
          <w:szCs w:val="28"/>
          <w:highlight w:val="yellow"/>
        </w:rPr>
        <w:t>: Nguyễn Quỳnh Dương</w:t>
      </w:r>
    </w:p>
    <w:p w14:paraId="08391241" w14:textId="026AAC9F" w:rsidR="00730F3C" w:rsidRPr="0060662D" w:rsidRDefault="00730F3C" w:rsidP="00730F3C">
      <w:pPr>
        <w:widowControl w:val="0"/>
        <w:ind w:firstLine="567"/>
        <w:rPr>
          <w:sz w:val="28"/>
          <w:szCs w:val="28"/>
          <w:highlight w:val="yellow"/>
          <w:lang w:val="en-US"/>
        </w:rPr>
      </w:pPr>
      <w:r w:rsidRPr="0060662D">
        <w:rPr>
          <w:sz w:val="28"/>
          <w:szCs w:val="28"/>
          <w:highlight w:val="yellow"/>
        </w:rPr>
        <w:t xml:space="preserve">- Điện thoại: </w:t>
      </w:r>
      <w:r w:rsidR="001A1841" w:rsidRPr="0060662D">
        <w:rPr>
          <w:sz w:val="28"/>
          <w:szCs w:val="28"/>
          <w:highlight w:val="yellow"/>
          <w:lang w:val="en-US"/>
        </w:rPr>
        <w:t>090 573 3403</w:t>
      </w:r>
    </w:p>
    <w:p w14:paraId="36E21689" w14:textId="7EC9A199" w:rsidR="00377E21" w:rsidRPr="0060662D" w:rsidRDefault="00377E21" w:rsidP="00730F3C">
      <w:pPr>
        <w:widowControl w:val="0"/>
        <w:ind w:firstLine="567"/>
        <w:rPr>
          <w:sz w:val="28"/>
          <w:szCs w:val="28"/>
          <w:highlight w:val="yellow"/>
          <w:lang w:val="en-US"/>
        </w:rPr>
      </w:pPr>
      <w:r w:rsidRPr="0060662D">
        <w:rPr>
          <w:sz w:val="28"/>
          <w:szCs w:val="28"/>
          <w:highlight w:val="yellow"/>
          <w:lang w:val="en-US"/>
        </w:rPr>
        <w:t xml:space="preserve">- Email: </w:t>
      </w:r>
    </w:p>
    <w:p w14:paraId="099F0873" w14:textId="3F5C19EB" w:rsidR="00730F3C" w:rsidRPr="001A1841" w:rsidRDefault="00730F3C" w:rsidP="00730F3C">
      <w:pPr>
        <w:pStyle w:val="ListParagraph"/>
        <w:widowControl w:val="0"/>
        <w:numPr>
          <w:ilvl w:val="3"/>
          <w:numId w:val="269"/>
        </w:numPr>
        <w:contextualSpacing w:val="0"/>
        <w:outlineLvl w:val="2"/>
        <w:rPr>
          <w:b/>
          <w:bCs/>
          <w:sz w:val="28"/>
          <w:szCs w:val="28"/>
          <w:lang w:val="nl-NL"/>
        </w:rPr>
      </w:pPr>
      <w:r w:rsidRPr="001A1841">
        <w:rPr>
          <w:b/>
          <w:bCs/>
          <w:sz w:val="28"/>
          <w:szCs w:val="28"/>
          <w:lang w:val="nl-NL"/>
        </w:rPr>
        <w:t>Mục tiêu đầu tư, mua sắm</w:t>
      </w:r>
    </w:p>
    <w:p w14:paraId="63E78A13" w14:textId="044FAA99" w:rsidR="001A1841" w:rsidRPr="001A1841" w:rsidRDefault="001A1841" w:rsidP="001A1841">
      <w:pPr>
        <w:ind w:firstLine="567"/>
        <w:rPr>
          <w:sz w:val="28"/>
          <w:szCs w:val="28"/>
          <w:lang w:val="de-DE"/>
        </w:rPr>
      </w:pPr>
      <w:r>
        <w:rPr>
          <w:szCs w:val="28"/>
          <w:lang w:val="de-DE"/>
        </w:rPr>
        <w:t xml:space="preserve">- </w:t>
      </w:r>
      <w:r w:rsidRPr="001A1841">
        <w:rPr>
          <w:sz w:val="28"/>
          <w:szCs w:val="28"/>
          <w:lang w:val="de-DE"/>
        </w:rPr>
        <w:t>Quản lý tập trung, số hóa dữ liệu phục vụ công tác quản lý nhà nước ngành Văn hóa, Thể thao và Du lịch trên địa bàn tỉnh.</w:t>
      </w:r>
    </w:p>
    <w:p w14:paraId="1F8C6F4E" w14:textId="4B3CB961" w:rsidR="001A1841" w:rsidRPr="001A1841" w:rsidRDefault="001A1841" w:rsidP="001A1841">
      <w:pPr>
        <w:ind w:firstLine="567"/>
        <w:rPr>
          <w:sz w:val="28"/>
          <w:szCs w:val="28"/>
          <w:lang w:val="de-DE"/>
        </w:rPr>
      </w:pPr>
      <w:r w:rsidRPr="001A1841">
        <w:rPr>
          <w:sz w:val="28"/>
          <w:szCs w:val="28"/>
          <w:lang w:val="de-DE"/>
        </w:rPr>
        <w:t>- Chuẩn hóa, tạo lập và cập nhật cơ sở dữ liệu chuyên ngành thuộc phạm vi quản lý của Sở.</w:t>
      </w:r>
    </w:p>
    <w:p w14:paraId="183AB4DE" w14:textId="717B9A01" w:rsidR="001A1841" w:rsidRPr="001A1841" w:rsidRDefault="001A1841" w:rsidP="001A1841">
      <w:pPr>
        <w:ind w:firstLine="567"/>
        <w:rPr>
          <w:sz w:val="28"/>
          <w:szCs w:val="28"/>
          <w:lang w:val="de-DE"/>
        </w:rPr>
      </w:pPr>
      <w:r w:rsidRPr="001A1841">
        <w:rPr>
          <w:sz w:val="28"/>
          <w:szCs w:val="28"/>
          <w:lang w:val="de-DE"/>
        </w:rPr>
        <w:t>- Hỗ trợ công tác chỉ đạo, điều hành, thống kê, báo cáo và hoạch định chính sách.</w:t>
      </w:r>
    </w:p>
    <w:p w14:paraId="0C7EC3C0" w14:textId="6A73FA2A" w:rsidR="001A1841" w:rsidRPr="001A1841" w:rsidRDefault="001A1841" w:rsidP="001A1841">
      <w:pPr>
        <w:ind w:firstLine="567"/>
        <w:rPr>
          <w:sz w:val="28"/>
          <w:szCs w:val="28"/>
          <w:lang w:val="de-DE"/>
        </w:rPr>
      </w:pPr>
      <w:r w:rsidRPr="001A1841">
        <w:rPr>
          <w:sz w:val="28"/>
          <w:szCs w:val="28"/>
          <w:lang w:val="de-DE"/>
        </w:rPr>
        <w:lastRenderedPageBreak/>
        <w:t>- Cung cấp dữ liệu phục vụ tổ chức, cá nhân, doanh nghiệp theo quy định.</w:t>
      </w:r>
    </w:p>
    <w:p w14:paraId="7FDF7228" w14:textId="06631D63" w:rsidR="001A1841" w:rsidRPr="001A1841" w:rsidRDefault="001A1841" w:rsidP="001A1841">
      <w:pPr>
        <w:ind w:firstLine="567"/>
        <w:rPr>
          <w:sz w:val="28"/>
          <w:szCs w:val="28"/>
          <w:lang w:val="de-DE"/>
        </w:rPr>
      </w:pPr>
      <w:r w:rsidRPr="001A1841">
        <w:rPr>
          <w:sz w:val="28"/>
          <w:szCs w:val="28"/>
          <w:lang w:val="de-DE"/>
        </w:rPr>
        <w:t>- Thúc đẩy chuyển đổi số ngành Văn hóa, Thể thao và Du lịch.</w:t>
      </w:r>
    </w:p>
    <w:p w14:paraId="2323E87C" w14:textId="0FBE33AC" w:rsidR="00730F3C" w:rsidRPr="001A1841" w:rsidRDefault="00730F3C" w:rsidP="00730F3C">
      <w:pPr>
        <w:pStyle w:val="ListParagraph"/>
        <w:widowControl w:val="0"/>
        <w:numPr>
          <w:ilvl w:val="3"/>
          <w:numId w:val="269"/>
        </w:numPr>
        <w:contextualSpacing w:val="0"/>
        <w:outlineLvl w:val="2"/>
        <w:rPr>
          <w:b/>
          <w:bCs/>
          <w:sz w:val="28"/>
          <w:szCs w:val="28"/>
          <w:lang w:val="nl-NL"/>
        </w:rPr>
      </w:pPr>
      <w:r w:rsidRPr="001A1841">
        <w:rPr>
          <w:b/>
          <w:bCs/>
          <w:sz w:val="28"/>
          <w:szCs w:val="28"/>
          <w:lang w:val="nl-NL"/>
        </w:rPr>
        <w:t>Quy mô, phạm vi đầu tư, mua sắm</w:t>
      </w:r>
    </w:p>
    <w:p w14:paraId="339A8F8D" w14:textId="13976655" w:rsidR="00730F3C" w:rsidRPr="001A1841" w:rsidRDefault="00730F3C" w:rsidP="00730F3C">
      <w:pPr>
        <w:widowControl w:val="0"/>
        <w:shd w:val="clear" w:color="auto" w:fill="FFFFFF"/>
        <w:ind w:firstLine="567"/>
        <w:rPr>
          <w:sz w:val="28"/>
          <w:szCs w:val="28"/>
          <w:lang w:val="nl-NL"/>
        </w:rPr>
      </w:pPr>
      <w:r w:rsidRPr="001A1841">
        <w:rPr>
          <w:sz w:val="28"/>
          <w:szCs w:val="28"/>
          <w:lang w:val="nl-NL"/>
        </w:rPr>
        <w:t xml:space="preserve">a) </w:t>
      </w:r>
      <w:r w:rsidR="009B2DB1" w:rsidRPr="009B2DB1">
        <w:rPr>
          <w:sz w:val="28"/>
          <w:szCs w:val="28"/>
          <w:lang w:val="nl-NL"/>
        </w:rPr>
        <w:t xml:space="preserve">Xây dựng hệ thống cơ sở dữ liệu Văn hóa, Thể thao và Du lịch tỉnh Khánh Hòa </w:t>
      </w:r>
      <w:r w:rsidRPr="001A1841">
        <w:rPr>
          <w:sz w:val="28"/>
          <w:szCs w:val="28"/>
          <w:lang w:val="nl-NL"/>
        </w:rPr>
        <w:t>(theo Phụ lục Quyết định số 2073/QĐ-UBND ngày 15/6/2026 của UBND tỉnh);</w:t>
      </w:r>
    </w:p>
    <w:p w14:paraId="4B81D808" w14:textId="1B135E3D" w:rsidR="00730F3C" w:rsidRPr="001A1841" w:rsidRDefault="00730F3C" w:rsidP="00730F3C">
      <w:pPr>
        <w:widowControl w:val="0"/>
        <w:shd w:val="clear" w:color="auto" w:fill="FFFFFF"/>
        <w:ind w:firstLine="567"/>
        <w:rPr>
          <w:sz w:val="28"/>
          <w:szCs w:val="28"/>
          <w:lang w:val="nl-NL"/>
        </w:rPr>
      </w:pPr>
      <w:r w:rsidRPr="001A1841">
        <w:rPr>
          <w:sz w:val="28"/>
          <w:szCs w:val="28"/>
          <w:lang w:val="nl-NL"/>
        </w:rPr>
        <w:t xml:space="preserve">b) Chuẩn hóa, tạo lập và chuyển đổi cơ sở dữ liệu các lĩnh vực trong phạm vi quản lý ngành </w:t>
      </w:r>
      <w:r w:rsidR="009B2DB1" w:rsidRPr="009B2DB1">
        <w:rPr>
          <w:sz w:val="28"/>
          <w:szCs w:val="28"/>
          <w:lang w:val="nl-NL"/>
        </w:rPr>
        <w:t>Văn hóa, Thể thao và Du lịch</w:t>
      </w:r>
      <w:r w:rsidRPr="001A1841">
        <w:rPr>
          <w:sz w:val="28"/>
          <w:szCs w:val="28"/>
          <w:lang w:val="nl-NL"/>
        </w:rPr>
        <w:t>;</w:t>
      </w:r>
    </w:p>
    <w:p w14:paraId="4BFC9431" w14:textId="4F499381" w:rsidR="00730F3C" w:rsidRPr="001A1841" w:rsidRDefault="00730F3C" w:rsidP="00730F3C">
      <w:pPr>
        <w:widowControl w:val="0"/>
        <w:autoSpaceDE w:val="0"/>
        <w:autoSpaceDN w:val="0"/>
        <w:adjustRightInd w:val="0"/>
        <w:spacing w:line="380" w:lineRule="atLeast"/>
        <w:ind w:firstLine="567"/>
        <w:rPr>
          <w:sz w:val="28"/>
          <w:szCs w:val="28"/>
          <w:lang w:val="nl-NL"/>
        </w:rPr>
      </w:pPr>
      <w:r w:rsidRPr="001A1841">
        <w:rPr>
          <w:sz w:val="28"/>
          <w:szCs w:val="28"/>
          <w:lang w:val="nl-NL"/>
        </w:rPr>
        <w:t>c) Đào tạo hướng dẫn sử dụng, chuyển giao công nghệ.</w:t>
      </w:r>
    </w:p>
    <w:p w14:paraId="3DDF2761" w14:textId="5A9B0C1B" w:rsidR="00730F3C" w:rsidRPr="00730F3C" w:rsidRDefault="00730F3C" w:rsidP="00730F3C">
      <w:pPr>
        <w:pStyle w:val="ListParagraph"/>
        <w:widowControl w:val="0"/>
        <w:numPr>
          <w:ilvl w:val="3"/>
          <w:numId w:val="269"/>
        </w:numPr>
        <w:contextualSpacing w:val="0"/>
        <w:outlineLvl w:val="2"/>
        <w:rPr>
          <w:b/>
          <w:bCs/>
          <w:sz w:val="28"/>
          <w:szCs w:val="28"/>
          <w:lang w:val="en-US"/>
        </w:rPr>
      </w:pPr>
      <w:r w:rsidRPr="00730F3C">
        <w:rPr>
          <w:b/>
          <w:bCs/>
          <w:sz w:val="28"/>
          <w:szCs w:val="28"/>
          <w:lang w:val="en-US"/>
        </w:rPr>
        <w:t>Địa điểm, thời gian thực hiện</w:t>
      </w:r>
    </w:p>
    <w:p w14:paraId="34F67ECB" w14:textId="6C25B429" w:rsidR="00730F3C" w:rsidRPr="00F74EFA" w:rsidRDefault="00730F3C" w:rsidP="00730F3C">
      <w:pPr>
        <w:widowControl w:val="0"/>
        <w:ind w:firstLine="567"/>
        <w:rPr>
          <w:sz w:val="28"/>
          <w:szCs w:val="26"/>
          <w:lang w:val="nl-NL"/>
        </w:rPr>
      </w:pPr>
      <w:r w:rsidRPr="00730F3C">
        <w:rPr>
          <w:sz w:val="28"/>
          <w:szCs w:val="28"/>
        </w:rPr>
        <w:t xml:space="preserve">- Địa điểm thực hiện: Sở </w:t>
      </w:r>
      <w:r w:rsidR="009B2DB1" w:rsidRPr="009B2DB1">
        <w:rPr>
          <w:sz w:val="28"/>
          <w:szCs w:val="28"/>
          <w:lang w:val="nl-NL"/>
        </w:rPr>
        <w:t>Văn hóa, Thể thao và Du lịch</w:t>
      </w:r>
      <w:r w:rsidR="00F74EFA">
        <w:rPr>
          <w:sz w:val="28"/>
          <w:szCs w:val="28"/>
          <w:lang w:val="nl-NL"/>
        </w:rPr>
        <w:t xml:space="preserve"> tỉnh Khánh Hòa</w:t>
      </w:r>
    </w:p>
    <w:p w14:paraId="6F6B0151" w14:textId="77777777" w:rsidR="00730F3C" w:rsidRPr="00730F3C" w:rsidRDefault="00730F3C" w:rsidP="00730F3C">
      <w:pPr>
        <w:widowControl w:val="0"/>
        <w:ind w:firstLine="567"/>
        <w:rPr>
          <w:sz w:val="28"/>
          <w:szCs w:val="26"/>
        </w:rPr>
      </w:pPr>
      <w:r w:rsidRPr="00730F3C">
        <w:rPr>
          <w:sz w:val="28"/>
          <w:szCs w:val="28"/>
        </w:rPr>
        <w:t>- Thời gian thực hiện dự kiến: năm 2026.</w:t>
      </w:r>
    </w:p>
    <w:p w14:paraId="771E7CE1" w14:textId="77777777" w:rsidR="00730F3C" w:rsidRPr="00730F3C" w:rsidRDefault="00730F3C" w:rsidP="00730F3C">
      <w:pPr>
        <w:widowControl w:val="0"/>
        <w:ind w:firstLine="567"/>
        <w:rPr>
          <w:sz w:val="28"/>
          <w:szCs w:val="26"/>
        </w:rPr>
      </w:pPr>
      <w:r w:rsidRPr="00730F3C">
        <w:rPr>
          <w:sz w:val="28"/>
          <w:szCs w:val="28"/>
        </w:rPr>
        <w:t>- Nguồn vốn: nguồn chi thường xuyên ngân sách nhà nước năm 2026.</w:t>
      </w:r>
    </w:p>
    <w:p w14:paraId="67A9B8B3" w14:textId="6FCF6731" w:rsidR="00730F3C" w:rsidRPr="001A1841" w:rsidRDefault="00730F3C" w:rsidP="00730F3C">
      <w:pPr>
        <w:pStyle w:val="ListParagraph"/>
        <w:widowControl w:val="0"/>
        <w:numPr>
          <w:ilvl w:val="3"/>
          <w:numId w:val="269"/>
        </w:numPr>
        <w:contextualSpacing w:val="0"/>
        <w:outlineLvl w:val="2"/>
        <w:rPr>
          <w:b/>
          <w:bCs/>
          <w:sz w:val="28"/>
          <w:szCs w:val="28"/>
        </w:rPr>
      </w:pPr>
      <w:r w:rsidRPr="001A1841">
        <w:rPr>
          <w:b/>
          <w:bCs/>
          <w:sz w:val="28"/>
          <w:szCs w:val="28"/>
        </w:rPr>
        <w:t>Nội dung đề nghị báo giá</w:t>
      </w:r>
    </w:p>
    <w:p w14:paraId="05BF50C8" w14:textId="751F99B2" w:rsidR="00730F3C" w:rsidRPr="001A1841" w:rsidRDefault="00730F3C" w:rsidP="00730F3C">
      <w:pPr>
        <w:widowControl w:val="0"/>
        <w:autoSpaceDE w:val="0"/>
        <w:autoSpaceDN w:val="0"/>
        <w:adjustRightInd w:val="0"/>
        <w:ind w:firstLine="567"/>
        <w:rPr>
          <w:sz w:val="28"/>
          <w:szCs w:val="28"/>
        </w:rPr>
      </w:pPr>
      <w:r w:rsidRPr="00730F3C">
        <w:rPr>
          <w:sz w:val="28"/>
          <w:szCs w:val="28"/>
        </w:rPr>
        <w:t>Báo giá được thực hiện theo các nhóm chi phí dự kiến như sau (tổ chức, cá nhân có thể báo giá một, một số hoặc toàn bộ các nhóm chi phí phù hợp với năng lực cung cấp của mình):</w:t>
      </w:r>
    </w:p>
    <w:tbl>
      <w:tblPr>
        <w:tblStyle w:val="TableGrid2"/>
        <w:tblW w:w="9360" w:type="dxa"/>
        <w:tblLook w:val="0000" w:firstRow="0" w:lastRow="0" w:firstColumn="0" w:lastColumn="0" w:noHBand="0" w:noVBand="0"/>
      </w:tblPr>
      <w:tblGrid>
        <w:gridCol w:w="708"/>
        <w:gridCol w:w="3115"/>
        <w:gridCol w:w="1701"/>
        <w:gridCol w:w="3836"/>
      </w:tblGrid>
      <w:tr w:rsidR="00730F3C" w14:paraId="6F80CD62" w14:textId="77777777" w:rsidTr="00730F3C">
        <w:trPr>
          <w:tblHeader/>
        </w:trPr>
        <w:tc>
          <w:tcPr>
            <w:tcW w:w="708" w:type="dxa"/>
            <w:shd w:val="clear" w:color="auto" w:fill="DBE5F1" w:themeFill="accent1" w:themeFillTint="33"/>
            <w:vAlign w:val="center"/>
          </w:tcPr>
          <w:p w14:paraId="11624E4E" w14:textId="77777777" w:rsidR="00730F3C" w:rsidRDefault="00730F3C" w:rsidP="00730F3C">
            <w:pPr>
              <w:spacing w:line="276" w:lineRule="auto"/>
              <w:jc w:val="center"/>
            </w:pPr>
            <w:r>
              <w:rPr>
                <w:rFonts w:ascii="Times New Roman" w:eastAsia="Times New Roman" w:hAnsi="Times New Roman"/>
                <w:b/>
                <w:bCs/>
                <w:szCs w:val="26"/>
              </w:rPr>
              <w:t>STT</w:t>
            </w:r>
          </w:p>
        </w:tc>
        <w:tc>
          <w:tcPr>
            <w:tcW w:w="3115" w:type="dxa"/>
            <w:shd w:val="clear" w:color="auto" w:fill="DBE5F1" w:themeFill="accent1" w:themeFillTint="33"/>
            <w:vAlign w:val="center"/>
          </w:tcPr>
          <w:p w14:paraId="0362AE34" w14:textId="7A766FC8" w:rsidR="00730F3C" w:rsidRDefault="00730F3C" w:rsidP="00730F3C">
            <w:pPr>
              <w:spacing w:line="276" w:lineRule="auto"/>
              <w:jc w:val="center"/>
            </w:pPr>
            <w:r>
              <w:rPr>
                <w:rFonts w:ascii="Times New Roman" w:eastAsia="Times New Roman" w:hAnsi="Times New Roman"/>
                <w:b/>
                <w:bCs/>
                <w:szCs w:val="26"/>
              </w:rPr>
              <w:t>Nhóm chi phí/hạng mục đề nghị báo giá</w:t>
            </w:r>
          </w:p>
        </w:tc>
        <w:tc>
          <w:tcPr>
            <w:tcW w:w="1701" w:type="dxa"/>
            <w:shd w:val="clear" w:color="auto" w:fill="DBE5F1" w:themeFill="accent1" w:themeFillTint="33"/>
            <w:vAlign w:val="center"/>
          </w:tcPr>
          <w:p w14:paraId="7BC1A647" w14:textId="4195CAAA" w:rsidR="00730F3C" w:rsidRDefault="00730F3C" w:rsidP="00730F3C">
            <w:pPr>
              <w:spacing w:line="276" w:lineRule="auto"/>
              <w:jc w:val="center"/>
            </w:pPr>
            <w:r>
              <w:rPr>
                <w:rFonts w:ascii="Times New Roman" w:eastAsia="Times New Roman" w:hAnsi="Times New Roman"/>
                <w:b/>
                <w:bCs/>
                <w:szCs w:val="26"/>
              </w:rPr>
              <w:t>Đơn vị tính/Số lượng</w:t>
            </w:r>
          </w:p>
        </w:tc>
        <w:tc>
          <w:tcPr>
            <w:tcW w:w="3836" w:type="dxa"/>
            <w:shd w:val="clear" w:color="auto" w:fill="DBE5F1" w:themeFill="accent1" w:themeFillTint="33"/>
            <w:vAlign w:val="center"/>
          </w:tcPr>
          <w:p w14:paraId="4F14E422" w14:textId="77777777" w:rsidR="00730F3C" w:rsidRDefault="00730F3C" w:rsidP="00730F3C">
            <w:pPr>
              <w:spacing w:line="276" w:lineRule="auto"/>
              <w:jc w:val="center"/>
            </w:pPr>
            <w:r>
              <w:rPr>
                <w:rFonts w:ascii="Times New Roman" w:eastAsia="Times New Roman" w:hAnsi="Times New Roman"/>
                <w:b/>
                <w:bCs/>
                <w:szCs w:val="26"/>
              </w:rPr>
              <w:t>Mô tả sơ bộ nội dung công việc</w:t>
            </w:r>
          </w:p>
        </w:tc>
      </w:tr>
      <w:tr w:rsidR="00730F3C" w14:paraId="7C5F23CA" w14:textId="77777777" w:rsidTr="00730F3C">
        <w:tc>
          <w:tcPr>
            <w:tcW w:w="708" w:type="dxa"/>
            <w:vAlign w:val="center"/>
          </w:tcPr>
          <w:p w14:paraId="3B540B0F" w14:textId="77777777" w:rsidR="00730F3C" w:rsidRDefault="00730F3C" w:rsidP="00730F3C">
            <w:pPr>
              <w:spacing w:line="276" w:lineRule="auto"/>
              <w:jc w:val="center"/>
            </w:pPr>
            <w:r>
              <w:rPr>
                <w:rFonts w:ascii="Times New Roman" w:eastAsia="Times New Roman" w:hAnsi="Times New Roman"/>
                <w:b/>
                <w:bCs/>
                <w:szCs w:val="26"/>
              </w:rPr>
              <w:t>1</w:t>
            </w:r>
          </w:p>
        </w:tc>
        <w:tc>
          <w:tcPr>
            <w:tcW w:w="3115" w:type="dxa"/>
            <w:vAlign w:val="center"/>
          </w:tcPr>
          <w:p w14:paraId="22390C01" w14:textId="77777777" w:rsidR="00730F3C" w:rsidRDefault="00730F3C" w:rsidP="00730F3C">
            <w:pPr>
              <w:spacing w:line="276" w:lineRule="auto"/>
            </w:pPr>
            <w:r>
              <w:rPr>
                <w:rFonts w:ascii="Times New Roman" w:eastAsia="Times New Roman" w:hAnsi="Times New Roman"/>
                <w:b/>
                <w:bCs/>
                <w:szCs w:val="26"/>
              </w:rPr>
              <w:t>Chi phí trang thiết bị, trong đó:</w:t>
            </w:r>
          </w:p>
        </w:tc>
        <w:tc>
          <w:tcPr>
            <w:tcW w:w="1701" w:type="dxa"/>
            <w:vAlign w:val="center"/>
          </w:tcPr>
          <w:p w14:paraId="018E35C5" w14:textId="77777777" w:rsidR="00730F3C" w:rsidRDefault="00730F3C" w:rsidP="00730F3C">
            <w:pPr>
              <w:spacing w:line="276" w:lineRule="auto"/>
            </w:pPr>
          </w:p>
        </w:tc>
        <w:tc>
          <w:tcPr>
            <w:tcW w:w="3836" w:type="dxa"/>
            <w:vAlign w:val="center"/>
          </w:tcPr>
          <w:p w14:paraId="47B16AE8" w14:textId="77777777" w:rsidR="00730F3C" w:rsidRDefault="00730F3C" w:rsidP="00730F3C">
            <w:pPr>
              <w:spacing w:line="276" w:lineRule="auto"/>
            </w:pPr>
            <w:r>
              <w:rPr>
                <w:rFonts w:ascii="Times New Roman" w:eastAsia="Times New Roman" w:hAnsi="Times New Roman"/>
                <w:szCs w:val="26"/>
              </w:rPr>
              <w:t>Bao gồm các hạng mục 1.1, 1.2, 1.3 dưới đây</w:t>
            </w:r>
          </w:p>
        </w:tc>
      </w:tr>
      <w:tr w:rsidR="00730F3C" w14:paraId="62C8FB93" w14:textId="77777777" w:rsidTr="00730F3C">
        <w:tc>
          <w:tcPr>
            <w:tcW w:w="708" w:type="dxa"/>
            <w:vAlign w:val="center"/>
          </w:tcPr>
          <w:p w14:paraId="68ECFC0F" w14:textId="77777777" w:rsidR="00730F3C" w:rsidRDefault="00730F3C" w:rsidP="00730F3C">
            <w:pPr>
              <w:spacing w:line="276" w:lineRule="auto"/>
              <w:jc w:val="center"/>
            </w:pPr>
            <w:r>
              <w:rPr>
                <w:rFonts w:ascii="Times New Roman" w:eastAsia="Times New Roman" w:hAnsi="Times New Roman"/>
                <w:szCs w:val="26"/>
              </w:rPr>
              <w:t>1.1</w:t>
            </w:r>
          </w:p>
        </w:tc>
        <w:tc>
          <w:tcPr>
            <w:tcW w:w="3115" w:type="dxa"/>
            <w:vAlign w:val="center"/>
          </w:tcPr>
          <w:p w14:paraId="668EB911" w14:textId="1B74638B" w:rsidR="00730F3C" w:rsidRDefault="00730F3C" w:rsidP="00730F3C">
            <w:pPr>
              <w:spacing w:line="276" w:lineRule="auto"/>
            </w:pPr>
            <w:r>
              <w:rPr>
                <w:rFonts w:ascii="Times New Roman" w:eastAsia="Times New Roman" w:hAnsi="Times New Roman"/>
                <w:szCs w:val="26"/>
              </w:rPr>
              <w:t xml:space="preserve">Phần mềm nội bộ: </w:t>
            </w:r>
            <w:r w:rsidR="009B2DB1" w:rsidRPr="009B2DB1">
              <w:rPr>
                <w:rFonts w:ascii="Times New Roman" w:eastAsia="Times New Roman" w:hAnsi="Times New Roman"/>
                <w:szCs w:val="26"/>
              </w:rPr>
              <w:t>Phần mềm Văn hóa, Thể thao và Du lịch</w:t>
            </w:r>
          </w:p>
        </w:tc>
        <w:tc>
          <w:tcPr>
            <w:tcW w:w="1701" w:type="dxa"/>
            <w:vAlign w:val="center"/>
          </w:tcPr>
          <w:p w14:paraId="0C5EB76B" w14:textId="2368E736" w:rsidR="00730F3C" w:rsidRDefault="00730F3C" w:rsidP="00730F3C">
            <w:pPr>
              <w:spacing w:line="276" w:lineRule="auto"/>
            </w:pPr>
            <w:r>
              <w:rPr>
                <w:rFonts w:ascii="Times New Roman" w:eastAsia="Times New Roman" w:hAnsi="Times New Roman"/>
                <w:szCs w:val="26"/>
              </w:rPr>
              <w:t>Phần mềm/01</w:t>
            </w:r>
          </w:p>
        </w:tc>
        <w:tc>
          <w:tcPr>
            <w:tcW w:w="3836" w:type="dxa"/>
            <w:vAlign w:val="center"/>
          </w:tcPr>
          <w:p w14:paraId="28AF291D" w14:textId="77777777" w:rsidR="00730F3C" w:rsidRDefault="00730F3C" w:rsidP="00730F3C">
            <w:pPr>
              <w:spacing w:line="276" w:lineRule="auto"/>
            </w:pPr>
            <w:r>
              <w:rPr>
                <w:rFonts w:ascii="Times New Roman" w:eastAsia="Times New Roman" w:hAnsi="Times New Roman"/>
                <w:szCs w:val="26"/>
              </w:rPr>
              <w:t>Xây dựng mới phần mềm nội bộ theo danh mục chức năng dự kiến tại Phụ lục kèm theo; bảo đảm khả năng kết nối, liên thông, chia sẻ dữ liệu theo Khung Kiến trúc số tỉnh Khánh Hòa và Khung Kiến trúc tổng thể quốc gia số</w:t>
            </w:r>
          </w:p>
        </w:tc>
      </w:tr>
      <w:tr w:rsidR="00730F3C" w14:paraId="55BE2297" w14:textId="77777777" w:rsidTr="00730F3C">
        <w:tc>
          <w:tcPr>
            <w:tcW w:w="708" w:type="dxa"/>
            <w:vAlign w:val="center"/>
          </w:tcPr>
          <w:p w14:paraId="53681F87" w14:textId="77777777" w:rsidR="00730F3C" w:rsidRDefault="00730F3C" w:rsidP="00730F3C">
            <w:pPr>
              <w:spacing w:line="276" w:lineRule="auto"/>
              <w:jc w:val="center"/>
            </w:pPr>
            <w:r>
              <w:rPr>
                <w:rFonts w:ascii="Times New Roman" w:eastAsia="Times New Roman" w:hAnsi="Times New Roman"/>
                <w:szCs w:val="26"/>
              </w:rPr>
              <w:t>1.2</w:t>
            </w:r>
          </w:p>
        </w:tc>
        <w:tc>
          <w:tcPr>
            <w:tcW w:w="3115" w:type="dxa"/>
            <w:vAlign w:val="center"/>
          </w:tcPr>
          <w:p w14:paraId="5C8E51D0" w14:textId="77777777" w:rsidR="00730F3C" w:rsidRDefault="00730F3C" w:rsidP="00730F3C">
            <w:pPr>
              <w:spacing w:line="276" w:lineRule="auto"/>
            </w:pPr>
            <w:r>
              <w:rPr>
                <w:rFonts w:ascii="Times New Roman" w:eastAsia="Times New Roman" w:hAnsi="Times New Roman"/>
                <w:szCs w:val="26"/>
              </w:rPr>
              <w:t>Chuẩn hóa, tạo lập và chuyển đổi cơ sở dữ liệu</w:t>
            </w:r>
          </w:p>
        </w:tc>
        <w:tc>
          <w:tcPr>
            <w:tcW w:w="1701" w:type="dxa"/>
            <w:vAlign w:val="center"/>
          </w:tcPr>
          <w:p w14:paraId="5AE5753F" w14:textId="22C7CFF3" w:rsidR="00730F3C" w:rsidRDefault="00730F3C" w:rsidP="00730F3C">
            <w:pPr>
              <w:spacing w:line="276" w:lineRule="auto"/>
            </w:pPr>
            <w:r>
              <w:rPr>
                <w:rFonts w:ascii="Times New Roman" w:eastAsia="Times New Roman" w:hAnsi="Times New Roman"/>
                <w:szCs w:val="26"/>
              </w:rPr>
              <w:t>Dịch vụ/01</w:t>
            </w:r>
          </w:p>
        </w:tc>
        <w:tc>
          <w:tcPr>
            <w:tcW w:w="3836" w:type="dxa"/>
            <w:vAlign w:val="center"/>
          </w:tcPr>
          <w:p w14:paraId="2FCFE62D" w14:textId="28D21072" w:rsidR="00730F3C" w:rsidRPr="00B45920" w:rsidRDefault="00730F3C" w:rsidP="00730F3C">
            <w:pPr>
              <w:spacing w:line="276" w:lineRule="auto"/>
            </w:pPr>
            <w:r>
              <w:rPr>
                <w:rFonts w:ascii="Times New Roman" w:eastAsia="Times New Roman" w:hAnsi="Times New Roman"/>
                <w:szCs w:val="26"/>
              </w:rPr>
              <w:t xml:space="preserve">Thu thập, chuẩn hóa, làm sạch, chuyển đổi và nhập dữ liệu các lĩnh vực thuộc phạm vi quản lý ngành </w:t>
            </w:r>
            <w:r w:rsidR="00B45920" w:rsidRPr="00B45920">
              <w:rPr>
                <w:rFonts w:ascii="Times New Roman" w:eastAsia="Times New Roman" w:hAnsi="Times New Roman"/>
                <w:szCs w:val="26"/>
              </w:rPr>
              <w:t>Văn hóa, Thể thao và Du lịch</w:t>
            </w:r>
          </w:p>
        </w:tc>
      </w:tr>
      <w:tr w:rsidR="00730F3C" w14:paraId="622A6DD2" w14:textId="77777777" w:rsidTr="00730F3C">
        <w:tc>
          <w:tcPr>
            <w:tcW w:w="708" w:type="dxa"/>
            <w:vAlign w:val="center"/>
          </w:tcPr>
          <w:p w14:paraId="7A41D750" w14:textId="77777777" w:rsidR="00730F3C" w:rsidRDefault="00730F3C" w:rsidP="00730F3C">
            <w:pPr>
              <w:spacing w:line="276" w:lineRule="auto"/>
              <w:jc w:val="center"/>
            </w:pPr>
            <w:r>
              <w:rPr>
                <w:rFonts w:ascii="Times New Roman" w:eastAsia="Times New Roman" w:hAnsi="Times New Roman"/>
                <w:szCs w:val="26"/>
              </w:rPr>
              <w:lastRenderedPageBreak/>
              <w:t>1.3</w:t>
            </w:r>
          </w:p>
        </w:tc>
        <w:tc>
          <w:tcPr>
            <w:tcW w:w="3115" w:type="dxa"/>
            <w:vAlign w:val="center"/>
          </w:tcPr>
          <w:p w14:paraId="4AEE1DCF" w14:textId="77777777" w:rsidR="00730F3C" w:rsidRDefault="00730F3C" w:rsidP="00730F3C">
            <w:pPr>
              <w:spacing w:line="276" w:lineRule="auto"/>
            </w:pPr>
            <w:r>
              <w:rPr>
                <w:rFonts w:ascii="Times New Roman" w:eastAsia="Times New Roman" w:hAnsi="Times New Roman"/>
                <w:szCs w:val="26"/>
              </w:rPr>
              <w:t>Đào tạo, chuyển giao công nghệ phần mềm nội bộ, cơ sở dữ liệu</w:t>
            </w:r>
          </w:p>
        </w:tc>
        <w:tc>
          <w:tcPr>
            <w:tcW w:w="1701" w:type="dxa"/>
            <w:vAlign w:val="center"/>
          </w:tcPr>
          <w:p w14:paraId="2BFA70E2" w14:textId="0DF4C065" w:rsidR="00730F3C" w:rsidRDefault="00730F3C" w:rsidP="00730F3C">
            <w:pPr>
              <w:spacing w:line="276" w:lineRule="auto"/>
            </w:pPr>
            <w:r>
              <w:rPr>
                <w:rFonts w:ascii="Times New Roman" w:eastAsia="Times New Roman" w:hAnsi="Times New Roman"/>
                <w:szCs w:val="26"/>
              </w:rPr>
              <w:t>Dịch vụ/01</w:t>
            </w:r>
          </w:p>
        </w:tc>
        <w:tc>
          <w:tcPr>
            <w:tcW w:w="3836" w:type="dxa"/>
            <w:vAlign w:val="center"/>
          </w:tcPr>
          <w:p w14:paraId="41C94A0B" w14:textId="77777777" w:rsidR="00730F3C" w:rsidRDefault="00730F3C" w:rsidP="00730F3C">
            <w:pPr>
              <w:spacing w:line="276" w:lineRule="auto"/>
            </w:pPr>
            <w:r>
              <w:rPr>
                <w:rFonts w:ascii="Times New Roman" w:eastAsia="Times New Roman" w:hAnsi="Times New Roman"/>
                <w:szCs w:val="26"/>
              </w:rPr>
              <w:t>Đào tạo hướng dẫn sử dụng, đào tạo quản trị - vận hành, bàn giao tài liệu và chuyển giao công nghệ</w:t>
            </w:r>
          </w:p>
        </w:tc>
      </w:tr>
      <w:tr w:rsidR="00730F3C" w14:paraId="73CF8126" w14:textId="77777777" w:rsidTr="00730F3C">
        <w:tc>
          <w:tcPr>
            <w:tcW w:w="708" w:type="dxa"/>
            <w:vAlign w:val="center"/>
          </w:tcPr>
          <w:p w14:paraId="10C40BBA" w14:textId="77777777" w:rsidR="00730F3C" w:rsidRDefault="00730F3C" w:rsidP="00730F3C">
            <w:pPr>
              <w:spacing w:line="276" w:lineRule="auto"/>
              <w:jc w:val="center"/>
            </w:pPr>
            <w:r>
              <w:rPr>
                <w:rFonts w:ascii="Times New Roman" w:eastAsia="Times New Roman" w:hAnsi="Times New Roman"/>
                <w:b/>
                <w:bCs/>
                <w:szCs w:val="26"/>
              </w:rPr>
              <w:t>2</w:t>
            </w:r>
          </w:p>
        </w:tc>
        <w:tc>
          <w:tcPr>
            <w:tcW w:w="3115" w:type="dxa"/>
            <w:vAlign w:val="center"/>
          </w:tcPr>
          <w:p w14:paraId="4C028A67" w14:textId="3E216C08" w:rsidR="00730F3C" w:rsidRPr="001A1841" w:rsidRDefault="00730F3C" w:rsidP="00730F3C">
            <w:pPr>
              <w:spacing w:line="276" w:lineRule="auto"/>
            </w:pPr>
            <w:r>
              <w:rPr>
                <w:rFonts w:ascii="Times New Roman" w:eastAsia="Times New Roman" w:hAnsi="Times New Roman"/>
                <w:b/>
                <w:bCs/>
                <w:szCs w:val="26"/>
              </w:rPr>
              <w:t>Chi phí quản lý dự án</w:t>
            </w:r>
          </w:p>
        </w:tc>
        <w:tc>
          <w:tcPr>
            <w:tcW w:w="1701" w:type="dxa"/>
            <w:vAlign w:val="center"/>
          </w:tcPr>
          <w:p w14:paraId="1884753A" w14:textId="7E7F8E8A" w:rsidR="00730F3C" w:rsidRDefault="00730F3C" w:rsidP="00730F3C">
            <w:pPr>
              <w:spacing w:line="276" w:lineRule="auto"/>
            </w:pPr>
            <w:r>
              <w:rPr>
                <w:rFonts w:ascii="Times New Roman" w:eastAsia="Times New Roman" w:hAnsi="Times New Roman"/>
                <w:szCs w:val="26"/>
              </w:rPr>
              <w:t>Gói/01</w:t>
            </w:r>
          </w:p>
        </w:tc>
        <w:tc>
          <w:tcPr>
            <w:tcW w:w="3836" w:type="dxa"/>
            <w:vAlign w:val="center"/>
          </w:tcPr>
          <w:p w14:paraId="2C91E373" w14:textId="77777777" w:rsidR="00730F3C" w:rsidRDefault="00730F3C" w:rsidP="00730F3C">
            <w:pPr>
              <w:spacing w:line="276" w:lineRule="auto"/>
            </w:pPr>
            <w:r>
              <w:rPr>
                <w:rFonts w:ascii="Times New Roman" w:eastAsia="Times New Roman" w:hAnsi="Times New Roman"/>
                <w:szCs w:val="26"/>
              </w:rPr>
              <w:t>Quản lý, điều hành thực hiện nhiệm vụ theo quy định pháp luật hiện hành</w:t>
            </w:r>
          </w:p>
        </w:tc>
      </w:tr>
      <w:tr w:rsidR="00730F3C" w14:paraId="5D9DE8AF" w14:textId="77777777" w:rsidTr="00730F3C">
        <w:tc>
          <w:tcPr>
            <w:tcW w:w="708" w:type="dxa"/>
            <w:vAlign w:val="center"/>
          </w:tcPr>
          <w:p w14:paraId="7A9A8EDB" w14:textId="77777777" w:rsidR="00730F3C" w:rsidRDefault="00730F3C" w:rsidP="00730F3C">
            <w:pPr>
              <w:spacing w:line="276" w:lineRule="auto"/>
              <w:jc w:val="center"/>
            </w:pPr>
            <w:r>
              <w:rPr>
                <w:rFonts w:ascii="Times New Roman" w:eastAsia="Times New Roman" w:hAnsi="Times New Roman"/>
                <w:b/>
                <w:bCs/>
                <w:szCs w:val="26"/>
              </w:rPr>
              <w:t>3</w:t>
            </w:r>
          </w:p>
        </w:tc>
        <w:tc>
          <w:tcPr>
            <w:tcW w:w="3115" w:type="dxa"/>
            <w:vAlign w:val="center"/>
          </w:tcPr>
          <w:p w14:paraId="166751BC" w14:textId="77777777" w:rsidR="00730F3C" w:rsidRDefault="00730F3C" w:rsidP="00730F3C">
            <w:pPr>
              <w:spacing w:line="276" w:lineRule="auto"/>
            </w:pPr>
            <w:r>
              <w:rPr>
                <w:rFonts w:ascii="Times New Roman" w:eastAsia="Times New Roman" w:hAnsi="Times New Roman"/>
                <w:b/>
                <w:bCs/>
                <w:szCs w:val="26"/>
              </w:rPr>
              <w:t>Chi phí tư vấn đầu tư</w:t>
            </w:r>
          </w:p>
        </w:tc>
        <w:tc>
          <w:tcPr>
            <w:tcW w:w="1701" w:type="dxa"/>
            <w:vAlign w:val="center"/>
          </w:tcPr>
          <w:p w14:paraId="14B75B9D" w14:textId="0FF9C28F" w:rsidR="00730F3C" w:rsidRDefault="00730F3C" w:rsidP="00730F3C">
            <w:pPr>
              <w:spacing w:line="276" w:lineRule="auto"/>
            </w:pPr>
            <w:r>
              <w:rPr>
                <w:rFonts w:ascii="Times New Roman" w:eastAsia="Times New Roman" w:hAnsi="Times New Roman"/>
                <w:szCs w:val="26"/>
              </w:rPr>
              <w:t>Gói/01</w:t>
            </w:r>
          </w:p>
        </w:tc>
        <w:tc>
          <w:tcPr>
            <w:tcW w:w="3836" w:type="dxa"/>
            <w:vAlign w:val="center"/>
          </w:tcPr>
          <w:p w14:paraId="59423FFE" w14:textId="0A5B7558" w:rsidR="00730F3C" w:rsidRDefault="00730F3C" w:rsidP="00730F3C">
            <w:pPr>
              <w:spacing w:line="276" w:lineRule="auto"/>
            </w:pPr>
            <w:r>
              <w:rPr>
                <w:rFonts w:ascii="Times New Roman" w:eastAsia="Times New Roman" w:hAnsi="Times New Roman"/>
                <w:szCs w:val="26"/>
              </w:rPr>
              <w:t>Lập hồ sơ</w:t>
            </w:r>
            <w:r w:rsidRPr="001A1841">
              <w:rPr>
                <w:rFonts w:ascii="Times New Roman" w:eastAsia="Times New Roman" w:hAnsi="Times New Roman"/>
                <w:szCs w:val="26"/>
              </w:rPr>
              <w:t xml:space="preserve"> dự án</w:t>
            </w:r>
            <w:r>
              <w:rPr>
                <w:rFonts w:ascii="Times New Roman" w:eastAsia="Times New Roman" w:hAnsi="Times New Roman"/>
                <w:szCs w:val="26"/>
              </w:rPr>
              <w:t>, thẩm tra, lập - thẩm định hồ sơ lựa chọn nhà thầu, giám sát triển khai và các công việc tư vấn khác có liên quan</w:t>
            </w:r>
          </w:p>
        </w:tc>
      </w:tr>
      <w:tr w:rsidR="00730F3C" w14:paraId="44CA526C" w14:textId="77777777" w:rsidTr="00730F3C">
        <w:tc>
          <w:tcPr>
            <w:tcW w:w="708" w:type="dxa"/>
            <w:vAlign w:val="center"/>
          </w:tcPr>
          <w:p w14:paraId="0DF4739E" w14:textId="77777777" w:rsidR="00730F3C" w:rsidRDefault="00730F3C" w:rsidP="00730F3C">
            <w:pPr>
              <w:spacing w:line="276" w:lineRule="auto"/>
              <w:jc w:val="center"/>
            </w:pPr>
            <w:r>
              <w:rPr>
                <w:rFonts w:ascii="Times New Roman" w:eastAsia="Times New Roman" w:hAnsi="Times New Roman"/>
                <w:b/>
                <w:bCs/>
                <w:szCs w:val="26"/>
              </w:rPr>
              <w:t>4</w:t>
            </w:r>
          </w:p>
        </w:tc>
        <w:tc>
          <w:tcPr>
            <w:tcW w:w="3115" w:type="dxa"/>
            <w:vAlign w:val="center"/>
          </w:tcPr>
          <w:p w14:paraId="76043968" w14:textId="77777777" w:rsidR="00730F3C" w:rsidRDefault="00730F3C" w:rsidP="00730F3C">
            <w:pPr>
              <w:spacing w:line="276" w:lineRule="auto"/>
            </w:pPr>
            <w:r>
              <w:rPr>
                <w:rFonts w:ascii="Times New Roman" w:eastAsia="Times New Roman" w:hAnsi="Times New Roman"/>
                <w:b/>
                <w:bCs/>
                <w:szCs w:val="26"/>
              </w:rPr>
              <w:t>Chi phí khác</w:t>
            </w:r>
          </w:p>
        </w:tc>
        <w:tc>
          <w:tcPr>
            <w:tcW w:w="1701" w:type="dxa"/>
            <w:vAlign w:val="center"/>
          </w:tcPr>
          <w:p w14:paraId="1B1B2FCA" w14:textId="3671629D" w:rsidR="00730F3C" w:rsidRDefault="00730F3C" w:rsidP="00730F3C">
            <w:pPr>
              <w:spacing w:line="276" w:lineRule="auto"/>
            </w:pPr>
            <w:r>
              <w:rPr>
                <w:rFonts w:ascii="Times New Roman" w:eastAsia="Times New Roman" w:hAnsi="Times New Roman"/>
                <w:szCs w:val="26"/>
              </w:rPr>
              <w:t>Gói/01</w:t>
            </w:r>
          </w:p>
        </w:tc>
        <w:tc>
          <w:tcPr>
            <w:tcW w:w="3836" w:type="dxa"/>
            <w:vAlign w:val="center"/>
          </w:tcPr>
          <w:p w14:paraId="7D050629" w14:textId="77777777" w:rsidR="00730F3C" w:rsidRDefault="00730F3C" w:rsidP="00730F3C">
            <w:pPr>
              <w:spacing w:line="276" w:lineRule="auto"/>
            </w:pPr>
            <w:r>
              <w:rPr>
                <w:rFonts w:ascii="Times New Roman" w:eastAsia="Times New Roman" w:hAnsi="Times New Roman"/>
                <w:szCs w:val="26"/>
              </w:rPr>
              <w:t>Thẩm định giá; kiểm thử độc lập; các chi phí khác có liên quan (nếu có)</w:t>
            </w:r>
          </w:p>
        </w:tc>
      </w:tr>
    </w:tbl>
    <w:p w14:paraId="3C30CF67" w14:textId="77777777" w:rsidR="00730F3C" w:rsidRPr="001A1841" w:rsidRDefault="00730F3C" w:rsidP="00730F3C">
      <w:pPr>
        <w:widowControl w:val="0"/>
        <w:autoSpaceDE w:val="0"/>
        <w:autoSpaceDN w:val="0"/>
        <w:adjustRightInd w:val="0"/>
        <w:ind w:firstLine="567"/>
        <w:rPr>
          <w:i/>
          <w:iCs/>
          <w:spacing w:val="-2"/>
          <w:sz w:val="30"/>
          <w:szCs w:val="30"/>
        </w:rPr>
      </w:pPr>
      <w:r w:rsidRPr="001A1841">
        <w:rPr>
          <w:i/>
          <w:iCs/>
          <w:spacing w:val="-2"/>
          <w:sz w:val="30"/>
          <w:szCs w:val="30"/>
        </w:rPr>
        <w:t>Theo quy định tại điểm c2 khoản 3 Điều 4 Thông tư số 39/2026/TT-BKHCN, yêu cầu báo giá ở bước xác định dự kiến kinh phí không bắt buộc phải xác định chi tiết giải pháp công nghệ, kỹ thuật, thiết bị, yêu cầu chất lượng dịch vụ.</w:t>
      </w:r>
    </w:p>
    <w:p w14:paraId="37916ABA" w14:textId="0134DDE0" w:rsidR="00730F3C" w:rsidRPr="001A1841" w:rsidRDefault="00730F3C" w:rsidP="00730F3C">
      <w:pPr>
        <w:pStyle w:val="ListParagraph"/>
        <w:widowControl w:val="0"/>
        <w:numPr>
          <w:ilvl w:val="3"/>
          <w:numId w:val="269"/>
        </w:numPr>
        <w:contextualSpacing w:val="0"/>
        <w:outlineLvl w:val="2"/>
        <w:rPr>
          <w:b/>
          <w:bCs/>
          <w:sz w:val="28"/>
          <w:szCs w:val="28"/>
        </w:rPr>
      </w:pPr>
      <w:r w:rsidRPr="001A1841">
        <w:rPr>
          <w:b/>
          <w:bCs/>
          <w:sz w:val="28"/>
          <w:szCs w:val="28"/>
        </w:rPr>
        <w:t>Yêu cầu đối với nội dung báo giá</w:t>
      </w:r>
    </w:p>
    <w:p w14:paraId="60B81FE9" w14:textId="77777777" w:rsidR="00730F3C" w:rsidRPr="001A1841" w:rsidRDefault="00730F3C" w:rsidP="00730F3C">
      <w:pPr>
        <w:widowControl w:val="0"/>
        <w:autoSpaceDE w:val="0"/>
        <w:autoSpaceDN w:val="0"/>
        <w:adjustRightInd w:val="0"/>
        <w:ind w:firstLine="567"/>
        <w:rPr>
          <w:spacing w:val="-2"/>
          <w:sz w:val="30"/>
          <w:szCs w:val="30"/>
        </w:rPr>
      </w:pPr>
      <w:r w:rsidRPr="001A1841">
        <w:rPr>
          <w:spacing w:val="-2"/>
          <w:sz w:val="30"/>
          <w:szCs w:val="30"/>
        </w:rPr>
        <w:t>Báo giá phải thể hiện tối thiểu các thông tin sau:</w:t>
      </w:r>
    </w:p>
    <w:p w14:paraId="12AD0C48" w14:textId="77777777" w:rsidR="00730F3C" w:rsidRPr="001A1841" w:rsidRDefault="00730F3C" w:rsidP="00730F3C">
      <w:pPr>
        <w:widowControl w:val="0"/>
        <w:autoSpaceDE w:val="0"/>
        <w:autoSpaceDN w:val="0"/>
        <w:adjustRightInd w:val="0"/>
        <w:ind w:firstLine="567"/>
        <w:rPr>
          <w:spacing w:val="-2"/>
          <w:sz w:val="30"/>
          <w:szCs w:val="30"/>
        </w:rPr>
      </w:pPr>
      <w:r w:rsidRPr="001A1841">
        <w:rPr>
          <w:spacing w:val="-2"/>
          <w:sz w:val="30"/>
          <w:szCs w:val="30"/>
        </w:rPr>
        <w:t>- Thông tin của tổ chức, cá nhân báo giá (tên, mã số thuế, địa chỉ, người đại diện, thông tin liên hệ);</w:t>
      </w:r>
    </w:p>
    <w:p w14:paraId="13BCE972" w14:textId="77777777" w:rsidR="00730F3C" w:rsidRPr="001A1841" w:rsidRDefault="00730F3C" w:rsidP="00730F3C">
      <w:pPr>
        <w:widowControl w:val="0"/>
        <w:autoSpaceDE w:val="0"/>
        <w:autoSpaceDN w:val="0"/>
        <w:adjustRightInd w:val="0"/>
        <w:ind w:firstLine="567"/>
        <w:rPr>
          <w:spacing w:val="-2"/>
          <w:sz w:val="30"/>
          <w:szCs w:val="30"/>
        </w:rPr>
      </w:pPr>
      <w:r w:rsidRPr="001A1841">
        <w:rPr>
          <w:spacing w:val="-2"/>
          <w:sz w:val="30"/>
          <w:szCs w:val="30"/>
        </w:rPr>
        <w:t>- Chi phí của từng sản phẩm, hạng mục, nội dung công việc, dịch vụ theo khối lượng và đơn giá cụ thể;</w:t>
      </w:r>
    </w:p>
    <w:p w14:paraId="5154723C" w14:textId="77777777" w:rsidR="00730F3C" w:rsidRPr="001A1841" w:rsidRDefault="00730F3C" w:rsidP="00730F3C">
      <w:pPr>
        <w:widowControl w:val="0"/>
        <w:autoSpaceDE w:val="0"/>
        <w:autoSpaceDN w:val="0"/>
        <w:adjustRightInd w:val="0"/>
        <w:ind w:firstLine="567"/>
        <w:rPr>
          <w:spacing w:val="-2"/>
          <w:sz w:val="30"/>
          <w:szCs w:val="30"/>
        </w:rPr>
      </w:pPr>
      <w:r w:rsidRPr="001A1841">
        <w:rPr>
          <w:spacing w:val="-2"/>
          <w:sz w:val="30"/>
          <w:szCs w:val="30"/>
        </w:rPr>
        <w:t>- Chi tiết thuế giá trị gia tăng, phí có liên quan; giá trước thuế, sau thuế;</w:t>
      </w:r>
    </w:p>
    <w:p w14:paraId="2FAF4E00" w14:textId="77777777" w:rsidR="00730F3C" w:rsidRPr="001A1841" w:rsidRDefault="00730F3C" w:rsidP="00730F3C">
      <w:pPr>
        <w:widowControl w:val="0"/>
        <w:autoSpaceDE w:val="0"/>
        <w:autoSpaceDN w:val="0"/>
        <w:adjustRightInd w:val="0"/>
        <w:ind w:firstLine="567"/>
        <w:rPr>
          <w:spacing w:val="-8"/>
          <w:sz w:val="30"/>
          <w:szCs w:val="30"/>
        </w:rPr>
      </w:pPr>
      <w:r w:rsidRPr="001A1841">
        <w:rPr>
          <w:spacing w:val="-8"/>
          <w:sz w:val="30"/>
          <w:szCs w:val="30"/>
        </w:rPr>
        <w:t>- Thời gian có hiệu lực của báo giá (tối thiểu 90 ngày kể từ ngày ký báo giá);</w:t>
      </w:r>
    </w:p>
    <w:p w14:paraId="7350268C" w14:textId="77777777" w:rsidR="00730F3C" w:rsidRPr="001A1841" w:rsidRDefault="00730F3C" w:rsidP="00730F3C">
      <w:pPr>
        <w:widowControl w:val="0"/>
        <w:autoSpaceDE w:val="0"/>
        <w:autoSpaceDN w:val="0"/>
        <w:adjustRightInd w:val="0"/>
        <w:ind w:firstLine="567"/>
        <w:rPr>
          <w:spacing w:val="-2"/>
          <w:sz w:val="30"/>
          <w:szCs w:val="30"/>
        </w:rPr>
      </w:pPr>
      <w:r w:rsidRPr="001A1841">
        <w:rPr>
          <w:spacing w:val="-2"/>
          <w:sz w:val="30"/>
          <w:szCs w:val="30"/>
        </w:rPr>
        <w:t>- Báo giá được lập bằng đồng Việt Nam, có chữ ký và đóng dấu của tổ chức, cá nhân báo giá.</w:t>
      </w:r>
    </w:p>
    <w:p w14:paraId="38A00D92" w14:textId="64E3ACD0" w:rsidR="00730F3C" w:rsidRPr="001A1841" w:rsidRDefault="00730F3C" w:rsidP="00730F3C">
      <w:pPr>
        <w:widowControl w:val="0"/>
        <w:autoSpaceDE w:val="0"/>
        <w:autoSpaceDN w:val="0"/>
        <w:adjustRightInd w:val="0"/>
        <w:ind w:firstLine="567"/>
        <w:rPr>
          <w:spacing w:val="-2"/>
          <w:sz w:val="30"/>
          <w:szCs w:val="30"/>
        </w:rPr>
      </w:pPr>
      <w:r w:rsidRPr="001A1841">
        <w:rPr>
          <w:spacing w:val="-2"/>
          <w:sz w:val="30"/>
          <w:szCs w:val="30"/>
        </w:rPr>
        <w:t>Biểu mẫu báo giá đề nghị lập theo cấu trúc:</w:t>
      </w:r>
    </w:p>
    <w:tbl>
      <w:tblPr>
        <w:tblStyle w:val="HRTTableStyle1"/>
        <w:tblW w:w="9360" w:type="dxa"/>
        <w:tblLook w:val="0000" w:firstRow="0" w:lastRow="0" w:firstColumn="0" w:lastColumn="0" w:noHBand="0" w:noVBand="0"/>
      </w:tblPr>
      <w:tblGrid>
        <w:gridCol w:w="670"/>
        <w:gridCol w:w="2585"/>
        <w:gridCol w:w="899"/>
        <w:gridCol w:w="899"/>
        <w:gridCol w:w="1296"/>
        <w:gridCol w:w="1198"/>
        <w:gridCol w:w="1813"/>
      </w:tblGrid>
      <w:tr w:rsidR="00730F3C" w14:paraId="4BB53754" w14:textId="77777777" w:rsidTr="00730F3C">
        <w:trPr>
          <w:tblHeader/>
        </w:trPr>
        <w:tc>
          <w:tcPr>
            <w:tcW w:w="670" w:type="dxa"/>
            <w:shd w:val="clear" w:color="auto" w:fill="DBE5F1" w:themeFill="accent1" w:themeFillTint="33"/>
            <w:vAlign w:val="center"/>
          </w:tcPr>
          <w:p w14:paraId="10A23F59" w14:textId="77777777" w:rsidR="00730F3C" w:rsidRDefault="00730F3C" w:rsidP="00730F3C">
            <w:pPr>
              <w:spacing w:line="276" w:lineRule="auto"/>
              <w:jc w:val="center"/>
            </w:pPr>
            <w:r>
              <w:rPr>
                <w:rFonts w:ascii="Times New Roman" w:eastAsia="Times New Roman" w:hAnsi="Times New Roman" w:cs="Times New Roman"/>
                <w:b/>
                <w:bCs/>
                <w:sz w:val="24"/>
              </w:rPr>
              <w:lastRenderedPageBreak/>
              <w:t>STT</w:t>
            </w:r>
          </w:p>
        </w:tc>
        <w:tc>
          <w:tcPr>
            <w:tcW w:w="2585" w:type="dxa"/>
            <w:shd w:val="clear" w:color="auto" w:fill="DBE5F1" w:themeFill="accent1" w:themeFillTint="33"/>
            <w:vAlign w:val="center"/>
          </w:tcPr>
          <w:p w14:paraId="3B650682" w14:textId="50828575" w:rsidR="00730F3C" w:rsidRDefault="00730F3C" w:rsidP="00730F3C">
            <w:pPr>
              <w:spacing w:line="276" w:lineRule="auto"/>
              <w:jc w:val="center"/>
            </w:pPr>
            <w:r>
              <w:rPr>
                <w:rFonts w:ascii="Times New Roman" w:eastAsia="Times New Roman" w:hAnsi="Times New Roman" w:cs="Times New Roman"/>
                <w:b/>
                <w:bCs/>
                <w:sz w:val="24"/>
              </w:rPr>
              <w:t>Nội dung/hạng mục</w:t>
            </w:r>
          </w:p>
        </w:tc>
        <w:tc>
          <w:tcPr>
            <w:tcW w:w="899" w:type="dxa"/>
            <w:shd w:val="clear" w:color="auto" w:fill="DBE5F1" w:themeFill="accent1" w:themeFillTint="33"/>
            <w:vAlign w:val="center"/>
          </w:tcPr>
          <w:p w14:paraId="2DB78684" w14:textId="77777777" w:rsidR="00730F3C" w:rsidRDefault="00730F3C" w:rsidP="00730F3C">
            <w:pPr>
              <w:spacing w:line="276" w:lineRule="auto"/>
              <w:jc w:val="center"/>
            </w:pPr>
            <w:r>
              <w:rPr>
                <w:rFonts w:ascii="Times New Roman" w:eastAsia="Times New Roman" w:hAnsi="Times New Roman" w:cs="Times New Roman"/>
                <w:b/>
                <w:bCs/>
                <w:sz w:val="24"/>
              </w:rPr>
              <w:t>ĐVT</w:t>
            </w:r>
          </w:p>
        </w:tc>
        <w:tc>
          <w:tcPr>
            <w:tcW w:w="899" w:type="dxa"/>
            <w:shd w:val="clear" w:color="auto" w:fill="DBE5F1" w:themeFill="accent1" w:themeFillTint="33"/>
            <w:vAlign w:val="center"/>
          </w:tcPr>
          <w:p w14:paraId="74B02EE5" w14:textId="77777777" w:rsidR="00730F3C" w:rsidRDefault="00730F3C" w:rsidP="00730F3C">
            <w:pPr>
              <w:spacing w:line="276" w:lineRule="auto"/>
              <w:jc w:val="center"/>
            </w:pPr>
            <w:r>
              <w:rPr>
                <w:rFonts w:ascii="Times New Roman" w:eastAsia="Times New Roman" w:hAnsi="Times New Roman" w:cs="Times New Roman"/>
                <w:b/>
                <w:bCs/>
                <w:sz w:val="24"/>
              </w:rPr>
              <w:t>Khối lượng</w:t>
            </w:r>
          </w:p>
        </w:tc>
        <w:tc>
          <w:tcPr>
            <w:tcW w:w="1296" w:type="dxa"/>
            <w:shd w:val="clear" w:color="auto" w:fill="DBE5F1" w:themeFill="accent1" w:themeFillTint="33"/>
            <w:vAlign w:val="center"/>
          </w:tcPr>
          <w:p w14:paraId="26040932" w14:textId="77777777" w:rsidR="00730F3C" w:rsidRDefault="00730F3C" w:rsidP="00730F3C">
            <w:pPr>
              <w:spacing w:line="276" w:lineRule="auto"/>
              <w:jc w:val="center"/>
            </w:pPr>
            <w:r>
              <w:rPr>
                <w:rFonts w:ascii="Times New Roman" w:eastAsia="Times New Roman" w:hAnsi="Times New Roman" w:cs="Times New Roman"/>
                <w:b/>
                <w:bCs/>
                <w:sz w:val="24"/>
              </w:rPr>
              <w:t>Đơn giá trước thuế</w:t>
            </w:r>
          </w:p>
        </w:tc>
        <w:tc>
          <w:tcPr>
            <w:tcW w:w="1198" w:type="dxa"/>
            <w:shd w:val="clear" w:color="auto" w:fill="DBE5F1" w:themeFill="accent1" w:themeFillTint="33"/>
            <w:vAlign w:val="center"/>
          </w:tcPr>
          <w:p w14:paraId="03E17C57" w14:textId="77777777" w:rsidR="00730F3C" w:rsidRDefault="00730F3C" w:rsidP="00730F3C">
            <w:pPr>
              <w:spacing w:line="276" w:lineRule="auto"/>
              <w:jc w:val="center"/>
            </w:pPr>
            <w:r>
              <w:rPr>
                <w:rFonts w:ascii="Times New Roman" w:eastAsia="Times New Roman" w:hAnsi="Times New Roman" w:cs="Times New Roman"/>
                <w:b/>
                <w:bCs/>
                <w:sz w:val="24"/>
              </w:rPr>
              <w:t>Thuế GTGT (%)</w:t>
            </w:r>
          </w:p>
        </w:tc>
        <w:tc>
          <w:tcPr>
            <w:tcW w:w="1813" w:type="dxa"/>
            <w:shd w:val="clear" w:color="auto" w:fill="DBE5F1" w:themeFill="accent1" w:themeFillTint="33"/>
            <w:vAlign w:val="center"/>
          </w:tcPr>
          <w:p w14:paraId="7C6BB96B" w14:textId="77777777" w:rsidR="00730F3C" w:rsidRDefault="00730F3C" w:rsidP="00730F3C">
            <w:pPr>
              <w:spacing w:line="276" w:lineRule="auto"/>
              <w:jc w:val="center"/>
            </w:pPr>
            <w:r>
              <w:rPr>
                <w:rFonts w:ascii="Times New Roman" w:eastAsia="Times New Roman" w:hAnsi="Times New Roman" w:cs="Times New Roman"/>
                <w:b/>
                <w:bCs/>
                <w:sz w:val="24"/>
              </w:rPr>
              <w:t>Thành tiền sau thuế (đồng)</w:t>
            </w:r>
          </w:p>
        </w:tc>
      </w:tr>
      <w:tr w:rsidR="00730F3C" w14:paraId="21FA9C09" w14:textId="77777777" w:rsidTr="00730F3C">
        <w:tc>
          <w:tcPr>
            <w:tcW w:w="670" w:type="dxa"/>
            <w:vAlign w:val="center"/>
          </w:tcPr>
          <w:p w14:paraId="02187C4B" w14:textId="77777777" w:rsidR="00730F3C" w:rsidRDefault="00730F3C" w:rsidP="00730F3C">
            <w:pPr>
              <w:spacing w:line="276" w:lineRule="auto"/>
              <w:jc w:val="center"/>
            </w:pPr>
            <w:r>
              <w:rPr>
                <w:rFonts w:ascii="Times New Roman" w:eastAsia="Times New Roman" w:hAnsi="Times New Roman" w:cs="Times New Roman"/>
                <w:sz w:val="24"/>
              </w:rPr>
              <w:t>1</w:t>
            </w:r>
          </w:p>
        </w:tc>
        <w:tc>
          <w:tcPr>
            <w:tcW w:w="2585" w:type="dxa"/>
            <w:vAlign w:val="center"/>
          </w:tcPr>
          <w:p w14:paraId="0064F682" w14:textId="77777777" w:rsidR="00730F3C" w:rsidRDefault="00730F3C" w:rsidP="00730F3C">
            <w:pPr>
              <w:spacing w:line="276" w:lineRule="auto"/>
              <w:jc w:val="center"/>
            </w:pPr>
          </w:p>
        </w:tc>
        <w:tc>
          <w:tcPr>
            <w:tcW w:w="899" w:type="dxa"/>
            <w:vAlign w:val="center"/>
          </w:tcPr>
          <w:p w14:paraId="3C51819E" w14:textId="77777777" w:rsidR="00730F3C" w:rsidRDefault="00730F3C" w:rsidP="00730F3C">
            <w:pPr>
              <w:spacing w:line="276" w:lineRule="auto"/>
              <w:jc w:val="center"/>
            </w:pPr>
          </w:p>
        </w:tc>
        <w:tc>
          <w:tcPr>
            <w:tcW w:w="899" w:type="dxa"/>
            <w:vAlign w:val="center"/>
          </w:tcPr>
          <w:p w14:paraId="1DE65134" w14:textId="77777777" w:rsidR="00730F3C" w:rsidRDefault="00730F3C" w:rsidP="00730F3C">
            <w:pPr>
              <w:spacing w:line="276" w:lineRule="auto"/>
              <w:jc w:val="center"/>
            </w:pPr>
          </w:p>
        </w:tc>
        <w:tc>
          <w:tcPr>
            <w:tcW w:w="1296" w:type="dxa"/>
            <w:vAlign w:val="center"/>
          </w:tcPr>
          <w:p w14:paraId="27C5F40F" w14:textId="77777777" w:rsidR="00730F3C" w:rsidRDefault="00730F3C" w:rsidP="00730F3C">
            <w:pPr>
              <w:spacing w:line="276" w:lineRule="auto"/>
              <w:jc w:val="center"/>
            </w:pPr>
          </w:p>
        </w:tc>
        <w:tc>
          <w:tcPr>
            <w:tcW w:w="1198" w:type="dxa"/>
            <w:vAlign w:val="center"/>
          </w:tcPr>
          <w:p w14:paraId="7030B7D1" w14:textId="77777777" w:rsidR="00730F3C" w:rsidRDefault="00730F3C" w:rsidP="00730F3C">
            <w:pPr>
              <w:spacing w:line="276" w:lineRule="auto"/>
              <w:jc w:val="center"/>
            </w:pPr>
          </w:p>
        </w:tc>
        <w:tc>
          <w:tcPr>
            <w:tcW w:w="1813" w:type="dxa"/>
            <w:vAlign w:val="center"/>
          </w:tcPr>
          <w:p w14:paraId="1808BB00" w14:textId="77777777" w:rsidR="00730F3C" w:rsidRDefault="00730F3C" w:rsidP="00730F3C">
            <w:pPr>
              <w:spacing w:line="276" w:lineRule="auto"/>
              <w:jc w:val="center"/>
            </w:pPr>
          </w:p>
        </w:tc>
      </w:tr>
      <w:tr w:rsidR="00730F3C" w14:paraId="58F99068" w14:textId="77777777" w:rsidTr="00730F3C">
        <w:tc>
          <w:tcPr>
            <w:tcW w:w="670" w:type="dxa"/>
            <w:vAlign w:val="center"/>
          </w:tcPr>
          <w:p w14:paraId="2640BF1E" w14:textId="77777777" w:rsidR="00730F3C" w:rsidRDefault="00730F3C" w:rsidP="00730F3C">
            <w:pPr>
              <w:spacing w:line="276" w:lineRule="auto"/>
              <w:jc w:val="center"/>
            </w:pPr>
            <w:r>
              <w:rPr>
                <w:rFonts w:ascii="Times New Roman" w:eastAsia="Times New Roman" w:hAnsi="Times New Roman" w:cs="Times New Roman"/>
                <w:sz w:val="24"/>
              </w:rPr>
              <w:t>2</w:t>
            </w:r>
          </w:p>
        </w:tc>
        <w:tc>
          <w:tcPr>
            <w:tcW w:w="2585" w:type="dxa"/>
            <w:vAlign w:val="center"/>
          </w:tcPr>
          <w:p w14:paraId="1CF09E11" w14:textId="77777777" w:rsidR="00730F3C" w:rsidRDefault="00730F3C" w:rsidP="00730F3C">
            <w:pPr>
              <w:spacing w:line="276" w:lineRule="auto"/>
              <w:jc w:val="center"/>
            </w:pPr>
          </w:p>
        </w:tc>
        <w:tc>
          <w:tcPr>
            <w:tcW w:w="899" w:type="dxa"/>
            <w:vAlign w:val="center"/>
          </w:tcPr>
          <w:p w14:paraId="55ECC68B" w14:textId="77777777" w:rsidR="00730F3C" w:rsidRDefault="00730F3C" w:rsidP="00730F3C">
            <w:pPr>
              <w:spacing w:line="276" w:lineRule="auto"/>
              <w:jc w:val="center"/>
            </w:pPr>
          </w:p>
        </w:tc>
        <w:tc>
          <w:tcPr>
            <w:tcW w:w="899" w:type="dxa"/>
            <w:vAlign w:val="center"/>
          </w:tcPr>
          <w:p w14:paraId="7789B090" w14:textId="77777777" w:rsidR="00730F3C" w:rsidRDefault="00730F3C" w:rsidP="00730F3C">
            <w:pPr>
              <w:spacing w:line="276" w:lineRule="auto"/>
              <w:jc w:val="center"/>
            </w:pPr>
          </w:p>
        </w:tc>
        <w:tc>
          <w:tcPr>
            <w:tcW w:w="1296" w:type="dxa"/>
            <w:vAlign w:val="center"/>
          </w:tcPr>
          <w:p w14:paraId="78477DFE" w14:textId="77777777" w:rsidR="00730F3C" w:rsidRDefault="00730F3C" w:rsidP="00730F3C">
            <w:pPr>
              <w:spacing w:line="276" w:lineRule="auto"/>
              <w:jc w:val="center"/>
            </w:pPr>
          </w:p>
        </w:tc>
        <w:tc>
          <w:tcPr>
            <w:tcW w:w="1198" w:type="dxa"/>
            <w:vAlign w:val="center"/>
          </w:tcPr>
          <w:p w14:paraId="69B978E0" w14:textId="77777777" w:rsidR="00730F3C" w:rsidRDefault="00730F3C" w:rsidP="00730F3C">
            <w:pPr>
              <w:spacing w:line="276" w:lineRule="auto"/>
              <w:jc w:val="center"/>
            </w:pPr>
          </w:p>
        </w:tc>
        <w:tc>
          <w:tcPr>
            <w:tcW w:w="1813" w:type="dxa"/>
            <w:vAlign w:val="center"/>
          </w:tcPr>
          <w:p w14:paraId="0B5F101B" w14:textId="77777777" w:rsidR="00730F3C" w:rsidRDefault="00730F3C" w:rsidP="00730F3C">
            <w:pPr>
              <w:spacing w:line="276" w:lineRule="auto"/>
              <w:jc w:val="center"/>
            </w:pPr>
          </w:p>
        </w:tc>
      </w:tr>
      <w:tr w:rsidR="00730F3C" w14:paraId="76FC5A31" w14:textId="77777777" w:rsidTr="00730F3C">
        <w:tc>
          <w:tcPr>
            <w:tcW w:w="670" w:type="dxa"/>
            <w:vAlign w:val="center"/>
          </w:tcPr>
          <w:p w14:paraId="7925D340" w14:textId="77777777" w:rsidR="00730F3C" w:rsidRDefault="00730F3C" w:rsidP="00730F3C">
            <w:pPr>
              <w:spacing w:line="276" w:lineRule="auto"/>
              <w:jc w:val="center"/>
            </w:pPr>
            <w:r>
              <w:rPr>
                <w:rFonts w:ascii="Times New Roman" w:eastAsia="Times New Roman" w:hAnsi="Times New Roman" w:cs="Times New Roman"/>
                <w:sz w:val="24"/>
              </w:rPr>
              <w:t>…</w:t>
            </w:r>
          </w:p>
        </w:tc>
        <w:tc>
          <w:tcPr>
            <w:tcW w:w="2585" w:type="dxa"/>
            <w:vAlign w:val="center"/>
          </w:tcPr>
          <w:p w14:paraId="3B26268D" w14:textId="77777777" w:rsidR="00730F3C" w:rsidRDefault="00730F3C" w:rsidP="00730F3C">
            <w:pPr>
              <w:spacing w:line="276" w:lineRule="auto"/>
              <w:jc w:val="center"/>
            </w:pPr>
          </w:p>
        </w:tc>
        <w:tc>
          <w:tcPr>
            <w:tcW w:w="899" w:type="dxa"/>
            <w:vAlign w:val="center"/>
          </w:tcPr>
          <w:p w14:paraId="41A1C311" w14:textId="77777777" w:rsidR="00730F3C" w:rsidRDefault="00730F3C" w:rsidP="00730F3C">
            <w:pPr>
              <w:spacing w:line="276" w:lineRule="auto"/>
              <w:jc w:val="center"/>
            </w:pPr>
          </w:p>
        </w:tc>
        <w:tc>
          <w:tcPr>
            <w:tcW w:w="899" w:type="dxa"/>
            <w:vAlign w:val="center"/>
          </w:tcPr>
          <w:p w14:paraId="75C546D4" w14:textId="77777777" w:rsidR="00730F3C" w:rsidRDefault="00730F3C" w:rsidP="00730F3C">
            <w:pPr>
              <w:spacing w:line="276" w:lineRule="auto"/>
              <w:jc w:val="center"/>
            </w:pPr>
          </w:p>
        </w:tc>
        <w:tc>
          <w:tcPr>
            <w:tcW w:w="1296" w:type="dxa"/>
            <w:vAlign w:val="center"/>
          </w:tcPr>
          <w:p w14:paraId="2C3B232F" w14:textId="77777777" w:rsidR="00730F3C" w:rsidRDefault="00730F3C" w:rsidP="00730F3C">
            <w:pPr>
              <w:spacing w:line="276" w:lineRule="auto"/>
              <w:jc w:val="center"/>
            </w:pPr>
          </w:p>
        </w:tc>
        <w:tc>
          <w:tcPr>
            <w:tcW w:w="1198" w:type="dxa"/>
            <w:vAlign w:val="center"/>
          </w:tcPr>
          <w:p w14:paraId="73C198C3" w14:textId="77777777" w:rsidR="00730F3C" w:rsidRDefault="00730F3C" w:rsidP="00730F3C">
            <w:pPr>
              <w:spacing w:line="276" w:lineRule="auto"/>
              <w:jc w:val="center"/>
            </w:pPr>
          </w:p>
        </w:tc>
        <w:tc>
          <w:tcPr>
            <w:tcW w:w="1813" w:type="dxa"/>
            <w:vAlign w:val="center"/>
          </w:tcPr>
          <w:p w14:paraId="650E771C" w14:textId="77777777" w:rsidR="00730F3C" w:rsidRDefault="00730F3C" w:rsidP="00730F3C">
            <w:pPr>
              <w:spacing w:line="276" w:lineRule="auto"/>
              <w:jc w:val="center"/>
            </w:pPr>
          </w:p>
        </w:tc>
      </w:tr>
      <w:tr w:rsidR="00730F3C" w14:paraId="3863EA4F" w14:textId="77777777" w:rsidTr="00730F3C">
        <w:tc>
          <w:tcPr>
            <w:tcW w:w="7547" w:type="dxa"/>
            <w:gridSpan w:val="6"/>
            <w:vAlign w:val="center"/>
          </w:tcPr>
          <w:p w14:paraId="4A1CEEA7" w14:textId="77777777" w:rsidR="00730F3C" w:rsidRDefault="00730F3C" w:rsidP="00730F3C">
            <w:pPr>
              <w:spacing w:line="276" w:lineRule="auto"/>
              <w:jc w:val="center"/>
            </w:pPr>
            <w:r>
              <w:rPr>
                <w:rFonts w:ascii="Times New Roman" w:eastAsia="Times New Roman" w:hAnsi="Times New Roman" w:cs="Times New Roman"/>
                <w:b/>
                <w:bCs/>
                <w:sz w:val="24"/>
              </w:rPr>
              <w:t>TỔNG CỘNG</w:t>
            </w:r>
          </w:p>
        </w:tc>
        <w:tc>
          <w:tcPr>
            <w:tcW w:w="1813" w:type="dxa"/>
            <w:vAlign w:val="center"/>
          </w:tcPr>
          <w:p w14:paraId="52FC6963" w14:textId="77777777" w:rsidR="00730F3C" w:rsidRDefault="00730F3C" w:rsidP="00730F3C">
            <w:pPr>
              <w:spacing w:line="276" w:lineRule="auto"/>
              <w:jc w:val="center"/>
            </w:pPr>
          </w:p>
        </w:tc>
      </w:tr>
    </w:tbl>
    <w:p w14:paraId="7A6521A9" w14:textId="2F7DB4A1" w:rsidR="00730F3C" w:rsidRPr="001A1841" w:rsidRDefault="00730F3C" w:rsidP="00730F3C">
      <w:pPr>
        <w:pStyle w:val="ListParagraph"/>
        <w:widowControl w:val="0"/>
        <w:numPr>
          <w:ilvl w:val="3"/>
          <w:numId w:val="269"/>
        </w:numPr>
        <w:contextualSpacing w:val="0"/>
        <w:outlineLvl w:val="2"/>
        <w:rPr>
          <w:b/>
          <w:bCs/>
          <w:sz w:val="28"/>
          <w:szCs w:val="28"/>
        </w:rPr>
      </w:pPr>
      <w:r w:rsidRPr="001A1841">
        <w:rPr>
          <w:b/>
          <w:bCs/>
          <w:sz w:val="28"/>
          <w:szCs w:val="28"/>
        </w:rPr>
        <w:t>Thời hạn và cách thức gửi báo giá</w:t>
      </w:r>
    </w:p>
    <w:p w14:paraId="14C94C1B" w14:textId="09D11283" w:rsidR="00730F3C" w:rsidRPr="00730F3C" w:rsidRDefault="00730F3C" w:rsidP="00730F3C">
      <w:pPr>
        <w:widowControl w:val="0"/>
        <w:ind w:firstLine="567"/>
        <w:rPr>
          <w:sz w:val="28"/>
          <w:szCs w:val="26"/>
        </w:rPr>
      </w:pPr>
      <w:r w:rsidRPr="00730F3C">
        <w:rPr>
          <w:sz w:val="28"/>
          <w:szCs w:val="28"/>
        </w:rPr>
        <w:t>- Thời hạn nhận báo giá</w:t>
      </w:r>
      <w:r w:rsidRPr="00BF7848">
        <w:rPr>
          <w:sz w:val="28"/>
          <w:szCs w:val="28"/>
        </w:rPr>
        <w:t xml:space="preserve">: trước </w:t>
      </w:r>
      <w:r w:rsidR="00B60393" w:rsidRPr="00B60393">
        <w:rPr>
          <w:sz w:val="28"/>
          <w:szCs w:val="28"/>
        </w:rPr>
        <w:t xml:space="preserve">trước </w:t>
      </w:r>
      <w:r w:rsidR="00B60393" w:rsidRPr="00ED4D63">
        <w:rPr>
          <w:sz w:val="28"/>
          <w:szCs w:val="28"/>
          <w:highlight w:val="yellow"/>
        </w:rPr>
        <w:t>17h00 giờ, ngày ……/……/2026</w:t>
      </w:r>
      <w:r w:rsidR="00B60393" w:rsidRPr="00B60393">
        <w:rPr>
          <w:sz w:val="28"/>
          <w:szCs w:val="28"/>
        </w:rPr>
        <w:t xml:space="preserve"> </w:t>
      </w:r>
      <w:r w:rsidRPr="00BF7848">
        <w:rPr>
          <w:sz w:val="28"/>
          <w:szCs w:val="28"/>
        </w:rPr>
        <w:t xml:space="preserve">(các </w:t>
      </w:r>
      <w:r w:rsidRPr="00730F3C">
        <w:rPr>
          <w:sz w:val="28"/>
          <w:szCs w:val="28"/>
        </w:rPr>
        <w:t>báo giá được thu thập trong cùng một khoảng thời gian theo quy định tại điểm d khoản 3 Điều 4 Thông tư số 39/2026/TT-BKHCN</w:t>
      </w:r>
      <w:r w:rsidRPr="001A1841">
        <w:rPr>
          <w:sz w:val="28"/>
          <w:szCs w:val="28"/>
        </w:rPr>
        <w:t xml:space="preserve"> ngày 01/7/2026</w:t>
      </w:r>
      <w:r w:rsidRPr="00730F3C">
        <w:rPr>
          <w:sz w:val="28"/>
          <w:szCs w:val="28"/>
        </w:rPr>
        <w:t>).</w:t>
      </w:r>
    </w:p>
    <w:p w14:paraId="09795718" w14:textId="4DF756BE" w:rsidR="00730F3C" w:rsidRPr="00730F3C" w:rsidRDefault="00730F3C" w:rsidP="00730F3C">
      <w:pPr>
        <w:widowControl w:val="0"/>
        <w:ind w:firstLine="567"/>
        <w:rPr>
          <w:sz w:val="28"/>
          <w:szCs w:val="26"/>
        </w:rPr>
      </w:pPr>
      <w:r w:rsidRPr="00730F3C">
        <w:rPr>
          <w:sz w:val="28"/>
          <w:szCs w:val="28"/>
        </w:rPr>
        <w:t>- Cách thức gửi: gửi trực tiếp hoặc qua đường bưu chính đến địa chỉ nêu tại mục 1; hoặc gửi bản scan có chữ ký, đóng dấu đến địa chỉ thư điện tử của Sở</w:t>
      </w:r>
      <w:r w:rsidRPr="001A1841">
        <w:rPr>
          <w:sz w:val="28"/>
          <w:szCs w:val="28"/>
        </w:rPr>
        <w:t>.</w:t>
      </w:r>
    </w:p>
    <w:p w14:paraId="0F0ED870" w14:textId="5D659AB6" w:rsidR="00730F3C" w:rsidRPr="00730F3C" w:rsidRDefault="00730F3C" w:rsidP="00730F3C">
      <w:pPr>
        <w:pStyle w:val="ListParagraph"/>
        <w:widowControl w:val="0"/>
        <w:numPr>
          <w:ilvl w:val="3"/>
          <w:numId w:val="269"/>
        </w:numPr>
        <w:contextualSpacing w:val="0"/>
        <w:outlineLvl w:val="2"/>
        <w:rPr>
          <w:b/>
          <w:bCs/>
          <w:sz w:val="28"/>
          <w:szCs w:val="28"/>
          <w:lang w:val="en-US"/>
        </w:rPr>
      </w:pPr>
      <w:r w:rsidRPr="00730F3C">
        <w:rPr>
          <w:b/>
          <w:bCs/>
          <w:sz w:val="28"/>
          <w:szCs w:val="28"/>
          <w:lang w:val="en-US"/>
        </w:rPr>
        <w:t>Một số lưu ý</w:t>
      </w:r>
    </w:p>
    <w:p w14:paraId="4791F450" w14:textId="77777777" w:rsidR="00730F3C" w:rsidRPr="00730F3C" w:rsidRDefault="00730F3C" w:rsidP="00730F3C">
      <w:pPr>
        <w:widowControl w:val="0"/>
        <w:ind w:firstLine="567"/>
        <w:rPr>
          <w:sz w:val="28"/>
          <w:szCs w:val="26"/>
        </w:rPr>
      </w:pPr>
      <w:r w:rsidRPr="00730F3C">
        <w:rPr>
          <w:sz w:val="28"/>
          <w:szCs w:val="28"/>
        </w:rPr>
        <w:t>- Tổ chức, cá nhân cung cấp báo giá chịu trách nhiệm về báo giá của mình phù hợp với khả năng cung cấp và bảo đảm việc cung cấp báo giá không vi phạm quy định của pháp luật về cạnh tranh, bán phá giá hoặc nâng khống giá.</w:t>
      </w:r>
    </w:p>
    <w:p w14:paraId="455680AC" w14:textId="7372178C" w:rsidR="00730F3C" w:rsidRPr="00730F3C" w:rsidRDefault="00730F3C" w:rsidP="00730F3C">
      <w:pPr>
        <w:widowControl w:val="0"/>
        <w:ind w:firstLine="567"/>
        <w:rPr>
          <w:sz w:val="28"/>
          <w:szCs w:val="26"/>
        </w:rPr>
      </w:pPr>
      <w:r w:rsidRPr="00730F3C">
        <w:rPr>
          <w:sz w:val="28"/>
          <w:szCs w:val="28"/>
        </w:rPr>
        <w:t xml:space="preserve">- Báo giá chỉ phục vụ mục đích xác định dự kiến kinh phí của nhiệm vụ; việc gửi báo giá không đồng nghĩa với việc tổ chức, cá nhân được lựa chọn thực hiện nhiệm vụ và không làm phát sinh bất kỳ nghĩa vụ nào của </w:t>
      </w:r>
      <w:r w:rsidR="00F74EFA" w:rsidRPr="00730F3C">
        <w:rPr>
          <w:sz w:val="28"/>
          <w:szCs w:val="28"/>
        </w:rPr>
        <w:t xml:space="preserve">Sở </w:t>
      </w:r>
      <w:r w:rsidR="00F74EFA" w:rsidRPr="009B2DB1">
        <w:rPr>
          <w:sz w:val="28"/>
          <w:szCs w:val="28"/>
          <w:lang w:val="nl-NL"/>
        </w:rPr>
        <w:t>Văn hóa, Thể thao và Du lịch</w:t>
      </w:r>
      <w:r w:rsidR="00F74EFA">
        <w:rPr>
          <w:sz w:val="28"/>
          <w:szCs w:val="28"/>
          <w:lang w:val="nl-NL"/>
        </w:rPr>
        <w:t xml:space="preserve"> tỉnh Khánh Hòa</w:t>
      </w:r>
      <w:r w:rsidR="00F74EFA" w:rsidRPr="00730F3C">
        <w:rPr>
          <w:sz w:val="28"/>
          <w:szCs w:val="28"/>
        </w:rPr>
        <w:t xml:space="preserve"> </w:t>
      </w:r>
      <w:r w:rsidRPr="00730F3C">
        <w:rPr>
          <w:sz w:val="28"/>
          <w:szCs w:val="28"/>
        </w:rPr>
        <w:t>trong việc lựa chọn nhà thầu sau này.</w:t>
      </w:r>
    </w:p>
    <w:p w14:paraId="2008E768" w14:textId="5B728D16" w:rsidR="00730F3C" w:rsidRPr="009B2DB1" w:rsidRDefault="00730F3C" w:rsidP="00730F3C">
      <w:pPr>
        <w:widowControl w:val="0"/>
        <w:autoSpaceDE w:val="0"/>
        <w:autoSpaceDN w:val="0"/>
        <w:adjustRightInd w:val="0"/>
        <w:ind w:firstLine="567"/>
        <w:rPr>
          <w:spacing w:val="-2"/>
          <w:sz w:val="32"/>
          <w:szCs w:val="32"/>
        </w:rPr>
      </w:pPr>
      <w:r w:rsidRPr="00730F3C">
        <w:rPr>
          <w:sz w:val="28"/>
          <w:szCs w:val="28"/>
        </w:rPr>
        <w:t xml:space="preserve">- </w:t>
      </w:r>
      <w:r w:rsidR="00F74EFA" w:rsidRPr="00730F3C">
        <w:rPr>
          <w:sz w:val="28"/>
          <w:szCs w:val="28"/>
        </w:rPr>
        <w:t xml:space="preserve">Sở </w:t>
      </w:r>
      <w:r w:rsidR="00F74EFA" w:rsidRPr="009B2DB1">
        <w:rPr>
          <w:sz w:val="28"/>
          <w:szCs w:val="28"/>
          <w:lang w:val="nl-NL"/>
        </w:rPr>
        <w:t>Văn hóa, Thể thao và Du lịch</w:t>
      </w:r>
      <w:r w:rsidR="00F74EFA">
        <w:rPr>
          <w:sz w:val="28"/>
          <w:szCs w:val="28"/>
          <w:lang w:val="nl-NL"/>
        </w:rPr>
        <w:t xml:space="preserve"> tỉnh Khánh Hòa</w:t>
      </w:r>
      <w:r w:rsidR="00F74EFA" w:rsidRPr="00730F3C">
        <w:rPr>
          <w:sz w:val="28"/>
          <w:szCs w:val="28"/>
        </w:rPr>
        <w:t xml:space="preserve"> </w:t>
      </w:r>
      <w:r w:rsidRPr="00730F3C">
        <w:rPr>
          <w:sz w:val="28"/>
          <w:szCs w:val="28"/>
        </w:rPr>
        <w:t xml:space="preserve">chịu trách nhiệm thu thập báo giá bảo đảm công khai, minh bạch theo quy định tại điểm đ khoản 3 Điều 4 Thông tư số 39/2026/TT-BKHCN. </w:t>
      </w:r>
      <w:r w:rsidRPr="00BF7848">
        <w:rPr>
          <w:sz w:val="28"/>
          <w:szCs w:val="28"/>
        </w:rPr>
        <w:t>Công văn này đồng thời được đăng tải trên Cổng thông tin điện tử của Sở</w:t>
      </w:r>
      <w:r w:rsidR="009B2DB1" w:rsidRPr="00BF7848">
        <w:rPr>
          <w:sz w:val="28"/>
          <w:szCs w:val="28"/>
        </w:rPr>
        <w:t>.</w:t>
      </w:r>
    </w:p>
    <w:p w14:paraId="1A340CEF" w14:textId="37F1F595" w:rsidR="008F6717" w:rsidRDefault="00F74EFA" w:rsidP="00C451EE">
      <w:pPr>
        <w:widowControl w:val="0"/>
        <w:autoSpaceDE w:val="0"/>
        <w:autoSpaceDN w:val="0"/>
        <w:adjustRightInd w:val="0"/>
        <w:spacing w:line="380" w:lineRule="atLeast"/>
        <w:ind w:firstLine="567"/>
        <w:rPr>
          <w:sz w:val="28"/>
          <w:szCs w:val="28"/>
          <w:lang w:val="nl-NL"/>
        </w:rPr>
      </w:pPr>
      <w:r w:rsidRPr="00730F3C">
        <w:rPr>
          <w:sz w:val="28"/>
          <w:szCs w:val="28"/>
        </w:rPr>
        <w:t xml:space="preserve">Sở </w:t>
      </w:r>
      <w:r w:rsidRPr="009B2DB1">
        <w:rPr>
          <w:sz w:val="28"/>
          <w:szCs w:val="28"/>
          <w:lang w:val="nl-NL"/>
        </w:rPr>
        <w:t>Văn hóa, Thể thao và Du lịch</w:t>
      </w:r>
      <w:r>
        <w:rPr>
          <w:sz w:val="28"/>
          <w:szCs w:val="28"/>
          <w:lang w:val="nl-NL"/>
        </w:rPr>
        <w:t xml:space="preserve"> tỉnh Khánh Hòa</w:t>
      </w:r>
      <w:r w:rsidRPr="001A1841">
        <w:rPr>
          <w:sz w:val="28"/>
          <w:szCs w:val="28"/>
        </w:rPr>
        <w:t xml:space="preserve"> </w:t>
      </w:r>
      <w:r w:rsidR="00261108" w:rsidRPr="001A1841">
        <w:rPr>
          <w:sz w:val="28"/>
          <w:szCs w:val="28"/>
        </w:rPr>
        <w:t>r</w:t>
      </w:r>
      <w:r w:rsidR="008F6717" w:rsidRPr="008F6717">
        <w:rPr>
          <w:sz w:val="28"/>
          <w:szCs w:val="28"/>
          <w:lang w:val="nl-NL"/>
        </w:rPr>
        <w:t xml:space="preserve">ất mong nhận được sự </w:t>
      </w:r>
      <w:r w:rsidR="00C451EE">
        <w:rPr>
          <w:sz w:val="28"/>
          <w:szCs w:val="28"/>
          <w:lang w:val="nl-NL"/>
        </w:rPr>
        <w:t>quan tâm tham gia chào giá</w:t>
      </w:r>
      <w:r w:rsidR="008F6717" w:rsidRPr="008F6717">
        <w:rPr>
          <w:sz w:val="28"/>
          <w:szCs w:val="28"/>
          <w:lang w:val="nl-NL"/>
        </w:rPr>
        <w:t xml:space="preserve"> của </w:t>
      </w:r>
      <w:r w:rsidR="00851F46">
        <w:rPr>
          <w:sz w:val="28"/>
          <w:szCs w:val="28"/>
          <w:lang w:val="nl-NL"/>
        </w:rPr>
        <w:t>các</w:t>
      </w:r>
      <w:r w:rsidR="008F6717" w:rsidRPr="008F6717">
        <w:rPr>
          <w:sz w:val="28"/>
          <w:szCs w:val="28"/>
          <w:lang w:val="nl-NL"/>
        </w:rPr>
        <w:t xml:space="preserve"> </w:t>
      </w:r>
      <w:r w:rsidR="00C451EE">
        <w:rPr>
          <w:sz w:val="28"/>
          <w:szCs w:val="28"/>
          <w:lang w:val="nl-NL"/>
        </w:rPr>
        <w:t>doanh nghiệp cung cấp dịch vụ</w:t>
      </w:r>
      <w:r w:rsidR="008F6717" w:rsidRPr="008F6717">
        <w:rPr>
          <w:sz w:val="28"/>
          <w:szCs w:val="28"/>
          <w:lang w:val="nl-NL"/>
        </w:rPr>
        <w:t>./.</w:t>
      </w:r>
    </w:p>
    <w:tbl>
      <w:tblPr>
        <w:tblW w:w="9573" w:type="dxa"/>
        <w:jc w:val="center"/>
        <w:tblLook w:val="01E0" w:firstRow="1" w:lastRow="1" w:firstColumn="1" w:lastColumn="1" w:noHBand="0" w:noVBand="0"/>
      </w:tblPr>
      <w:tblGrid>
        <w:gridCol w:w="4395"/>
        <w:gridCol w:w="5178"/>
      </w:tblGrid>
      <w:tr w:rsidR="008351A0" w:rsidRPr="008F6717" w14:paraId="28F343F1" w14:textId="77777777" w:rsidTr="00B913C1">
        <w:trPr>
          <w:jc w:val="center"/>
        </w:trPr>
        <w:tc>
          <w:tcPr>
            <w:tcW w:w="4395" w:type="dxa"/>
          </w:tcPr>
          <w:p w14:paraId="55A32328" w14:textId="77777777" w:rsidR="008351A0" w:rsidRPr="001A1841" w:rsidRDefault="008351A0" w:rsidP="00FB47DB">
            <w:pPr>
              <w:widowControl w:val="0"/>
              <w:spacing w:before="0" w:after="0" w:line="240" w:lineRule="auto"/>
              <w:ind w:firstLine="567"/>
              <w:rPr>
                <w:b/>
                <w:bCs/>
                <w:i/>
                <w:iCs/>
                <w:sz w:val="22"/>
                <w:szCs w:val="26"/>
                <w:lang w:val="nl-NL"/>
              </w:rPr>
            </w:pPr>
            <w:r w:rsidRPr="001A1841">
              <w:rPr>
                <w:sz w:val="28"/>
                <w:szCs w:val="28"/>
              </w:rPr>
              <w:br w:type="page"/>
            </w:r>
            <w:r w:rsidRPr="001A1841">
              <w:rPr>
                <w:sz w:val="22"/>
                <w:szCs w:val="26"/>
              </w:rPr>
              <w:t xml:space="preserve"> </w:t>
            </w:r>
            <w:r w:rsidRPr="001A1841">
              <w:rPr>
                <w:b/>
                <w:bCs/>
                <w:i/>
                <w:iCs/>
                <w:sz w:val="22"/>
                <w:szCs w:val="26"/>
                <w:lang w:val="nl-NL"/>
              </w:rPr>
              <w:t xml:space="preserve">Nơi nhận: </w:t>
            </w:r>
          </w:p>
          <w:p w14:paraId="6E888627" w14:textId="77777777" w:rsidR="008351A0" w:rsidRPr="001A1841" w:rsidRDefault="008351A0" w:rsidP="00FB47DB">
            <w:pPr>
              <w:widowControl w:val="0"/>
              <w:spacing w:before="0" w:after="0" w:line="240" w:lineRule="auto"/>
              <w:ind w:firstLine="567"/>
              <w:rPr>
                <w:sz w:val="22"/>
                <w:szCs w:val="26"/>
                <w:lang w:val="nl-NL"/>
              </w:rPr>
            </w:pPr>
            <w:r w:rsidRPr="001A1841">
              <w:rPr>
                <w:sz w:val="22"/>
                <w:szCs w:val="26"/>
                <w:lang w:val="nl-NL"/>
              </w:rPr>
              <w:t>- Như trên;</w:t>
            </w:r>
          </w:p>
          <w:p w14:paraId="326489C3" w14:textId="3B054C76" w:rsidR="00B913C1" w:rsidRPr="001A1841" w:rsidRDefault="00057D4F" w:rsidP="00FB47DB">
            <w:pPr>
              <w:widowControl w:val="0"/>
              <w:spacing w:before="0" w:after="0" w:line="240" w:lineRule="auto"/>
              <w:ind w:firstLine="567"/>
              <w:rPr>
                <w:sz w:val="22"/>
                <w:szCs w:val="26"/>
                <w:lang w:val="nl-NL"/>
              </w:rPr>
            </w:pPr>
            <w:r w:rsidRPr="001A1841">
              <w:rPr>
                <w:sz w:val="22"/>
                <w:szCs w:val="26"/>
                <w:highlight w:val="yellow"/>
                <w:lang w:val="nl-NL"/>
              </w:rPr>
              <w:t>…….</w:t>
            </w:r>
          </w:p>
          <w:p w14:paraId="387F9763" w14:textId="7A8E2E6D" w:rsidR="008351A0" w:rsidRPr="001A1841" w:rsidRDefault="008351A0" w:rsidP="00FB47DB">
            <w:pPr>
              <w:widowControl w:val="0"/>
              <w:spacing w:before="0" w:after="0" w:line="240" w:lineRule="auto"/>
              <w:ind w:firstLine="567"/>
              <w:rPr>
                <w:szCs w:val="26"/>
                <w:lang w:val="nl-NL"/>
              </w:rPr>
            </w:pPr>
            <w:r w:rsidRPr="001A1841">
              <w:rPr>
                <w:sz w:val="22"/>
                <w:szCs w:val="26"/>
                <w:lang w:val="nl-NL"/>
              </w:rPr>
              <w:t>- Lưu: VT</w:t>
            </w:r>
            <w:r w:rsidR="00B7121A" w:rsidRPr="001A1841">
              <w:rPr>
                <w:sz w:val="22"/>
                <w:szCs w:val="26"/>
                <w:lang w:val="nl-NL"/>
              </w:rPr>
              <w:t>.</w:t>
            </w:r>
          </w:p>
        </w:tc>
        <w:tc>
          <w:tcPr>
            <w:tcW w:w="5178" w:type="dxa"/>
          </w:tcPr>
          <w:p w14:paraId="11DF83C4" w14:textId="0277E402" w:rsidR="008351A0" w:rsidRPr="00A337CA" w:rsidRDefault="00A337CA" w:rsidP="00841C2A">
            <w:pPr>
              <w:spacing w:before="0" w:after="0" w:line="240" w:lineRule="auto"/>
              <w:jc w:val="center"/>
              <w:rPr>
                <w:b/>
                <w:bCs/>
                <w:sz w:val="28"/>
                <w:szCs w:val="26"/>
                <w:highlight w:val="yellow"/>
                <w:lang w:val="nb-NO"/>
              </w:rPr>
            </w:pPr>
            <w:r w:rsidRPr="00A337CA">
              <w:rPr>
                <w:b/>
                <w:bCs/>
                <w:sz w:val="28"/>
                <w:szCs w:val="26"/>
                <w:highlight w:val="yellow"/>
                <w:lang w:val="nb-NO"/>
              </w:rPr>
              <w:t>GIÁM ĐỐC</w:t>
            </w:r>
          </w:p>
          <w:p w14:paraId="4C72D27B" w14:textId="6C018389" w:rsidR="00A337CA" w:rsidRPr="00A337CA" w:rsidRDefault="00A337CA" w:rsidP="00841C2A">
            <w:pPr>
              <w:spacing w:before="0" w:after="0" w:line="240" w:lineRule="auto"/>
              <w:jc w:val="center"/>
              <w:rPr>
                <w:b/>
                <w:bCs/>
                <w:sz w:val="28"/>
                <w:szCs w:val="26"/>
                <w:highlight w:val="yellow"/>
                <w:lang w:val="nb-NO"/>
              </w:rPr>
            </w:pPr>
          </w:p>
          <w:p w14:paraId="11202139" w14:textId="18A74454" w:rsidR="00A337CA" w:rsidRPr="00A337CA" w:rsidRDefault="00A337CA" w:rsidP="00841C2A">
            <w:pPr>
              <w:spacing w:before="0" w:after="0" w:line="240" w:lineRule="auto"/>
              <w:jc w:val="center"/>
              <w:rPr>
                <w:b/>
                <w:bCs/>
                <w:sz w:val="28"/>
                <w:szCs w:val="26"/>
                <w:highlight w:val="yellow"/>
                <w:lang w:val="nb-NO"/>
              </w:rPr>
            </w:pPr>
          </w:p>
          <w:p w14:paraId="63F4FBF7" w14:textId="48732E70" w:rsidR="00A337CA" w:rsidRPr="00A337CA" w:rsidRDefault="00A337CA" w:rsidP="00841C2A">
            <w:pPr>
              <w:spacing w:before="0" w:after="0" w:line="240" w:lineRule="auto"/>
              <w:jc w:val="center"/>
              <w:rPr>
                <w:b/>
                <w:bCs/>
                <w:sz w:val="28"/>
                <w:szCs w:val="26"/>
                <w:highlight w:val="yellow"/>
                <w:lang w:val="nb-NO"/>
              </w:rPr>
            </w:pPr>
          </w:p>
          <w:p w14:paraId="23BBEC41" w14:textId="66150CB1" w:rsidR="008351A0" w:rsidRDefault="00A337CA" w:rsidP="00A337CA">
            <w:pPr>
              <w:spacing w:before="0" w:after="0" w:line="240" w:lineRule="auto"/>
              <w:jc w:val="center"/>
              <w:rPr>
                <w:b/>
                <w:bCs/>
                <w:sz w:val="28"/>
                <w:szCs w:val="26"/>
                <w:lang w:val="nb-NO"/>
              </w:rPr>
            </w:pPr>
            <w:r w:rsidRPr="00A337CA">
              <w:rPr>
                <w:b/>
                <w:bCs/>
                <w:sz w:val="28"/>
                <w:szCs w:val="26"/>
                <w:highlight w:val="yellow"/>
                <w:lang w:val="nb-NO"/>
              </w:rPr>
              <w:t>................</w:t>
            </w:r>
          </w:p>
          <w:p w14:paraId="7B633B9F" w14:textId="77777777" w:rsidR="008351A0" w:rsidRPr="008F6717" w:rsidRDefault="008351A0" w:rsidP="00841C2A">
            <w:pPr>
              <w:spacing w:before="0" w:after="0" w:line="240" w:lineRule="auto"/>
              <w:jc w:val="center"/>
              <w:rPr>
                <w:szCs w:val="26"/>
                <w:lang w:val="en-US"/>
              </w:rPr>
            </w:pPr>
          </w:p>
        </w:tc>
      </w:tr>
    </w:tbl>
    <w:p w14:paraId="0BE744D7" w14:textId="77777777" w:rsidR="003C4CFF" w:rsidRPr="00730F3C" w:rsidRDefault="003C4CFF" w:rsidP="00730F3C">
      <w:pPr>
        <w:widowControl w:val="0"/>
        <w:outlineLvl w:val="0"/>
        <w:rPr>
          <w:b/>
          <w:sz w:val="28"/>
          <w:szCs w:val="28"/>
          <w:lang w:val="en-US"/>
        </w:rPr>
        <w:sectPr w:rsidR="003C4CFF" w:rsidRPr="00730F3C" w:rsidSect="00BD3161">
          <w:headerReference w:type="default" r:id="rId9"/>
          <w:footerReference w:type="default" r:id="rId10"/>
          <w:footerReference w:type="first" r:id="rId11"/>
          <w:pgSz w:w="11907" w:h="16840" w:code="9"/>
          <w:pgMar w:top="1134" w:right="1134" w:bottom="1134" w:left="1701" w:header="567" w:footer="567" w:gutter="0"/>
          <w:cols w:space="720"/>
          <w:titlePg/>
          <w:docGrid w:linePitch="360"/>
        </w:sectPr>
      </w:pPr>
    </w:p>
    <w:bookmarkEnd w:id="0"/>
    <w:bookmarkEnd w:id="1"/>
    <w:bookmarkEnd w:id="2"/>
    <w:bookmarkEnd w:id="3"/>
    <w:p w14:paraId="027173F7" w14:textId="236BB5F9" w:rsidR="00ED133B" w:rsidRPr="00D55C4C" w:rsidRDefault="00ED133B" w:rsidP="00730F3C">
      <w:pPr>
        <w:widowControl w:val="0"/>
        <w:outlineLvl w:val="0"/>
        <w:rPr>
          <w:b/>
          <w:bCs/>
          <w:sz w:val="28"/>
          <w:szCs w:val="28"/>
          <w:lang w:val="en-US"/>
        </w:rPr>
      </w:pPr>
    </w:p>
    <w:sectPr w:rsidR="00ED133B" w:rsidRPr="00D55C4C" w:rsidSect="009F48DC">
      <w:headerReference w:type="default" r:id="rId12"/>
      <w:footerReference w:type="default" r:id="rId13"/>
      <w:footerReference w:type="first" r:id="rId14"/>
      <w:pgSz w:w="11907" w:h="16840" w:code="9"/>
      <w:pgMar w:top="1134" w:right="1134" w:bottom="1134" w:left="1701" w:header="720" w:footer="720" w:gutter="0"/>
      <w:pgNumType w:start="1"/>
      <w:cols w:space="720"/>
      <w:titlePg/>
      <w:docGrid w:linePitch="381"/>
    </w:sectPr>
  </w:body>
</w:document>
</file>

<file path=word/customizations.xml><?xml version="1.0" encoding="utf-8"?>
<wne:tcg xmlns:r="http://schemas.openxmlformats.org/officeDocument/2006/relationships" xmlns:wne="http://schemas.microsoft.com/office/word/2006/wordml">
  <wne:keymaps>
    <wne:keymap wne:kcmPrimary="04C0">
      <wne:acd wne:acdName="acd0"/>
    </wne:keymap>
  </wne:keymaps>
  <wne:toolbars>
    <wne:acdManifest>
      <wne:acdEntry wne:acdName="acd0"/>
    </wne:acdManifest>
  </wne:toolbars>
  <wne:acds>
    <wne:acd wne:argValue="AQAAAA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9D578" w14:textId="77777777" w:rsidR="00EA1E07" w:rsidRDefault="00EA1E07">
      <w:r>
        <w:separator/>
      </w:r>
    </w:p>
    <w:p w14:paraId="0ADF33F7" w14:textId="77777777" w:rsidR="00EA1E07" w:rsidRDefault="00EA1E07"/>
    <w:p w14:paraId="2FD93644" w14:textId="77777777" w:rsidR="00EA1E07" w:rsidRDefault="00EA1E07"/>
  </w:endnote>
  <w:endnote w:type="continuationSeparator" w:id="0">
    <w:p w14:paraId="13B6AD14" w14:textId="77777777" w:rsidR="00EA1E07" w:rsidRDefault="00EA1E07">
      <w:r>
        <w:continuationSeparator/>
      </w:r>
    </w:p>
    <w:p w14:paraId="621AA524" w14:textId="77777777" w:rsidR="00EA1E07" w:rsidRDefault="00EA1E07"/>
    <w:p w14:paraId="333E3DDB" w14:textId="77777777" w:rsidR="00EA1E07" w:rsidRDefault="00EA1E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IN-Regular">
    <w:altName w:val="Cambria"/>
    <w:panose1 w:val="00000000000000000000"/>
    <w:charset w:val="4D"/>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Bold">
    <w:altName w:val="Times New Roman"/>
    <w:panose1 w:val="00000000000000000000"/>
    <w:charset w:val="00"/>
    <w:family w:val="roman"/>
    <w:notTrueType/>
    <w:pitch w:val="default"/>
  </w:font>
  <w:font w:name="Helvetica">
    <w:panose1 w:val="020B0604020202020204"/>
    <w:charset w:val="00"/>
    <w:family w:val="swiss"/>
    <w:pitch w:val="variable"/>
    <w:sig w:usb0="20002A87" w:usb1="00000000" w:usb2="00000000" w:usb3="00000000" w:csb0="000001FF" w:csb1="00000000"/>
  </w:font>
  <w:font w:name="Times New Roman Bold">
    <w:panose1 w:val="02020803070505020304"/>
    <w:charset w:val="00"/>
    <w:family w:val="roman"/>
    <w:pitch w:val="variable"/>
    <w:sig w:usb0="E0002AEF" w:usb1="C0007841" w:usb2="00000009" w:usb3="00000000" w:csb0="000001FF" w:csb1="00000000"/>
  </w:font>
  <w:font w:name="Batang">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yntax">
    <w:altName w:val="Times New Roman"/>
    <w:panose1 w:val="00000000000000000000"/>
    <w:charset w:val="00"/>
    <w:family w:val="roman"/>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Reference Sans Serif">
    <w:panose1 w:val="020B0604030504040204"/>
    <w:charset w:val="00"/>
    <w:family w:val="swiss"/>
    <w:pitch w:val="variable"/>
    <w:sig w:usb0="20000287" w:usb1="00000000" w:usb2="00000000" w:usb3="00000000" w:csb0="0000019F" w:csb1="00000000"/>
  </w:font>
  <w:font w:name="Vrinda">
    <w:panose1 w:val="00000400000000000000"/>
    <w:charset w:val="00"/>
    <w:family w:val="swiss"/>
    <w:pitch w:val="variable"/>
    <w:sig w:usb0="00010003" w:usb1="00000000" w:usb2="00000000" w:usb3="00000000" w:csb0="00000001" w:csb1="00000000"/>
  </w:font>
  <w:font w:name="Segoe Condensed">
    <w:altName w:val="Tahoma"/>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egoe">
    <w:altName w:val="Arial"/>
    <w:charset w:val="00"/>
    <w:family w:val="swiss"/>
    <w:pitch w:val="variable"/>
    <w:sig w:usb0="00000001" w:usb1="00000000" w:usb2="00000000" w:usb3="00000000" w:csb0="0000009B" w:csb1="00000000"/>
  </w:font>
  <w:font w:name="VNI-Times">
    <w:altName w:val="Calibri"/>
    <w:charset w:val="00"/>
    <w:family w:val="auto"/>
    <w:pitch w:val="variable"/>
    <w:sig w:usb0="00000007" w:usb1="00000000" w:usb2="00000000" w:usb3="00000000" w:csb0="00000013"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nArial">
    <w:altName w:val="Calibri"/>
    <w:charset w:val="00"/>
    <w:family w:val="swiss"/>
    <w:pitch w:val="variable"/>
    <w:sig w:usb0="00000007" w:usb1="00000000" w:usb2="00000000" w:usb3="00000000" w:csb0="00000011" w:csb1="00000000"/>
  </w:font>
  <w:font w:name="Times New (W1)">
    <w:altName w:val="Times New Roman"/>
    <w:panose1 w:val="00000000000000000000"/>
    <w:charset w:val="00"/>
    <w:family w:val="roman"/>
    <w:notTrueType/>
    <w:pitch w:val="default"/>
    <w:sig w:usb0="00000003" w:usb1="00000000" w:usb2="00000000" w:usb3="00000000" w:csb0="00000001" w:csb1="00000000"/>
  </w:font>
  <w:font w:name="Henderson BCG Serif">
    <w:altName w:val="Constantia"/>
    <w:charset w:val="00"/>
    <w:family w:val="roman"/>
    <w:pitch w:val="variable"/>
    <w:sig w:usb0="00000001" w:usb1="D000E06B"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Liberation Serif">
    <w:altName w:val="Times New Roman"/>
    <w:charset w:val="00"/>
    <w:family w:val="roman"/>
    <w:pitch w:val="variable"/>
  </w:font>
  <w:font w:name="Noto Sans CJK SC Regular">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VnAvant">
    <w:charset w:val="00"/>
    <w:family w:val="swiss"/>
    <w:pitch w:val="variable"/>
    <w:sig w:usb0="00000003" w:usb1="00000000" w:usb2="00000000" w:usb3="00000000" w:csb0="00000001" w:csb1="00000000"/>
  </w:font>
  <w:font w:name="Time New Roman">
    <w:altName w:val="Times New Roman"/>
    <w:panose1 w:val="00000000000000000000"/>
    <w:charset w:val="00"/>
    <w:family w:val="roman"/>
    <w:notTrueType/>
    <w:pitch w:val="default"/>
    <w:sig w:usb0="00000003" w:usb1="00000000" w:usb2="00000000" w:usb3="00000000" w:csb0="00000001" w:csb1="00000000"/>
  </w:font>
  <w:font w:name=".VnTime;Courier New">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BatangChe">
    <w:charset w:val="81"/>
    <w:family w:val="modern"/>
    <w:pitch w:val="fixed"/>
    <w:sig w:usb0="B00002AF" w:usb1="69D77CFB" w:usb2="00000030" w:usb3="00000000" w:csb0="0008009F" w:csb1="00000000"/>
  </w:font>
  <w:font w:name=".VnSouthern">
    <w:charset w:val="00"/>
    <w:family w:val="swiss"/>
    <w:pitch w:val="variable"/>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DINOT-Regular">
    <w:panose1 w:val="00000000000000000000"/>
    <w:charset w:val="00"/>
    <w:family w:val="roman"/>
    <w:notTrueType/>
    <w:pitch w:val="default"/>
    <w:sig w:usb0="00000003" w:usb1="00000000" w:usb2="00000000" w:usb3="00000000" w:csb0="00000001" w:csb1="00000000"/>
  </w:font>
  <w:font w:name=".VnCourier New">
    <w:charset w:val="00"/>
    <w:family w:val="roman"/>
    <w:pitch w:val="variable"/>
    <w:sig w:usb0="00000003" w:usb1="00000000" w:usb2="00000000" w:usb3="00000000" w:csb0="00000001" w:csb1="00000000"/>
  </w:font>
  <w:font w:name=".VnHelvetIns">
    <w:charset w:val="00"/>
    <w:family w:val="swiss"/>
    <w:pitch w:val="variable"/>
    <w:sig w:usb0="00000003" w:usb1="00000000" w:usb2="00000000" w:usb3="00000000" w:csb0="00000001" w:csb1="00000000"/>
  </w:font>
  <w:font w:name="VNTime">
    <w:altName w:val="Calibri"/>
    <w:charset w:val="00"/>
    <w:family w:val="auto"/>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VN-NTime">
    <w:charset w:val="00"/>
    <w:family w:val="auto"/>
    <w:pitch w:val="variable"/>
    <w:sig w:usb0="00000003" w:usb1="00000000" w:usb2="00000000" w:usb3="00000000" w:csb0="00000001" w:csb1="00000000"/>
  </w:font>
  <w:font w:name="Museo Sans For Dell 100">
    <w:altName w:val="Arial"/>
    <w:panose1 w:val="00000000000000000000"/>
    <w:charset w:val="00"/>
    <w:family w:val="swiss"/>
    <w:notTrueType/>
    <w:pitch w:val="default"/>
    <w:sig w:usb0="00000003" w:usb1="00000000" w:usb2="00000000" w:usb3="00000000" w:csb0="00000001" w:csb1="00000000"/>
  </w:font>
  <w:font w:name="Museo Sans For Dell 300">
    <w:altName w:val="Arial"/>
    <w:panose1 w:val="00000000000000000000"/>
    <w:charset w:val="00"/>
    <w:family w:val="swiss"/>
    <w:notTrueType/>
    <w:pitch w:val="default"/>
    <w:sig w:usb0="00000003" w:usb1="00000000" w:usb2="00000000" w:usb3="00000000" w:csb0="00000001" w:csb1="00000000"/>
  </w:font>
  <w:font w:name="Univers 57 Condensed">
    <w:panose1 w:val="020B0606020202060204"/>
    <w:charset w:val="00"/>
    <w:family w:val="swiss"/>
    <w:pitch w:val="variable"/>
    <w:sig w:usb0="00000003" w:usb1="00000000" w:usb2="00000000" w:usb3="00000000" w:csb0="00000001" w:csb1="00000000"/>
  </w:font>
  <w:font w:name="Univers 47 CondensedLight">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20002A87" w:usb1="00000000" w:usb2="00000000" w:usb3="00000000" w:csb0="000001FF" w:csb1="00000000"/>
  </w:font>
  <w:font w:name="VnTimes2">
    <w:charset w:val="00"/>
    <w:family w:val="auto"/>
    <w:pitch w:val="variable"/>
    <w:sig w:usb0="00000003" w:usb1="00000000" w:usb2="00000000" w:usb3="00000000" w:csb0="00000001" w:csb1="00000000"/>
  </w:font>
  <w:font w:name=".VnTimeH">
    <w:charset w:val="00"/>
    <w:family w:val="swiss"/>
    <w:pitch w:val="variable"/>
    <w:sig w:usb0="00000007" w:usb1="00000000" w:usb2="00000000" w:usb3="00000000" w:csb0="00000013" w:csb1="00000000"/>
  </w:font>
  <w:font w:name="CG Times">
    <w:panose1 w:val="02020603050405020304"/>
    <w:charset w:val="00"/>
    <w:family w:val="roman"/>
    <w:pitch w:val="variable"/>
    <w:sig w:usb0="00000003" w:usb1="00000000" w:usb2="00000000" w:usb3="00000000" w:csb0="00000001" w:csb1="00000000"/>
  </w:font>
  <w:font w:name="VNI-Helve">
    <w:charset w:val="00"/>
    <w:family w:val="auto"/>
    <w:pitch w:val="variable"/>
    <w:sig w:usb0="00000003" w:usb1="00000000" w:usb2="00000000" w:usb3="00000000" w:csb0="00000001" w:csb1="00000000"/>
  </w:font>
  <w:font w:name="Futura Bk">
    <w:altName w:val="Segoe UI"/>
    <w:charset w:val="B1"/>
    <w:family w:val="swiss"/>
    <w:pitch w:val="variable"/>
    <w:sig w:usb0="80000867" w:usb1="00000000" w:usb2="00000000" w:usb3="00000000" w:csb0="000001FB" w:csb1="00000000"/>
  </w:font>
  <w:font w:name="Futura Lt BT">
    <w:altName w:val="Times New Roman"/>
    <w:panose1 w:val="00000000000000000000"/>
    <w:charset w:val="00"/>
    <w:family w:val="roman"/>
    <w:notTrueType/>
    <w:pitch w:val="default"/>
  </w:font>
  <w:font w:name="Helvetica 55 Roman">
    <w:altName w:val="Helvetica 55 Roman"/>
    <w:panose1 w:val="00000000000000000000"/>
    <w:charset w:val="00"/>
    <w:family w:val="swiss"/>
    <w:notTrueType/>
    <w:pitch w:val="default"/>
    <w:sig w:usb0="00000003" w:usb1="00000000" w:usb2="00000000" w:usb3="00000000" w:csb0="00000001" w:csb1="00000000"/>
  </w:font>
  <w:font w:name="Helvetica 65 Medium">
    <w:altName w:val="Helvetica 65 Medium"/>
    <w:panose1 w:val="00000000000000000000"/>
    <w:charset w:val="00"/>
    <w:family w:val="swiss"/>
    <w:notTrueType/>
    <w:pitch w:val="default"/>
    <w:sig w:usb0="00000003" w:usb1="00000000" w:usb2="00000000" w:usb3="00000000" w:csb0="00000001" w:csb1="00000000"/>
  </w:font>
  <w:font w:name="Frutiger LT Std 45 Light">
    <w:altName w:val="Frutiger LT Std 45 Light"/>
    <w:panose1 w:val="00000000000000000000"/>
    <w:charset w:val="00"/>
    <w:family w:val="swiss"/>
    <w:notTrueType/>
    <w:pitch w:val="default"/>
    <w:sig w:usb0="00000003" w:usb1="00000000" w:usb2="00000000" w:usb3="00000000" w:csb0="00000001" w:csb1="00000000"/>
  </w:font>
  <w:font w:name="Univers">
    <w:panose1 w:val="020B060302020203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SymantecSans-Light">
    <w:altName w:val="SymantecSans-Light"/>
    <w:panose1 w:val="00000000000000000000"/>
    <w:charset w:val="00"/>
    <w:family w:val="auto"/>
    <w:notTrueType/>
    <w:pitch w:val="default"/>
    <w:sig w:usb0="00000003" w:usb1="00000000" w:usb2="00000000" w:usb3="00000000" w:csb0="00000001" w:csb1="00000000"/>
  </w:font>
  <w:font w:name="TimesNewRomanPS">
    <w:charset w:val="00"/>
    <w:family w:val="roman"/>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VnSouvenir2">
    <w:charset w:val="00"/>
    <w:family w:val="auto"/>
    <w:pitch w:val="variable"/>
    <w:sig w:usb0="00000003" w:usb1="00000000" w:usb2="00000000" w:usb3="00000000" w:csb0="00000001" w:csb1="00000000"/>
  </w:font>
  <w:font w:name="Franklin Gothic Demi Cond">
    <w:panose1 w:val="020B07060304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Letter Gothic MS">
    <w:panose1 w:val="00000000000000000000"/>
    <w:charset w:val="00"/>
    <w:family w:val="modern"/>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ourier">
    <w:panose1 w:val="02070409020205020404"/>
    <w:charset w:val="00"/>
    <w:family w:val="modern"/>
    <w:pitch w:val="fixed"/>
    <w:sig w:usb0="E0002AFF" w:usb1="C0007843" w:usb2="00000009" w:usb3="00000000" w:csb0="000001FF" w:csb1="00000000"/>
  </w:font>
  <w:font w:name="Franklin Gothic Medium Cond">
    <w:panose1 w:val="020B0606030402020204"/>
    <w:charset w:val="00"/>
    <w:family w:val="swiss"/>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Arial (W1)">
    <w:altName w:val="Cambria"/>
    <w:panose1 w:val="00000000000000000000"/>
    <w:charset w:val="00"/>
    <w:family w:val="swiss"/>
    <w:notTrueType/>
    <w:pitch w:val="variable"/>
    <w:sig w:usb0="00000003" w:usb1="00000000" w:usb2="00000000" w:usb3="00000000" w:csb0="00000001" w:csb1="00000000"/>
  </w:font>
  <w:font w:name="Sendnya">
    <w:panose1 w:val="00000400000000000000"/>
    <w:charset w:val="01"/>
    <w:family w:val="roman"/>
    <w:notTrueType/>
    <w:pitch w:val="variable"/>
  </w:font>
  <w:font w:name="Segoe Black">
    <w:panose1 w:val="00000000000000000000"/>
    <w:charset w:val="00"/>
    <w:family w:val="swiss"/>
    <w:notTrueType/>
    <w:pitch w:val="variable"/>
    <w:sig w:usb0="00000003" w:usb1="00000000" w:usb2="00000000" w:usb3="00000000" w:csb0="00000001" w:csb1="00000000"/>
  </w:font>
  <w:font w:name="Palatino">
    <w:panose1 w:val="02040602050305020304"/>
    <w:charset w:val="00"/>
    <w:family w:val="roman"/>
    <w:pitch w:val="variable"/>
    <w:sig w:usb0="00000003" w:usb1="00000000" w:usb2="00000000" w:usb3="00000000" w:csb0="00000001" w:csb1="00000000"/>
  </w:font>
  <w:font w:name="DFKai-SB">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26CDC" w14:textId="5A382731" w:rsidR="00C12EA1" w:rsidRPr="00BD3161" w:rsidRDefault="00C12EA1" w:rsidP="00BD316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74DF3" w14:textId="0299F17B" w:rsidR="00C12EA1" w:rsidRDefault="00C12EA1">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4237421"/>
      <w:docPartObj>
        <w:docPartGallery w:val="Page Numbers (Bottom of Page)"/>
        <w:docPartUnique/>
      </w:docPartObj>
    </w:sdtPr>
    <w:sdtEndPr>
      <w:rPr>
        <w:noProof/>
      </w:rPr>
    </w:sdtEndPr>
    <w:sdtContent>
      <w:p w14:paraId="7B0F2DE2" w14:textId="1AD00680" w:rsidR="00C12EA1" w:rsidRPr="00C92431" w:rsidRDefault="00C12EA1" w:rsidP="003B3029">
        <w:pPr>
          <w:pStyle w:val="Footer"/>
          <w:jc w:val="center"/>
        </w:pPr>
        <w:r>
          <w:fldChar w:fldCharType="begin"/>
        </w:r>
        <w:r>
          <w:instrText xml:space="preserve"> PAGE   \* MERGEFORMAT </w:instrText>
        </w:r>
        <w:r>
          <w:fldChar w:fldCharType="separate"/>
        </w:r>
        <w:r w:rsidR="00ED4639">
          <w:rPr>
            <w:noProof/>
          </w:rPr>
          <w:t>5</w:t>
        </w:r>
        <w:r w:rsidR="00ED4639">
          <w:rPr>
            <w:noProof/>
          </w:rPr>
          <w:t>9</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01587" w14:textId="4F8C5205" w:rsidR="00C12EA1" w:rsidRDefault="00C12EA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67350" w14:textId="77777777" w:rsidR="00EA1E07" w:rsidRDefault="00EA1E07">
      <w:r>
        <w:separator/>
      </w:r>
    </w:p>
    <w:p w14:paraId="4BF28746" w14:textId="77777777" w:rsidR="00EA1E07" w:rsidRDefault="00EA1E07"/>
    <w:p w14:paraId="323C5FA6" w14:textId="77777777" w:rsidR="00EA1E07" w:rsidRDefault="00EA1E07"/>
  </w:footnote>
  <w:footnote w:type="continuationSeparator" w:id="0">
    <w:p w14:paraId="72A52BE0" w14:textId="77777777" w:rsidR="00EA1E07" w:rsidRDefault="00EA1E07">
      <w:r>
        <w:continuationSeparator/>
      </w:r>
    </w:p>
    <w:p w14:paraId="459117DA" w14:textId="77777777" w:rsidR="00EA1E07" w:rsidRDefault="00EA1E07"/>
    <w:p w14:paraId="6A4CDA30" w14:textId="77777777" w:rsidR="00EA1E07" w:rsidRDefault="00EA1E0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5351166"/>
      <w:docPartObj>
        <w:docPartGallery w:val="Page Numbers (Top of Page)"/>
        <w:docPartUnique/>
      </w:docPartObj>
    </w:sdtPr>
    <w:sdtEndPr>
      <w:rPr>
        <w:rFonts w:ascii="Times New Roman" w:hAnsi="Times New Roman"/>
        <w:sz w:val="22"/>
      </w:rPr>
    </w:sdtEndPr>
    <w:sdtContent>
      <w:p w14:paraId="3543C2B9" w14:textId="4786CE8F" w:rsidR="00730F3C" w:rsidRPr="00730F3C" w:rsidRDefault="00730F3C" w:rsidP="00730F3C">
        <w:pPr>
          <w:pStyle w:val="Header"/>
          <w:jc w:val="center"/>
          <w:rPr>
            <w:rFonts w:ascii="Times New Roman" w:hAnsi="Times New Roman"/>
            <w:sz w:val="22"/>
          </w:rPr>
        </w:pPr>
        <w:r w:rsidRPr="00730F3C">
          <w:rPr>
            <w:rFonts w:ascii="Times New Roman" w:hAnsi="Times New Roman"/>
            <w:sz w:val="22"/>
          </w:rPr>
          <w:fldChar w:fldCharType="begin"/>
        </w:r>
        <w:r w:rsidRPr="00730F3C">
          <w:rPr>
            <w:rFonts w:ascii="Times New Roman" w:hAnsi="Times New Roman"/>
            <w:sz w:val="22"/>
          </w:rPr>
          <w:instrText>PAGE   \* MERGEFORMAT</w:instrText>
        </w:r>
        <w:r w:rsidRPr="00730F3C">
          <w:rPr>
            <w:rFonts w:ascii="Times New Roman" w:hAnsi="Times New Roman"/>
            <w:sz w:val="22"/>
          </w:rPr>
          <w:fldChar w:fldCharType="separate"/>
        </w:r>
        <w:r w:rsidRPr="00730F3C">
          <w:rPr>
            <w:rFonts w:ascii="Times New Roman" w:hAnsi="Times New Roman"/>
            <w:sz w:val="22"/>
          </w:rPr>
          <w:t>2</w:t>
        </w:r>
        <w:r w:rsidRPr="00730F3C">
          <w:rPr>
            <w:rFonts w:ascii="Times New Roman" w:hAnsi="Times New Roman"/>
            <w:sz w:val="22"/>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73D63" w14:textId="77777777" w:rsidR="00C12EA1" w:rsidRPr="001664DC" w:rsidRDefault="00C12EA1" w:rsidP="001664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0A5CBD1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5970A85E"/>
    <w:lvl w:ilvl="0">
      <w:start w:val="1"/>
      <w:numFmt w:val="bullet"/>
      <w:pStyle w:val="StyleBullet1Bold"/>
      <w:lvlText w:val=""/>
      <w:lvlJc w:val="left"/>
      <w:pPr>
        <w:tabs>
          <w:tab w:val="num" w:pos="720"/>
        </w:tabs>
        <w:ind w:left="720" w:hanging="360"/>
      </w:pPr>
      <w:rPr>
        <w:rFonts w:ascii="Symbol" w:hAnsi="Symbol" w:hint="default"/>
      </w:rPr>
    </w:lvl>
  </w:abstractNum>
  <w:abstractNum w:abstractNumId="2" w15:restartNumberingAfterBreak="0">
    <w:nsid w:val="FFFFFF88"/>
    <w:multiLevelType w:val="singleLevel"/>
    <w:tmpl w:val="F3C20DB2"/>
    <w:lvl w:ilvl="0">
      <w:start w:val="1"/>
      <w:numFmt w:val="decimal"/>
      <w:pStyle w:val="ListNumber"/>
      <w:lvlText w:val="%1."/>
      <w:lvlJc w:val="left"/>
      <w:pPr>
        <w:tabs>
          <w:tab w:val="num" w:pos="360"/>
        </w:tabs>
        <w:ind w:left="360" w:hanging="360"/>
      </w:pPr>
    </w:lvl>
  </w:abstractNum>
  <w:abstractNum w:abstractNumId="3" w15:restartNumberingAfterBreak="0">
    <w:nsid w:val="00000001"/>
    <w:multiLevelType w:val="multilevel"/>
    <w:tmpl w:val="667AC176"/>
    <w:lvl w:ilvl="0">
      <w:start w:val="1"/>
      <w:numFmt w:val="decimal"/>
      <w:pStyle w:val="PRT"/>
      <w:suff w:val="nothing"/>
      <w:lvlText w:val="PHẦN %1 - "/>
      <w:lvlJc w:val="left"/>
      <w:rPr>
        <w:rFonts w:cs="Times New Roman" w:hint="default"/>
      </w:rPr>
    </w:lvl>
    <w:lvl w:ilvl="1">
      <w:numFmt w:val="decimal"/>
      <w:pStyle w:val="SUT"/>
      <w:suff w:val="nothing"/>
      <w:lvlText w:val="SCHEDULE %2 - "/>
      <w:lvlJc w:val="left"/>
      <w:rPr>
        <w:rFonts w:cs="Times New Roman" w:hint="default"/>
      </w:rPr>
    </w:lvl>
    <w:lvl w:ilvl="2">
      <w:numFmt w:val="decimal"/>
      <w:pStyle w:val="DST"/>
      <w:suff w:val="nothing"/>
      <w:lvlText w:val="PRODUCT DATA SHEET %3 - "/>
      <w:lvlJc w:val="left"/>
      <w:rPr>
        <w:rFonts w:cs="Times New Roman" w:hint="default"/>
      </w:rPr>
    </w:lvl>
    <w:lvl w:ilvl="3">
      <w:start w:val="1"/>
      <w:numFmt w:val="decimal"/>
      <w:pStyle w:val="ART"/>
      <w:lvlText w:val="%1.%4"/>
      <w:lvlJc w:val="left"/>
      <w:pPr>
        <w:tabs>
          <w:tab w:val="num" w:pos="864"/>
        </w:tabs>
        <w:ind w:left="864" w:hanging="864"/>
      </w:pPr>
      <w:rPr>
        <w:rFonts w:cs="Times New Roman" w:hint="default"/>
      </w:rPr>
    </w:lvl>
    <w:lvl w:ilvl="4">
      <w:start w:val="1"/>
      <w:numFmt w:val="upperLetter"/>
      <w:pStyle w:val="PR1"/>
      <w:lvlText w:val="%5."/>
      <w:lvlJc w:val="left"/>
      <w:pPr>
        <w:tabs>
          <w:tab w:val="num" w:pos="864"/>
        </w:tabs>
        <w:ind w:left="864" w:hanging="576"/>
      </w:pPr>
      <w:rPr>
        <w:rFonts w:cs="Times New Roman" w:hint="default"/>
      </w:rPr>
    </w:lvl>
    <w:lvl w:ilvl="5">
      <w:start w:val="1"/>
      <w:numFmt w:val="decimal"/>
      <w:pStyle w:val="PR2"/>
      <w:lvlText w:val="%6."/>
      <w:lvlJc w:val="left"/>
      <w:pPr>
        <w:tabs>
          <w:tab w:val="num" w:pos="1440"/>
        </w:tabs>
        <w:ind w:left="1440" w:hanging="576"/>
      </w:pPr>
      <w:rPr>
        <w:rFonts w:cs="Times New Roman" w:hint="default"/>
      </w:rPr>
    </w:lvl>
    <w:lvl w:ilvl="6">
      <w:start w:val="1"/>
      <w:numFmt w:val="lowerLetter"/>
      <w:pStyle w:val="PR3"/>
      <w:lvlText w:val="%7."/>
      <w:lvlJc w:val="left"/>
      <w:pPr>
        <w:tabs>
          <w:tab w:val="num" w:pos="2016"/>
        </w:tabs>
        <w:ind w:left="2016" w:hanging="576"/>
      </w:pPr>
      <w:rPr>
        <w:rFonts w:cs="Times New Roman" w:hint="default"/>
      </w:rPr>
    </w:lvl>
    <w:lvl w:ilvl="7">
      <w:start w:val="1"/>
      <w:numFmt w:val="decimal"/>
      <w:pStyle w:val="PR4"/>
      <w:lvlText w:val="%8)"/>
      <w:lvlJc w:val="left"/>
      <w:pPr>
        <w:tabs>
          <w:tab w:val="num" w:pos="2592"/>
        </w:tabs>
        <w:ind w:left="2592" w:hanging="576"/>
      </w:pPr>
      <w:rPr>
        <w:rFonts w:cs="Times New Roman" w:hint="default"/>
      </w:rPr>
    </w:lvl>
    <w:lvl w:ilvl="8">
      <w:start w:val="1"/>
      <w:numFmt w:val="lowerLetter"/>
      <w:pStyle w:val="PR5"/>
      <w:lvlText w:val="%9)"/>
      <w:lvlJc w:val="left"/>
      <w:pPr>
        <w:tabs>
          <w:tab w:val="num" w:pos="3168"/>
        </w:tabs>
        <w:ind w:left="3168" w:hanging="576"/>
      </w:pPr>
      <w:rPr>
        <w:rFonts w:cs="Times New Roman" w:hint="default"/>
      </w:rPr>
    </w:lvl>
  </w:abstractNum>
  <w:abstractNum w:abstractNumId="4" w15:restartNumberingAfterBreak="0">
    <w:nsid w:val="00000003"/>
    <w:multiLevelType w:val="singleLevel"/>
    <w:tmpl w:val="585C5DB0"/>
    <w:name w:val="Outline"/>
    <w:lvl w:ilvl="0">
      <w:start w:val="1"/>
      <w:numFmt w:val="decimal"/>
      <w:pStyle w:val="Picturenotes"/>
      <w:lvlText w:val="Hình %1."/>
      <w:lvlJc w:val="center"/>
      <w:pPr>
        <w:tabs>
          <w:tab w:val="num" w:pos="0"/>
        </w:tabs>
        <w:ind w:left="432" w:hanging="432"/>
      </w:pPr>
      <w:rPr>
        <w:rFonts w:ascii="Arial" w:hAnsi="Arial" w:cs="Arial" w:hint="default"/>
        <w:b w:val="0"/>
        <w:bCs w:val="0"/>
        <w:i/>
        <w:iCs/>
        <w:sz w:val="18"/>
        <w:szCs w:val="18"/>
      </w:rPr>
    </w:lvl>
  </w:abstractNum>
  <w:abstractNum w:abstractNumId="5" w15:restartNumberingAfterBreak="0">
    <w:nsid w:val="00000007"/>
    <w:multiLevelType w:val="singleLevel"/>
    <w:tmpl w:val="00000007"/>
    <w:name w:val="WW8Num2"/>
    <w:lvl w:ilvl="0">
      <w:start w:val="1"/>
      <w:numFmt w:val="decimal"/>
      <w:lvlText w:val="B¶ng %1."/>
      <w:lvlJc w:val="left"/>
      <w:pPr>
        <w:tabs>
          <w:tab w:val="num" w:pos="1080"/>
        </w:tabs>
        <w:ind w:left="360" w:hanging="360"/>
      </w:pPr>
      <w:rPr>
        <w:rFonts w:ascii=".VnTime" w:hAnsi=".VnTime"/>
        <w:sz w:val="24"/>
      </w:rPr>
    </w:lvl>
  </w:abstractNum>
  <w:abstractNum w:abstractNumId="6" w15:restartNumberingAfterBreak="0">
    <w:nsid w:val="00000008"/>
    <w:multiLevelType w:val="singleLevel"/>
    <w:tmpl w:val="00000008"/>
    <w:name w:val="WW8Num8"/>
    <w:lvl w:ilvl="0">
      <w:numFmt w:val="bullet"/>
      <w:lvlText w:val="-"/>
      <w:lvlJc w:val="left"/>
      <w:pPr>
        <w:tabs>
          <w:tab w:val="num" w:pos="0"/>
        </w:tabs>
        <w:ind w:left="720" w:hanging="360"/>
      </w:pPr>
      <w:rPr>
        <w:rFonts w:ascii="Times New Roman" w:hAnsi="Times New Roman" w:cs="Times New Roman" w:hint="default"/>
        <w:color w:val="000000"/>
      </w:rPr>
    </w:lvl>
  </w:abstractNum>
  <w:abstractNum w:abstractNumId="7" w15:restartNumberingAfterBreak="0">
    <w:nsid w:val="00000010"/>
    <w:multiLevelType w:val="multilevel"/>
    <w:tmpl w:val="00000010"/>
    <w:name w:val="WW8Num16"/>
    <w:lvl w:ilvl="0">
      <w:start w:val="1"/>
      <w:numFmt w:val="bullet"/>
      <w:lvlText w:val=""/>
      <w:lvlJc w:val="left"/>
      <w:pPr>
        <w:tabs>
          <w:tab w:val="num" w:pos="720"/>
        </w:tabs>
        <w:ind w:left="720" w:hanging="360"/>
      </w:pPr>
      <w:rPr>
        <w:rFonts w:ascii="Wingdings" w:hAnsi="Wingdings" w:cs="Symbol"/>
        <w:color w:val="auto"/>
        <w:spacing w:val="-6"/>
      </w:rPr>
    </w:lvl>
    <w:lvl w:ilvl="1">
      <w:start w:val="1"/>
      <w:numFmt w:val="bullet"/>
      <w:lvlText w:val="o"/>
      <w:lvlJc w:val="left"/>
      <w:pPr>
        <w:tabs>
          <w:tab w:val="num" w:pos="720"/>
        </w:tabs>
        <w:ind w:left="1080" w:hanging="360"/>
      </w:pPr>
      <w:rPr>
        <w:rFonts w:ascii="Courier New" w:hAnsi="Courier New" w:cs="Courier New"/>
      </w:rPr>
    </w:lvl>
    <w:lvl w:ilvl="2">
      <w:start w:val="1"/>
      <w:numFmt w:val="bullet"/>
      <w:lvlText w:val=""/>
      <w:lvlJc w:val="left"/>
      <w:pPr>
        <w:tabs>
          <w:tab w:val="num" w:pos="1440"/>
        </w:tabs>
        <w:ind w:left="144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8" w15:restartNumberingAfterBreak="0">
    <w:nsid w:val="00130111"/>
    <w:multiLevelType w:val="hybridMultilevel"/>
    <w:tmpl w:val="11986328"/>
    <w:lvl w:ilvl="0" w:tplc="4746DA26">
      <w:start w:val="1"/>
      <w:numFmt w:val="bullet"/>
      <w:pStyle w:val="StyleListBullet3Left138Hanging013Before3pt"/>
      <w:lvlText w:val=""/>
      <w:lvlJc w:val="left"/>
      <w:pPr>
        <w:ind w:left="2700" w:hanging="360"/>
      </w:pPr>
      <w:rPr>
        <w:rFonts w:ascii="Wingdings" w:hAnsi="Wingdings" w:cs="Wingdings" w:hint="default"/>
      </w:rPr>
    </w:lvl>
    <w:lvl w:ilvl="1" w:tplc="81C6F136">
      <w:start w:val="1"/>
      <w:numFmt w:val="bullet"/>
      <w:lvlText w:val="o"/>
      <w:lvlJc w:val="left"/>
      <w:pPr>
        <w:ind w:left="3420" w:hanging="360"/>
      </w:pPr>
      <w:rPr>
        <w:rFonts w:ascii="Courier New" w:hAnsi="Courier New" w:cs="Courier New" w:hint="default"/>
      </w:rPr>
    </w:lvl>
    <w:lvl w:ilvl="2" w:tplc="57802508">
      <w:start w:val="1"/>
      <w:numFmt w:val="bullet"/>
      <w:lvlText w:val=""/>
      <w:lvlJc w:val="left"/>
      <w:pPr>
        <w:ind w:left="4140" w:hanging="360"/>
      </w:pPr>
      <w:rPr>
        <w:rFonts w:ascii="Wingdings" w:hAnsi="Wingdings" w:cs="Wingdings" w:hint="default"/>
      </w:rPr>
    </w:lvl>
    <w:lvl w:ilvl="3" w:tplc="04188996">
      <w:start w:val="1"/>
      <w:numFmt w:val="bullet"/>
      <w:lvlText w:val=""/>
      <w:lvlJc w:val="left"/>
      <w:pPr>
        <w:ind w:left="4860" w:hanging="360"/>
      </w:pPr>
      <w:rPr>
        <w:rFonts w:ascii="Symbol" w:hAnsi="Symbol" w:cs="Symbol" w:hint="default"/>
      </w:rPr>
    </w:lvl>
    <w:lvl w:ilvl="4" w:tplc="D2583350">
      <w:start w:val="1"/>
      <w:numFmt w:val="bullet"/>
      <w:lvlText w:val="o"/>
      <w:lvlJc w:val="left"/>
      <w:pPr>
        <w:ind w:left="5580" w:hanging="360"/>
      </w:pPr>
      <w:rPr>
        <w:rFonts w:ascii="Courier New" w:hAnsi="Courier New" w:cs="Courier New" w:hint="default"/>
      </w:rPr>
    </w:lvl>
    <w:lvl w:ilvl="5" w:tplc="E8E06AE6">
      <w:start w:val="1"/>
      <w:numFmt w:val="bullet"/>
      <w:lvlText w:val=""/>
      <w:lvlJc w:val="left"/>
      <w:pPr>
        <w:ind w:left="6300" w:hanging="360"/>
      </w:pPr>
      <w:rPr>
        <w:rFonts w:ascii="Wingdings" w:hAnsi="Wingdings" w:cs="Wingdings" w:hint="default"/>
      </w:rPr>
    </w:lvl>
    <w:lvl w:ilvl="6" w:tplc="5C2C57F2">
      <w:start w:val="1"/>
      <w:numFmt w:val="bullet"/>
      <w:lvlText w:val=""/>
      <w:lvlJc w:val="left"/>
      <w:pPr>
        <w:ind w:left="7020" w:hanging="360"/>
      </w:pPr>
      <w:rPr>
        <w:rFonts w:ascii="Symbol" w:hAnsi="Symbol" w:cs="Symbol" w:hint="default"/>
      </w:rPr>
    </w:lvl>
    <w:lvl w:ilvl="7" w:tplc="4C3C08CA">
      <w:start w:val="1"/>
      <w:numFmt w:val="bullet"/>
      <w:lvlText w:val="o"/>
      <w:lvlJc w:val="left"/>
      <w:pPr>
        <w:ind w:left="7740" w:hanging="360"/>
      </w:pPr>
      <w:rPr>
        <w:rFonts w:ascii="Courier New" w:hAnsi="Courier New" w:cs="Courier New" w:hint="default"/>
      </w:rPr>
    </w:lvl>
    <w:lvl w:ilvl="8" w:tplc="76844486">
      <w:start w:val="1"/>
      <w:numFmt w:val="bullet"/>
      <w:lvlText w:val=""/>
      <w:lvlJc w:val="left"/>
      <w:pPr>
        <w:ind w:left="8460" w:hanging="360"/>
      </w:pPr>
      <w:rPr>
        <w:rFonts w:ascii="Wingdings" w:hAnsi="Wingdings" w:cs="Wingdings" w:hint="default"/>
      </w:rPr>
    </w:lvl>
  </w:abstractNum>
  <w:abstractNum w:abstractNumId="9" w15:restartNumberingAfterBreak="0">
    <w:nsid w:val="003E0516"/>
    <w:multiLevelType w:val="multilevel"/>
    <w:tmpl w:val="50D2F816"/>
    <w:lvl w:ilvl="0">
      <w:start w:val="1"/>
      <w:numFmt w:val="decimal"/>
      <w:lvlRestart w:val="0"/>
      <w:pStyle w:val="NumHeading1"/>
      <w:lvlText w:val="%1"/>
      <w:lvlJc w:val="left"/>
      <w:pPr>
        <w:tabs>
          <w:tab w:val="num" w:pos="794"/>
        </w:tabs>
        <w:ind w:left="794" w:hanging="794"/>
      </w:pPr>
      <w:rPr>
        <w:rFonts w:hint="default"/>
      </w:rPr>
    </w:lvl>
    <w:lvl w:ilvl="1">
      <w:start w:val="1"/>
      <w:numFmt w:val="decimal"/>
      <w:lvlText w:val="%1.%2"/>
      <w:lvlJc w:val="left"/>
      <w:pPr>
        <w:tabs>
          <w:tab w:val="num" w:pos="794"/>
        </w:tabs>
        <w:ind w:left="794" w:hanging="794"/>
      </w:pPr>
      <w:rPr>
        <w:rFonts w:hint="default"/>
      </w:rPr>
    </w:lvl>
    <w:lvl w:ilvl="2">
      <w:start w:val="1"/>
      <w:numFmt w:val="decimal"/>
      <w:lvlText w:val="%1.%2.%3"/>
      <w:lvlJc w:val="left"/>
      <w:pPr>
        <w:tabs>
          <w:tab w:val="num" w:pos="1021"/>
        </w:tabs>
        <w:ind w:left="1021" w:hanging="1021"/>
      </w:pPr>
      <w:rPr>
        <w:rFonts w:hint="default"/>
      </w:rPr>
    </w:lvl>
    <w:lvl w:ilvl="3">
      <w:start w:val="1"/>
      <w:numFmt w:val="decimal"/>
      <w:lvlText w:val="%1.%2.%3.%4"/>
      <w:lvlJc w:val="left"/>
      <w:pPr>
        <w:tabs>
          <w:tab w:val="num" w:pos="1247"/>
        </w:tabs>
        <w:ind w:left="1247" w:hanging="1247"/>
      </w:pPr>
      <w:rPr>
        <w:rFonts w:hint="default"/>
      </w:rPr>
    </w:lvl>
    <w:lvl w:ilvl="4">
      <w:start w:val="1"/>
      <w:numFmt w:val="decimal"/>
      <w:lvlText w:val="%1.%2.%3.%4.%5"/>
      <w:lvlJc w:val="left"/>
      <w:pPr>
        <w:tabs>
          <w:tab w:val="num" w:pos="1474"/>
        </w:tabs>
        <w:ind w:left="1474" w:hanging="1474"/>
      </w:pPr>
      <w:rPr>
        <w:rFonts w:hint="default"/>
      </w:rPr>
    </w:lvl>
    <w:lvl w:ilvl="5">
      <w:start w:val="1"/>
      <w:numFmt w:val="decimal"/>
      <w:lvlText w:val="%2.%3.%4.%5.%6."/>
      <w:lvlJc w:val="left"/>
      <w:pPr>
        <w:tabs>
          <w:tab w:val="num" w:pos="2835"/>
        </w:tabs>
        <w:ind w:left="2835" w:hanging="2608"/>
      </w:pPr>
      <w:rPr>
        <w:rFonts w:hint="default"/>
      </w:rPr>
    </w:lvl>
    <w:lvl w:ilvl="6">
      <w:start w:val="1"/>
      <w:numFmt w:val="decimal"/>
      <w:lvlText w:val="%1.%2.%3.%4.%5.%6.%7."/>
      <w:lvlJc w:val="left"/>
      <w:pPr>
        <w:tabs>
          <w:tab w:val="num" w:pos="5627"/>
        </w:tabs>
        <w:ind w:left="3467" w:hanging="1080"/>
      </w:pPr>
      <w:rPr>
        <w:rFonts w:hint="default"/>
      </w:rPr>
    </w:lvl>
    <w:lvl w:ilvl="7">
      <w:start w:val="1"/>
      <w:numFmt w:val="upperLetter"/>
      <w:lvlRestart w:val="0"/>
      <w:lvlText w:val="APPENDIX %8"/>
      <w:lvlJc w:val="left"/>
      <w:pPr>
        <w:tabs>
          <w:tab w:val="num" w:pos="2155"/>
        </w:tabs>
        <w:ind w:left="2155" w:hanging="2155"/>
      </w:pPr>
      <w:rPr>
        <w:rFonts w:hint="default"/>
      </w:rPr>
    </w:lvl>
    <w:lvl w:ilvl="8">
      <w:start w:val="1"/>
      <w:numFmt w:val="upperRoman"/>
      <w:lvlRestart w:val="0"/>
      <w:lvlText w:val="PART %9"/>
      <w:lvlJc w:val="left"/>
      <w:pPr>
        <w:tabs>
          <w:tab w:val="num" w:pos="1418"/>
        </w:tabs>
        <w:ind w:left="1418" w:hanging="1418"/>
      </w:pPr>
      <w:rPr>
        <w:rFonts w:hint="default"/>
      </w:rPr>
    </w:lvl>
  </w:abstractNum>
  <w:abstractNum w:abstractNumId="10" w15:restartNumberingAfterBreak="0">
    <w:nsid w:val="00601A8B"/>
    <w:multiLevelType w:val="hybridMultilevel"/>
    <w:tmpl w:val="CE701678"/>
    <w:lvl w:ilvl="0" w:tplc="5DE6A3F0">
      <w:start w:val="1"/>
      <w:numFmt w:val="bullet"/>
      <w:pStyle w:val="SymcParaList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0974582"/>
    <w:multiLevelType w:val="hybridMultilevel"/>
    <w:tmpl w:val="3DF076B2"/>
    <w:name w:val="MASTERSPEC"/>
    <w:lvl w:ilvl="0" w:tplc="BA6C650A">
      <w:start w:val="1"/>
      <w:numFmt w:val="bullet"/>
      <w:pStyle w:val="MyList1"/>
      <w:lvlText w:val=""/>
      <w:lvlJc w:val="left"/>
      <w:pPr>
        <w:ind w:left="1077" w:hanging="360"/>
      </w:pPr>
      <w:rPr>
        <w:rFonts w:ascii="Wingdings" w:hAnsi="Wingdings" w:hint="default"/>
      </w:rPr>
    </w:lvl>
    <w:lvl w:ilvl="1" w:tplc="C4ACB2E0">
      <w:start w:val="1"/>
      <w:numFmt w:val="bullet"/>
      <w:lvlText w:val="o"/>
      <w:lvlJc w:val="left"/>
      <w:pPr>
        <w:ind w:left="1797" w:hanging="360"/>
      </w:pPr>
      <w:rPr>
        <w:rFonts w:ascii="Courier New" w:hAnsi="Courier New" w:cs="DIN-Regular" w:hint="default"/>
      </w:rPr>
    </w:lvl>
    <w:lvl w:ilvl="2" w:tplc="C31CC3CC" w:tentative="1">
      <w:start w:val="1"/>
      <w:numFmt w:val="bullet"/>
      <w:lvlText w:val=""/>
      <w:lvlJc w:val="left"/>
      <w:pPr>
        <w:ind w:left="2517" w:hanging="360"/>
      </w:pPr>
      <w:rPr>
        <w:rFonts w:ascii="Wingdings" w:hAnsi="Wingdings" w:hint="default"/>
      </w:rPr>
    </w:lvl>
    <w:lvl w:ilvl="3" w:tplc="FBC43ED4" w:tentative="1">
      <w:start w:val="1"/>
      <w:numFmt w:val="bullet"/>
      <w:lvlText w:val=""/>
      <w:lvlJc w:val="left"/>
      <w:pPr>
        <w:ind w:left="3237" w:hanging="360"/>
      </w:pPr>
      <w:rPr>
        <w:rFonts w:ascii="Symbol" w:hAnsi="Symbol" w:hint="default"/>
      </w:rPr>
    </w:lvl>
    <w:lvl w:ilvl="4" w:tplc="E03E588E" w:tentative="1">
      <w:start w:val="1"/>
      <w:numFmt w:val="bullet"/>
      <w:lvlText w:val="o"/>
      <w:lvlJc w:val="left"/>
      <w:pPr>
        <w:ind w:left="3957" w:hanging="360"/>
      </w:pPr>
      <w:rPr>
        <w:rFonts w:ascii="Courier New" w:hAnsi="Courier New" w:cs="DIN-Regular" w:hint="default"/>
      </w:rPr>
    </w:lvl>
    <w:lvl w:ilvl="5" w:tplc="D16E0C0A" w:tentative="1">
      <w:start w:val="1"/>
      <w:numFmt w:val="bullet"/>
      <w:lvlText w:val=""/>
      <w:lvlJc w:val="left"/>
      <w:pPr>
        <w:ind w:left="4677" w:hanging="360"/>
      </w:pPr>
      <w:rPr>
        <w:rFonts w:ascii="Wingdings" w:hAnsi="Wingdings" w:hint="default"/>
      </w:rPr>
    </w:lvl>
    <w:lvl w:ilvl="6" w:tplc="28A0D054" w:tentative="1">
      <w:start w:val="1"/>
      <w:numFmt w:val="bullet"/>
      <w:lvlText w:val=""/>
      <w:lvlJc w:val="left"/>
      <w:pPr>
        <w:ind w:left="5397" w:hanging="360"/>
      </w:pPr>
      <w:rPr>
        <w:rFonts w:ascii="Symbol" w:hAnsi="Symbol" w:hint="default"/>
      </w:rPr>
    </w:lvl>
    <w:lvl w:ilvl="7" w:tplc="B52CCC78" w:tentative="1">
      <w:start w:val="1"/>
      <w:numFmt w:val="bullet"/>
      <w:lvlText w:val="o"/>
      <w:lvlJc w:val="left"/>
      <w:pPr>
        <w:ind w:left="6117" w:hanging="360"/>
      </w:pPr>
      <w:rPr>
        <w:rFonts w:ascii="Courier New" w:hAnsi="Courier New" w:cs="DIN-Regular" w:hint="default"/>
      </w:rPr>
    </w:lvl>
    <w:lvl w:ilvl="8" w:tplc="A02A004A" w:tentative="1">
      <w:start w:val="1"/>
      <w:numFmt w:val="bullet"/>
      <w:lvlText w:val=""/>
      <w:lvlJc w:val="left"/>
      <w:pPr>
        <w:ind w:left="6837" w:hanging="360"/>
      </w:pPr>
      <w:rPr>
        <w:rFonts w:ascii="Wingdings" w:hAnsi="Wingdings" w:hint="default"/>
      </w:rPr>
    </w:lvl>
  </w:abstractNum>
  <w:abstractNum w:abstractNumId="12" w15:restartNumberingAfterBreak="0">
    <w:nsid w:val="02552EC7"/>
    <w:multiLevelType w:val="multilevel"/>
    <w:tmpl w:val="1AE89324"/>
    <w:lvl w:ilvl="0">
      <w:start w:val="2"/>
      <w:numFmt w:val="decimal"/>
      <w:pStyle w:val="Style17"/>
      <w:lvlText w:val="%1."/>
      <w:lvlJc w:val="left"/>
      <w:pPr>
        <w:ind w:left="446" w:hanging="446"/>
      </w:pPr>
      <w:rPr>
        <w:rFonts w:hint="default"/>
      </w:rPr>
    </w:lvl>
    <w:lvl w:ilvl="1">
      <w:start w:val="1"/>
      <w:numFmt w:val="decimal"/>
      <w:lvlText w:val="%1.%2."/>
      <w:lvlJc w:val="left"/>
      <w:pPr>
        <w:ind w:left="806" w:hanging="446"/>
      </w:pPr>
      <w:rPr>
        <w:rFonts w:hint="default"/>
      </w:rPr>
    </w:lvl>
    <w:lvl w:ilvl="2">
      <w:start w:val="1"/>
      <w:numFmt w:val="decimal"/>
      <w:lvlText w:val="%1.%2.%3."/>
      <w:lvlJc w:val="left"/>
      <w:pPr>
        <w:ind w:left="1166" w:hanging="446"/>
      </w:pPr>
      <w:rPr>
        <w:rFonts w:hint="default"/>
      </w:rPr>
    </w:lvl>
    <w:lvl w:ilvl="3">
      <w:start w:val="1"/>
      <w:numFmt w:val="decimal"/>
      <w:lvlText w:val="%1.%2.%3.%4."/>
      <w:lvlJc w:val="left"/>
      <w:pPr>
        <w:ind w:left="1526" w:hanging="446"/>
      </w:pPr>
      <w:rPr>
        <w:rFonts w:hint="default"/>
      </w:rPr>
    </w:lvl>
    <w:lvl w:ilvl="4">
      <w:start w:val="1"/>
      <w:numFmt w:val="decimal"/>
      <w:lvlText w:val="%1.%2.%3.%4.%5."/>
      <w:lvlJc w:val="left"/>
      <w:pPr>
        <w:ind w:left="1886" w:hanging="446"/>
      </w:pPr>
      <w:rPr>
        <w:rFonts w:hint="default"/>
      </w:rPr>
    </w:lvl>
    <w:lvl w:ilvl="5">
      <w:start w:val="1"/>
      <w:numFmt w:val="decimal"/>
      <w:lvlText w:val="%1.%2.%3.%4.%5.%6."/>
      <w:lvlJc w:val="left"/>
      <w:pPr>
        <w:ind w:left="2246" w:hanging="446"/>
      </w:pPr>
      <w:rPr>
        <w:rFonts w:hint="default"/>
      </w:rPr>
    </w:lvl>
    <w:lvl w:ilvl="6">
      <w:start w:val="1"/>
      <w:numFmt w:val="decimal"/>
      <w:lvlText w:val="%1.%2.%3.%4.%5.%6.%7."/>
      <w:lvlJc w:val="left"/>
      <w:pPr>
        <w:ind w:left="2606" w:hanging="446"/>
      </w:pPr>
      <w:rPr>
        <w:rFonts w:hint="default"/>
      </w:rPr>
    </w:lvl>
    <w:lvl w:ilvl="7">
      <w:start w:val="1"/>
      <w:numFmt w:val="decimal"/>
      <w:lvlText w:val="%1.%2.%3.%4.%5.%6.%7.%8."/>
      <w:lvlJc w:val="left"/>
      <w:pPr>
        <w:ind w:left="2966" w:hanging="446"/>
      </w:pPr>
      <w:rPr>
        <w:rFonts w:hint="default"/>
      </w:rPr>
    </w:lvl>
    <w:lvl w:ilvl="8">
      <w:start w:val="1"/>
      <w:numFmt w:val="decimal"/>
      <w:lvlText w:val="%1.%2.%3.%4.%5.%6.%7.%8.%9."/>
      <w:lvlJc w:val="left"/>
      <w:pPr>
        <w:ind w:left="3326" w:hanging="446"/>
      </w:pPr>
      <w:rPr>
        <w:rFonts w:hint="default"/>
      </w:rPr>
    </w:lvl>
  </w:abstractNum>
  <w:abstractNum w:abstractNumId="13" w15:restartNumberingAfterBreak="0">
    <w:nsid w:val="027203D1"/>
    <w:multiLevelType w:val="hybridMultilevel"/>
    <w:tmpl w:val="3CE8235C"/>
    <w:styleLink w:val="StyleNumbered7"/>
    <w:lvl w:ilvl="0" w:tplc="0CC64F4E">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 w15:restartNumberingAfterBreak="0">
    <w:nsid w:val="02C14C27"/>
    <w:multiLevelType w:val="hybridMultilevel"/>
    <w:tmpl w:val="EEC0E1C0"/>
    <w:styleLink w:val="Style42"/>
    <w:lvl w:ilvl="0" w:tplc="08C4CAC4">
      <w:start w:val="1"/>
      <w:numFmt w:val="bullet"/>
      <w:pStyle w:val="Style12ptLeftBefore6ptAfter3ptPatternClearLin"/>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start w:val="1"/>
      <w:numFmt w:val="bullet"/>
      <w:lvlText w:val="o"/>
      <w:lvlJc w:val="left"/>
      <w:pPr>
        <w:ind w:left="4167" w:hanging="360"/>
      </w:pPr>
      <w:rPr>
        <w:rFonts w:ascii="Courier New" w:hAnsi="Courier New" w:cs="Courier New" w:hint="default"/>
      </w:rPr>
    </w:lvl>
    <w:lvl w:ilvl="5" w:tplc="04090005">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start w:val="1"/>
      <w:numFmt w:val="bullet"/>
      <w:lvlText w:val="o"/>
      <w:lvlJc w:val="left"/>
      <w:pPr>
        <w:ind w:left="6327" w:hanging="360"/>
      </w:pPr>
      <w:rPr>
        <w:rFonts w:ascii="Courier New" w:hAnsi="Courier New" w:cs="Courier New" w:hint="default"/>
      </w:rPr>
    </w:lvl>
    <w:lvl w:ilvl="8" w:tplc="04090005">
      <w:start w:val="1"/>
      <w:numFmt w:val="bullet"/>
      <w:lvlText w:val=""/>
      <w:lvlJc w:val="left"/>
      <w:pPr>
        <w:ind w:left="7047" w:hanging="360"/>
      </w:pPr>
      <w:rPr>
        <w:rFonts w:ascii="Wingdings" w:hAnsi="Wingdings" w:hint="default"/>
      </w:rPr>
    </w:lvl>
  </w:abstractNum>
  <w:abstractNum w:abstractNumId="15" w15:restartNumberingAfterBreak="0">
    <w:nsid w:val="03A75D57"/>
    <w:multiLevelType w:val="hybridMultilevel"/>
    <w:tmpl w:val="82C072E0"/>
    <w:lvl w:ilvl="0" w:tplc="0409000F">
      <w:start w:val="1"/>
      <w:numFmt w:val="bullet"/>
      <w:pStyle w:val="StyleStyle2Before3ptAfter9pt"/>
      <w:lvlText w:val=""/>
      <w:lvlJc w:val="left"/>
      <w:pPr>
        <w:tabs>
          <w:tab w:val="num" w:pos="1287"/>
        </w:tabs>
        <w:ind w:left="1287" w:hanging="360"/>
      </w:pPr>
      <w:rPr>
        <w:rFonts w:ascii="Symbol" w:hAnsi="Symbol" w:hint="default"/>
        <w:sz w:val="24"/>
      </w:rPr>
    </w:lvl>
    <w:lvl w:ilvl="1" w:tplc="04090019">
      <w:start w:val="1"/>
      <w:numFmt w:val="decimal"/>
      <w:lvlText w:val="%2."/>
      <w:lvlJc w:val="left"/>
      <w:pPr>
        <w:tabs>
          <w:tab w:val="num" w:pos="2007"/>
        </w:tabs>
        <w:ind w:left="2007" w:hanging="360"/>
      </w:pPr>
      <w:rPr>
        <w:rFonts w:cs="Times New Roman" w:hint="default"/>
        <w:sz w:val="24"/>
        <w:szCs w:val="24"/>
      </w:rPr>
    </w:lvl>
    <w:lvl w:ilvl="2" w:tplc="0409001B">
      <w:start w:val="1"/>
      <w:numFmt w:val="bullet"/>
      <w:lvlText w:val=""/>
      <w:lvlJc w:val="left"/>
      <w:pPr>
        <w:tabs>
          <w:tab w:val="num" w:pos="2727"/>
        </w:tabs>
        <w:ind w:left="2727" w:hanging="360"/>
      </w:pPr>
      <w:rPr>
        <w:rFonts w:ascii="Wingdings" w:hAnsi="Wingdings" w:hint="default"/>
      </w:rPr>
    </w:lvl>
    <w:lvl w:ilvl="3" w:tplc="0409000F">
      <w:start w:val="1"/>
      <w:numFmt w:val="bullet"/>
      <w:lvlText w:val=""/>
      <w:lvlJc w:val="left"/>
      <w:pPr>
        <w:tabs>
          <w:tab w:val="num" w:pos="3447"/>
        </w:tabs>
        <w:ind w:left="3447" w:hanging="360"/>
      </w:pPr>
      <w:rPr>
        <w:rFonts w:ascii="Symbol" w:hAnsi="Symbol" w:hint="default"/>
      </w:rPr>
    </w:lvl>
    <w:lvl w:ilvl="4" w:tplc="04090019">
      <w:start w:val="1"/>
      <w:numFmt w:val="bullet"/>
      <w:lvlText w:val="o"/>
      <w:lvlJc w:val="left"/>
      <w:pPr>
        <w:tabs>
          <w:tab w:val="num" w:pos="4167"/>
        </w:tabs>
        <w:ind w:left="4167" w:hanging="360"/>
      </w:pPr>
      <w:rPr>
        <w:rFonts w:ascii="Courier New" w:hAnsi="Courier New" w:hint="default"/>
      </w:rPr>
    </w:lvl>
    <w:lvl w:ilvl="5" w:tplc="0409001B">
      <w:start w:val="1"/>
      <w:numFmt w:val="bullet"/>
      <w:lvlText w:val=""/>
      <w:lvlJc w:val="left"/>
      <w:pPr>
        <w:tabs>
          <w:tab w:val="num" w:pos="4887"/>
        </w:tabs>
        <w:ind w:left="4887" w:hanging="360"/>
      </w:pPr>
      <w:rPr>
        <w:rFonts w:ascii="Wingdings" w:hAnsi="Wingdings" w:hint="default"/>
      </w:rPr>
    </w:lvl>
    <w:lvl w:ilvl="6" w:tplc="0409000F">
      <w:start w:val="1"/>
      <w:numFmt w:val="bullet"/>
      <w:lvlText w:val=""/>
      <w:lvlJc w:val="left"/>
      <w:pPr>
        <w:tabs>
          <w:tab w:val="num" w:pos="5607"/>
        </w:tabs>
        <w:ind w:left="5607" w:hanging="360"/>
      </w:pPr>
      <w:rPr>
        <w:rFonts w:ascii="Symbol" w:hAnsi="Symbol" w:hint="default"/>
      </w:rPr>
    </w:lvl>
    <w:lvl w:ilvl="7" w:tplc="04090019">
      <w:start w:val="1"/>
      <w:numFmt w:val="bullet"/>
      <w:lvlText w:val="o"/>
      <w:lvlJc w:val="left"/>
      <w:pPr>
        <w:tabs>
          <w:tab w:val="num" w:pos="6327"/>
        </w:tabs>
        <w:ind w:left="6327" w:hanging="360"/>
      </w:pPr>
      <w:rPr>
        <w:rFonts w:ascii="Courier New" w:hAnsi="Courier New" w:hint="default"/>
      </w:rPr>
    </w:lvl>
    <w:lvl w:ilvl="8" w:tplc="0409001B">
      <w:start w:val="1"/>
      <w:numFmt w:val="bullet"/>
      <w:lvlText w:val=""/>
      <w:lvlJc w:val="left"/>
      <w:pPr>
        <w:tabs>
          <w:tab w:val="num" w:pos="7047"/>
        </w:tabs>
        <w:ind w:left="7047" w:hanging="360"/>
      </w:pPr>
      <w:rPr>
        <w:rFonts w:ascii="Wingdings" w:hAnsi="Wingdings" w:hint="default"/>
      </w:rPr>
    </w:lvl>
  </w:abstractNum>
  <w:abstractNum w:abstractNumId="16" w15:restartNumberingAfterBreak="0">
    <w:nsid w:val="03B86324"/>
    <w:multiLevelType w:val="multilevel"/>
    <w:tmpl w:val="9BC2F6B8"/>
    <w:lvl w:ilvl="0">
      <w:start w:val="1"/>
      <w:numFmt w:val="bullet"/>
      <w:pStyle w:val="VSISection2"/>
      <w:lvlText w:val=""/>
      <w:lvlJc w:val="left"/>
      <w:pPr>
        <w:tabs>
          <w:tab w:val="num" w:pos="1701"/>
        </w:tabs>
        <w:ind w:left="1701" w:hanging="283"/>
      </w:pPr>
      <w:rPr>
        <w:rFonts w:ascii="Wingdings" w:hAnsi="Wingdings" w:cs="Wingdings" w:hint="default"/>
      </w:rPr>
    </w:lvl>
    <w:lvl w:ilvl="1">
      <w:start w:val="1"/>
      <w:numFmt w:val="bullet"/>
      <w:lvlText w:val="o"/>
      <w:lvlJc w:val="left"/>
      <w:pPr>
        <w:tabs>
          <w:tab w:val="num" w:pos="1985"/>
        </w:tabs>
        <w:ind w:left="1985" w:hanging="284"/>
      </w:pPr>
      <w:rPr>
        <w:rFonts w:ascii="Courier New" w:hAnsi="Courier New" w:cs="Courier New" w:hint="default"/>
      </w:rPr>
    </w:lvl>
    <w:lvl w:ilvl="2">
      <w:start w:val="1"/>
      <w:numFmt w:val="bullet"/>
      <w:lvlText w:val=""/>
      <w:lvlJc w:val="left"/>
      <w:pPr>
        <w:tabs>
          <w:tab w:val="num" w:pos="2268"/>
        </w:tabs>
        <w:ind w:left="2268" w:hanging="283"/>
      </w:pPr>
      <w:rPr>
        <w:rFonts w:ascii="Wingdings" w:hAnsi="Wingdings" w:cs="Wingdings" w:hint="default"/>
      </w:rPr>
    </w:lvl>
    <w:lvl w:ilvl="3">
      <w:start w:val="1"/>
      <w:numFmt w:val="none"/>
      <w:lvlText w:val=""/>
      <w:lvlJc w:val="right"/>
      <w:pPr>
        <w:tabs>
          <w:tab w:val="num" w:pos="2268"/>
        </w:tabs>
        <w:ind w:left="2268" w:hanging="284"/>
      </w:pPr>
      <w:rPr>
        <w:rFonts w:hint="default"/>
      </w:rPr>
    </w:lvl>
    <w:lvl w:ilvl="4">
      <w:start w:val="1"/>
      <w:numFmt w:val="none"/>
      <w:lvlText w:val=""/>
      <w:lvlJc w:val="left"/>
      <w:pPr>
        <w:tabs>
          <w:tab w:val="num" w:pos="2551"/>
        </w:tabs>
        <w:ind w:left="2551" w:hanging="283"/>
      </w:pPr>
      <w:rPr>
        <w:rFonts w:hint="default"/>
      </w:rPr>
    </w:lvl>
    <w:lvl w:ilvl="5">
      <w:start w:val="1"/>
      <w:numFmt w:val="none"/>
      <w:lvlText w:val=""/>
      <w:lvlJc w:val="left"/>
      <w:pPr>
        <w:tabs>
          <w:tab w:val="num" w:pos="2835"/>
        </w:tabs>
        <w:ind w:left="2835" w:hanging="284"/>
      </w:pPr>
      <w:rPr>
        <w:rFonts w:hint="default"/>
      </w:rPr>
    </w:lvl>
    <w:lvl w:ilvl="6">
      <w:start w:val="1"/>
      <w:numFmt w:val="none"/>
      <w:lvlText w:val=""/>
      <w:lvlJc w:val="left"/>
      <w:pPr>
        <w:tabs>
          <w:tab w:val="num" w:pos="3118"/>
        </w:tabs>
        <w:ind w:left="3118" w:hanging="283"/>
      </w:pPr>
      <w:rPr>
        <w:rFonts w:hint="default"/>
      </w:rPr>
    </w:lvl>
    <w:lvl w:ilvl="7">
      <w:start w:val="1"/>
      <w:numFmt w:val="none"/>
      <w:lvlText w:val=""/>
      <w:lvlJc w:val="left"/>
      <w:pPr>
        <w:tabs>
          <w:tab w:val="num" w:pos="3402"/>
        </w:tabs>
        <w:ind w:left="3402" w:hanging="284"/>
      </w:pPr>
      <w:rPr>
        <w:rFonts w:hint="default"/>
      </w:rPr>
    </w:lvl>
    <w:lvl w:ilvl="8">
      <w:start w:val="1"/>
      <w:numFmt w:val="none"/>
      <w:lvlText w:val=""/>
      <w:lvlJc w:val="left"/>
      <w:pPr>
        <w:tabs>
          <w:tab w:val="num" w:pos="3685"/>
        </w:tabs>
        <w:ind w:left="3685" w:hanging="283"/>
      </w:pPr>
      <w:rPr>
        <w:rFonts w:hint="default"/>
      </w:rPr>
    </w:lvl>
  </w:abstractNum>
  <w:abstractNum w:abstractNumId="17" w15:restartNumberingAfterBreak="0">
    <w:nsid w:val="03ED4A36"/>
    <w:multiLevelType w:val="hybridMultilevel"/>
    <w:tmpl w:val="707EF960"/>
    <w:lvl w:ilvl="0" w:tplc="7534B2A8">
      <w:numFmt w:val="bullet"/>
      <w:pStyle w:val="tvs-Bullet3"/>
      <w:lvlText w:val="-"/>
      <w:lvlJc w:val="left"/>
      <w:pPr>
        <w:ind w:left="1440" w:hanging="360"/>
      </w:pPr>
      <w:rPr>
        <w:rFonts w:ascii="Times New Roman" w:hAnsi="Times New Roman"/>
        <w:b/>
        <w:bCs w:val="0"/>
        <w:i w:val="0"/>
        <w:iCs w:val="0"/>
        <w:caps w:val="0"/>
        <w:smallCaps w:val="0"/>
        <w:strike w:val="0"/>
        <w:dstrike w:val="0"/>
        <w:noProof w:val="0"/>
        <w:vanish w:val="0"/>
        <w:color w:val="000000"/>
        <w:spacing w:val="0"/>
        <w:kern w:val="0"/>
        <w:position w:val="0"/>
        <w:u w:val="none"/>
        <w:vertAlign w:val="baseline"/>
        <w:em w:val="none"/>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04240795"/>
    <w:multiLevelType w:val="multilevel"/>
    <w:tmpl w:val="CD6E769A"/>
    <w:styleLink w:val="Style411"/>
    <w:lvl w:ilvl="0">
      <w:start w:val="1"/>
      <w:numFmt w:val="upperRoman"/>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05CE52D9"/>
    <w:multiLevelType w:val="hybridMultilevel"/>
    <w:tmpl w:val="1D04A628"/>
    <w:styleLink w:val="StyleBulleted28"/>
    <w:lvl w:ilvl="0" w:tplc="B52A7FE4">
      <w:numFmt w:val="bullet"/>
      <w:lvlText w:val="-"/>
      <w:lvlJc w:val="left"/>
      <w:pPr>
        <w:ind w:left="720" w:hanging="360"/>
      </w:pPr>
      <w:rPr>
        <w:rFonts w:ascii="Times New Roman" w:eastAsia="Calibri" w:hAnsi="Times New Roman" w:cs="Times New Roman" w:hint="default"/>
      </w:rPr>
    </w:lvl>
    <w:lvl w:ilvl="1" w:tplc="0A2C800E">
      <w:numFmt w:val="bullet"/>
      <w:lvlText w:val=""/>
      <w:lvlJc w:val="left"/>
      <w:pPr>
        <w:ind w:left="1440" w:hanging="360"/>
      </w:pPr>
      <w:rPr>
        <w:rFonts w:ascii="Symbol" w:hAnsi="Symbol" w:hint="default"/>
        <w:sz w:val="28"/>
        <w:szCs w:val="28"/>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05E726F8"/>
    <w:multiLevelType w:val="hybridMultilevel"/>
    <w:tmpl w:val="61683C7E"/>
    <w:lvl w:ilvl="0" w:tplc="C3E2540E">
      <w:start w:val="1"/>
      <w:numFmt w:val="bullet"/>
      <w:pStyle w:val="Bullet1"/>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66F70E7"/>
    <w:multiLevelType w:val="multilevel"/>
    <w:tmpl w:val="6178BA08"/>
    <w:lvl w:ilvl="0">
      <w:start w:val="1"/>
      <w:numFmt w:val="decimal"/>
      <w:lvlText w:val="%1"/>
      <w:lvlJc w:val="left"/>
      <w:pPr>
        <w:tabs>
          <w:tab w:val="num" w:pos="720"/>
        </w:tabs>
        <w:ind w:left="720" w:hanging="720"/>
      </w:pPr>
      <w:rPr>
        <w:rFonts w:hint="default"/>
      </w:rPr>
    </w:lvl>
    <w:lvl w:ilvl="1">
      <w:start w:val="1"/>
      <w:numFmt w:val="decimal"/>
      <w:pStyle w:val="2"/>
      <w:lvlText w:val="%1.%2"/>
      <w:lvlJc w:val="left"/>
      <w:pPr>
        <w:tabs>
          <w:tab w:val="num" w:pos="1080"/>
        </w:tabs>
        <w:ind w:left="108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520"/>
        </w:tabs>
        <w:ind w:left="2520" w:hanging="2520"/>
      </w:pPr>
      <w:rPr>
        <w:rFonts w:hint="default"/>
      </w:rPr>
    </w:lvl>
    <w:lvl w:ilvl="8">
      <w:start w:val="1"/>
      <w:numFmt w:val="decimal"/>
      <w:lvlText w:val="%1.%2.%3.%4.%5.%6.%7.%8.%9"/>
      <w:lvlJc w:val="left"/>
      <w:pPr>
        <w:tabs>
          <w:tab w:val="num" w:pos="2880"/>
        </w:tabs>
        <w:ind w:left="2880" w:hanging="2880"/>
      </w:pPr>
      <w:rPr>
        <w:rFonts w:hint="default"/>
      </w:rPr>
    </w:lvl>
  </w:abstractNum>
  <w:abstractNum w:abstractNumId="22" w15:restartNumberingAfterBreak="0">
    <w:nsid w:val="07742FBD"/>
    <w:multiLevelType w:val="hybridMultilevel"/>
    <w:tmpl w:val="55A62876"/>
    <w:lvl w:ilvl="0" w:tplc="1009000F">
      <w:start w:val="1"/>
      <w:numFmt w:val="bullet"/>
      <w:pStyle w:val="Style11"/>
      <w:lvlText w:val=""/>
      <w:lvlJc w:val="left"/>
      <w:pPr>
        <w:ind w:left="1080" w:hanging="360"/>
      </w:pPr>
      <w:rPr>
        <w:rFonts w:ascii="Wingdings" w:hAnsi="Wingdings" w:hint="default"/>
      </w:rPr>
    </w:lvl>
    <w:lvl w:ilvl="1" w:tplc="10090019" w:tentative="1">
      <w:start w:val="1"/>
      <w:numFmt w:val="bullet"/>
      <w:lvlText w:val="o"/>
      <w:lvlJc w:val="left"/>
      <w:pPr>
        <w:ind w:left="1800" w:hanging="360"/>
      </w:pPr>
      <w:rPr>
        <w:rFonts w:ascii="Courier New" w:hAnsi="Courier New" w:hint="default"/>
      </w:rPr>
    </w:lvl>
    <w:lvl w:ilvl="2" w:tplc="1009001B" w:tentative="1">
      <w:start w:val="1"/>
      <w:numFmt w:val="bullet"/>
      <w:lvlText w:val=""/>
      <w:lvlJc w:val="left"/>
      <w:pPr>
        <w:ind w:left="2520" w:hanging="360"/>
      </w:pPr>
      <w:rPr>
        <w:rFonts w:ascii="Wingdings" w:hAnsi="Wingdings" w:hint="default"/>
      </w:rPr>
    </w:lvl>
    <w:lvl w:ilvl="3" w:tplc="1009000F" w:tentative="1">
      <w:start w:val="1"/>
      <w:numFmt w:val="bullet"/>
      <w:lvlText w:val=""/>
      <w:lvlJc w:val="left"/>
      <w:pPr>
        <w:ind w:left="3240" w:hanging="360"/>
      </w:pPr>
      <w:rPr>
        <w:rFonts w:ascii="Symbol" w:hAnsi="Symbol" w:hint="default"/>
      </w:rPr>
    </w:lvl>
    <w:lvl w:ilvl="4" w:tplc="10090019" w:tentative="1">
      <w:start w:val="1"/>
      <w:numFmt w:val="bullet"/>
      <w:lvlText w:val="o"/>
      <w:lvlJc w:val="left"/>
      <w:pPr>
        <w:ind w:left="3960" w:hanging="360"/>
      </w:pPr>
      <w:rPr>
        <w:rFonts w:ascii="Courier New" w:hAnsi="Courier New" w:hint="default"/>
      </w:rPr>
    </w:lvl>
    <w:lvl w:ilvl="5" w:tplc="1009001B" w:tentative="1">
      <w:start w:val="1"/>
      <w:numFmt w:val="bullet"/>
      <w:lvlText w:val=""/>
      <w:lvlJc w:val="left"/>
      <w:pPr>
        <w:ind w:left="4680" w:hanging="360"/>
      </w:pPr>
      <w:rPr>
        <w:rFonts w:ascii="Wingdings" w:hAnsi="Wingdings" w:hint="default"/>
      </w:rPr>
    </w:lvl>
    <w:lvl w:ilvl="6" w:tplc="1009000F" w:tentative="1">
      <w:start w:val="1"/>
      <w:numFmt w:val="bullet"/>
      <w:lvlText w:val=""/>
      <w:lvlJc w:val="left"/>
      <w:pPr>
        <w:ind w:left="5400" w:hanging="360"/>
      </w:pPr>
      <w:rPr>
        <w:rFonts w:ascii="Symbol" w:hAnsi="Symbol" w:hint="default"/>
      </w:rPr>
    </w:lvl>
    <w:lvl w:ilvl="7" w:tplc="10090019" w:tentative="1">
      <w:start w:val="1"/>
      <w:numFmt w:val="bullet"/>
      <w:lvlText w:val="o"/>
      <w:lvlJc w:val="left"/>
      <w:pPr>
        <w:ind w:left="6120" w:hanging="360"/>
      </w:pPr>
      <w:rPr>
        <w:rFonts w:ascii="Courier New" w:hAnsi="Courier New" w:hint="default"/>
      </w:rPr>
    </w:lvl>
    <w:lvl w:ilvl="8" w:tplc="1009001B" w:tentative="1">
      <w:start w:val="1"/>
      <w:numFmt w:val="bullet"/>
      <w:lvlText w:val=""/>
      <w:lvlJc w:val="left"/>
      <w:pPr>
        <w:ind w:left="6840" w:hanging="360"/>
      </w:pPr>
      <w:rPr>
        <w:rFonts w:ascii="Wingdings" w:hAnsi="Wingdings" w:hint="default"/>
      </w:rPr>
    </w:lvl>
  </w:abstractNum>
  <w:abstractNum w:abstractNumId="23" w15:restartNumberingAfterBreak="0">
    <w:nsid w:val="081B3162"/>
    <w:multiLevelType w:val="multilevel"/>
    <w:tmpl w:val="10B437C0"/>
    <w:lvl w:ilvl="0">
      <w:start w:val="1"/>
      <w:numFmt w:val="bullet"/>
      <w:pStyle w:val="TDT-MultilevelBullet"/>
      <w:lvlText w:val=""/>
      <w:lvlJc w:val="left"/>
      <w:pPr>
        <w:tabs>
          <w:tab w:val="num" w:pos="851"/>
        </w:tabs>
        <w:ind w:left="851" w:hanging="284"/>
      </w:pPr>
      <w:rPr>
        <w:rFonts w:ascii="Symbol" w:hAnsi="Symbol" w:hint="default"/>
      </w:rPr>
    </w:lvl>
    <w:lvl w:ilvl="1">
      <w:start w:val="1"/>
      <w:numFmt w:val="bullet"/>
      <w:lvlText w:val="o"/>
      <w:lvlJc w:val="left"/>
      <w:pPr>
        <w:ind w:left="1701" w:hanging="567"/>
      </w:pPr>
      <w:rPr>
        <w:rFonts w:ascii="Courier New" w:hAnsi="Courier New" w:hint="default"/>
      </w:rPr>
    </w:lvl>
    <w:lvl w:ilvl="2">
      <w:start w:val="1"/>
      <w:numFmt w:val="bullet"/>
      <w:lvlText w:val=""/>
      <w:lvlJc w:val="left"/>
      <w:pPr>
        <w:ind w:left="2268" w:hanging="567"/>
      </w:pPr>
      <w:rPr>
        <w:rFonts w:ascii="Wingdings" w:hAnsi="Wingdings" w:hint="default"/>
      </w:rPr>
    </w:lvl>
    <w:lvl w:ilvl="3">
      <w:start w:val="1"/>
      <w:numFmt w:val="bullet"/>
      <w:lvlText w:val=""/>
      <w:lvlJc w:val="left"/>
      <w:pPr>
        <w:ind w:left="2835" w:hanging="567"/>
      </w:pPr>
      <w:rPr>
        <w:rFonts w:ascii="Symbol" w:hAnsi="Symbol" w:hint="default"/>
      </w:rPr>
    </w:lvl>
    <w:lvl w:ilvl="4">
      <w:start w:val="1"/>
      <w:numFmt w:val="bullet"/>
      <w:lvlText w:val=""/>
      <w:lvlJc w:val="left"/>
      <w:pPr>
        <w:ind w:left="3402" w:hanging="567"/>
      </w:pPr>
      <w:rPr>
        <w:rFonts w:ascii="Symbol" w:hAnsi="Symbol" w:hint="default"/>
      </w:rPr>
    </w:lvl>
    <w:lvl w:ilvl="5">
      <w:start w:val="1"/>
      <w:numFmt w:val="lowerRoman"/>
      <w:lvlText w:val="(%6)"/>
      <w:lvlJc w:val="left"/>
      <w:pPr>
        <w:ind w:left="3969" w:hanging="567"/>
      </w:pPr>
      <w:rPr>
        <w:rFonts w:hint="default"/>
      </w:rPr>
    </w:lvl>
    <w:lvl w:ilvl="6">
      <w:start w:val="1"/>
      <w:numFmt w:val="decimal"/>
      <w:lvlText w:val="%7."/>
      <w:lvlJc w:val="left"/>
      <w:pPr>
        <w:ind w:left="4536" w:hanging="567"/>
      </w:pPr>
      <w:rPr>
        <w:rFonts w:hint="default"/>
      </w:rPr>
    </w:lvl>
    <w:lvl w:ilvl="7">
      <w:start w:val="1"/>
      <w:numFmt w:val="lowerLetter"/>
      <w:lvlText w:val="%8."/>
      <w:lvlJc w:val="left"/>
      <w:pPr>
        <w:ind w:left="5103" w:hanging="567"/>
      </w:pPr>
      <w:rPr>
        <w:rFonts w:hint="default"/>
      </w:rPr>
    </w:lvl>
    <w:lvl w:ilvl="8">
      <w:start w:val="1"/>
      <w:numFmt w:val="lowerRoman"/>
      <w:lvlText w:val="%9."/>
      <w:lvlJc w:val="left"/>
      <w:pPr>
        <w:ind w:left="5670" w:hanging="567"/>
      </w:pPr>
      <w:rPr>
        <w:rFonts w:hint="default"/>
      </w:rPr>
    </w:lvl>
  </w:abstractNum>
  <w:abstractNum w:abstractNumId="24" w15:restartNumberingAfterBreak="0">
    <w:nsid w:val="0A3665FB"/>
    <w:multiLevelType w:val="hybridMultilevel"/>
    <w:tmpl w:val="025825A0"/>
    <w:lvl w:ilvl="0" w:tplc="F53E0AF6">
      <w:start w:val="1"/>
      <w:numFmt w:val="bullet"/>
      <w:pStyle w:val="gacon"/>
      <w:lvlText w:val=""/>
      <w:lvlJc w:val="left"/>
      <w:pPr>
        <w:tabs>
          <w:tab w:val="num" w:pos="397"/>
        </w:tabs>
        <w:ind w:left="397" w:hanging="397"/>
      </w:pPr>
      <w:rPr>
        <w:rFonts w:ascii="Wingdings" w:hAnsi="Wingdings" w:hint="default"/>
        <w:b w:val="0"/>
        <w:i w:val="0"/>
        <w:sz w:val="22"/>
      </w:rPr>
    </w:lvl>
    <w:lvl w:ilvl="1" w:tplc="04090001">
      <w:start w:val="1"/>
      <w:numFmt w:val="bullet"/>
      <w:lvlText w:val="o"/>
      <w:lvlJc w:val="left"/>
      <w:pPr>
        <w:tabs>
          <w:tab w:val="num" w:pos="1440"/>
        </w:tabs>
        <w:ind w:left="1440" w:hanging="360"/>
      </w:pPr>
      <w:rPr>
        <w:rFonts w:ascii="Courier New" w:hAnsi="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A3E1F04"/>
    <w:multiLevelType w:val="hybridMultilevel"/>
    <w:tmpl w:val="08F63B3A"/>
    <w:lvl w:ilvl="0" w:tplc="C76E7660">
      <w:start w:val="1"/>
      <w:numFmt w:val="bullet"/>
      <w:pStyle w:val="Note1"/>
      <w:lvlText w:val=""/>
      <w:lvlJc w:val="left"/>
      <w:pPr>
        <w:tabs>
          <w:tab w:val="num" w:pos="1080"/>
        </w:tabs>
        <w:ind w:left="1080" w:hanging="360"/>
      </w:pPr>
      <w:rPr>
        <w:rFonts w:ascii="Symbol" w:hAnsi="Symbol" w:hint="default"/>
      </w:rPr>
    </w:lvl>
    <w:lvl w:ilvl="1" w:tplc="C6589324" w:tentative="1">
      <w:start w:val="1"/>
      <w:numFmt w:val="bullet"/>
      <w:lvlText w:val="o"/>
      <w:lvlJc w:val="left"/>
      <w:pPr>
        <w:tabs>
          <w:tab w:val="num" w:pos="1800"/>
        </w:tabs>
        <w:ind w:left="1800" w:hanging="360"/>
      </w:pPr>
      <w:rPr>
        <w:rFonts w:ascii="Courier New" w:hAnsi="Courier New" w:cs="Courier New" w:hint="default"/>
      </w:rPr>
    </w:lvl>
    <w:lvl w:ilvl="2" w:tplc="368CF35E" w:tentative="1">
      <w:start w:val="1"/>
      <w:numFmt w:val="bullet"/>
      <w:lvlText w:val=""/>
      <w:lvlJc w:val="left"/>
      <w:pPr>
        <w:tabs>
          <w:tab w:val="num" w:pos="2520"/>
        </w:tabs>
        <w:ind w:left="2520" w:hanging="360"/>
      </w:pPr>
      <w:rPr>
        <w:rFonts w:ascii="Wingdings" w:hAnsi="Wingdings" w:hint="default"/>
      </w:rPr>
    </w:lvl>
    <w:lvl w:ilvl="3" w:tplc="E580FF08" w:tentative="1">
      <w:start w:val="1"/>
      <w:numFmt w:val="bullet"/>
      <w:lvlText w:val=""/>
      <w:lvlJc w:val="left"/>
      <w:pPr>
        <w:tabs>
          <w:tab w:val="num" w:pos="3240"/>
        </w:tabs>
        <w:ind w:left="3240" w:hanging="360"/>
      </w:pPr>
      <w:rPr>
        <w:rFonts w:ascii="Symbol" w:hAnsi="Symbol" w:hint="default"/>
      </w:rPr>
    </w:lvl>
    <w:lvl w:ilvl="4" w:tplc="729C2700" w:tentative="1">
      <w:start w:val="1"/>
      <w:numFmt w:val="bullet"/>
      <w:lvlText w:val="o"/>
      <w:lvlJc w:val="left"/>
      <w:pPr>
        <w:tabs>
          <w:tab w:val="num" w:pos="3960"/>
        </w:tabs>
        <w:ind w:left="3960" w:hanging="360"/>
      </w:pPr>
      <w:rPr>
        <w:rFonts w:ascii="Courier New" w:hAnsi="Courier New" w:cs="Courier New" w:hint="default"/>
      </w:rPr>
    </w:lvl>
    <w:lvl w:ilvl="5" w:tplc="74CA08F4" w:tentative="1">
      <w:start w:val="1"/>
      <w:numFmt w:val="bullet"/>
      <w:lvlText w:val=""/>
      <w:lvlJc w:val="left"/>
      <w:pPr>
        <w:tabs>
          <w:tab w:val="num" w:pos="4680"/>
        </w:tabs>
        <w:ind w:left="4680" w:hanging="360"/>
      </w:pPr>
      <w:rPr>
        <w:rFonts w:ascii="Wingdings" w:hAnsi="Wingdings" w:hint="default"/>
      </w:rPr>
    </w:lvl>
    <w:lvl w:ilvl="6" w:tplc="F07C6A2A" w:tentative="1">
      <w:start w:val="1"/>
      <w:numFmt w:val="bullet"/>
      <w:lvlText w:val=""/>
      <w:lvlJc w:val="left"/>
      <w:pPr>
        <w:tabs>
          <w:tab w:val="num" w:pos="5400"/>
        </w:tabs>
        <w:ind w:left="5400" w:hanging="360"/>
      </w:pPr>
      <w:rPr>
        <w:rFonts w:ascii="Symbol" w:hAnsi="Symbol" w:hint="default"/>
      </w:rPr>
    </w:lvl>
    <w:lvl w:ilvl="7" w:tplc="3C1EC954" w:tentative="1">
      <w:start w:val="1"/>
      <w:numFmt w:val="bullet"/>
      <w:lvlText w:val="o"/>
      <w:lvlJc w:val="left"/>
      <w:pPr>
        <w:tabs>
          <w:tab w:val="num" w:pos="6120"/>
        </w:tabs>
        <w:ind w:left="6120" w:hanging="360"/>
      </w:pPr>
      <w:rPr>
        <w:rFonts w:ascii="Courier New" w:hAnsi="Courier New" w:cs="Courier New" w:hint="default"/>
      </w:rPr>
    </w:lvl>
    <w:lvl w:ilvl="8" w:tplc="284AFD22"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0A69181C"/>
    <w:multiLevelType w:val="hybridMultilevel"/>
    <w:tmpl w:val="E56E3E40"/>
    <w:styleLink w:val="Thi-bullet-11"/>
    <w:lvl w:ilvl="0" w:tplc="801E5F6E">
      <w:start w:val="1"/>
      <w:numFmt w:val="bullet"/>
      <w:pStyle w:val="Check"/>
      <w:lvlText w:val=""/>
      <w:lvlJc w:val="left"/>
      <w:pPr>
        <w:tabs>
          <w:tab w:val="num" w:pos="1440"/>
        </w:tabs>
        <w:ind w:left="1440" w:hanging="360"/>
      </w:pPr>
      <w:rPr>
        <w:rFonts w:ascii="Wingdings" w:hAnsi="Wingdings" w:hint="default"/>
      </w:rPr>
    </w:lvl>
    <w:lvl w:ilvl="1" w:tplc="04090003">
      <w:start w:val="16"/>
      <w:numFmt w:val="bullet"/>
      <w:lvlText w:val="-"/>
      <w:lvlJc w:val="left"/>
      <w:pPr>
        <w:tabs>
          <w:tab w:val="num" w:pos="2160"/>
        </w:tabs>
        <w:ind w:left="2160" w:hanging="360"/>
      </w:pPr>
      <w:rPr>
        <w:rFonts w:ascii="Times New Roman" w:eastAsia="Times New Roman" w:hAnsi="Times New Roman"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27" w15:restartNumberingAfterBreak="0">
    <w:nsid w:val="0AF03F65"/>
    <w:multiLevelType w:val="multilevel"/>
    <w:tmpl w:val="79262504"/>
    <w:lvl w:ilvl="0">
      <w:start w:val="1"/>
      <w:numFmt w:val="upperRoman"/>
      <w:suff w:val="space"/>
      <w:lvlText w:val="%1."/>
      <w:lvlJc w:val="left"/>
      <w:pPr>
        <w:ind w:left="0" w:firstLine="567"/>
      </w:pPr>
      <w:rPr>
        <w:rFonts w:hint="default"/>
      </w:rPr>
    </w:lvl>
    <w:lvl w:ilvl="1">
      <w:start w:val="1"/>
      <w:numFmt w:val="lowerLetter"/>
      <w:lvlText w:val="%2."/>
      <w:lvlJc w:val="left"/>
      <w:pPr>
        <w:ind w:left="0" w:firstLine="567"/>
      </w:pPr>
      <w:rPr>
        <w:rFonts w:hint="default"/>
      </w:rPr>
    </w:lvl>
    <w:lvl w:ilvl="2">
      <w:start w:val="1"/>
      <w:numFmt w:val="lowerRoman"/>
      <w:lvlText w:val="%3."/>
      <w:lvlJc w:val="right"/>
      <w:pPr>
        <w:ind w:left="0" w:firstLine="567"/>
      </w:pPr>
      <w:rPr>
        <w:rFonts w:hint="default"/>
      </w:rPr>
    </w:lvl>
    <w:lvl w:ilvl="3">
      <w:start w:val="1"/>
      <w:numFmt w:val="decimal"/>
      <w:suff w:val="space"/>
      <w:lvlText w:val="%4."/>
      <w:lvlJc w:val="left"/>
      <w:pPr>
        <w:ind w:left="0" w:firstLine="567"/>
      </w:pPr>
      <w:rPr>
        <w:rFonts w:hint="default"/>
      </w:rPr>
    </w:lvl>
    <w:lvl w:ilvl="4">
      <w:start w:val="1"/>
      <w:numFmt w:val="lowerLetter"/>
      <w:suff w:val="space"/>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28" w15:restartNumberingAfterBreak="0">
    <w:nsid w:val="0C0A0AB2"/>
    <w:multiLevelType w:val="hybridMultilevel"/>
    <w:tmpl w:val="D9F2D7A0"/>
    <w:lvl w:ilvl="0" w:tplc="A21A614E">
      <w:start w:val="1"/>
      <w:numFmt w:val="bullet"/>
      <w:pStyle w:val="Indent2"/>
      <w:lvlText w:val="+"/>
      <w:lvlJc w:val="left"/>
      <w:pPr>
        <w:ind w:left="1800" w:hanging="360"/>
      </w:pPr>
      <w:rPr>
        <w:rFonts w:ascii="Courier New" w:hAnsi="Courier New" w:hint="default"/>
      </w:rPr>
    </w:lvl>
    <w:lvl w:ilvl="1" w:tplc="E4AE7B82">
      <w:start w:val="1"/>
      <w:numFmt w:val="bullet"/>
      <w:lvlText w:val="o"/>
      <w:lvlJc w:val="left"/>
      <w:pPr>
        <w:ind w:left="3283" w:hanging="360"/>
      </w:pPr>
      <w:rPr>
        <w:rFonts w:ascii="Courier New" w:hAnsi="Courier New" w:cs="Courier New" w:hint="default"/>
      </w:rPr>
    </w:lvl>
    <w:lvl w:ilvl="2" w:tplc="042A0005">
      <w:start w:val="1"/>
      <w:numFmt w:val="bullet"/>
      <w:lvlText w:val=""/>
      <w:lvlJc w:val="left"/>
      <w:pPr>
        <w:ind w:left="4003" w:hanging="360"/>
      </w:pPr>
      <w:rPr>
        <w:rFonts w:ascii="Wingdings" w:hAnsi="Wingdings" w:hint="default"/>
      </w:rPr>
    </w:lvl>
    <w:lvl w:ilvl="3" w:tplc="042A0001" w:tentative="1">
      <w:start w:val="1"/>
      <w:numFmt w:val="bullet"/>
      <w:lvlText w:val=""/>
      <w:lvlJc w:val="left"/>
      <w:pPr>
        <w:ind w:left="4723" w:hanging="360"/>
      </w:pPr>
      <w:rPr>
        <w:rFonts w:ascii="Symbol" w:hAnsi="Symbol" w:hint="default"/>
      </w:rPr>
    </w:lvl>
    <w:lvl w:ilvl="4" w:tplc="042A0003" w:tentative="1">
      <w:start w:val="1"/>
      <w:numFmt w:val="bullet"/>
      <w:lvlText w:val="o"/>
      <w:lvlJc w:val="left"/>
      <w:pPr>
        <w:ind w:left="5443" w:hanging="360"/>
      </w:pPr>
      <w:rPr>
        <w:rFonts w:ascii="Courier New" w:hAnsi="Courier New" w:cs="Courier New" w:hint="default"/>
      </w:rPr>
    </w:lvl>
    <w:lvl w:ilvl="5" w:tplc="042A0005" w:tentative="1">
      <w:start w:val="1"/>
      <w:numFmt w:val="bullet"/>
      <w:lvlText w:val=""/>
      <w:lvlJc w:val="left"/>
      <w:pPr>
        <w:ind w:left="6163" w:hanging="360"/>
      </w:pPr>
      <w:rPr>
        <w:rFonts w:ascii="Wingdings" w:hAnsi="Wingdings" w:hint="default"/>
      </w:rPr>
    </w:lvl>
    <w:lvl w:ilvl="6" w:tplc="042A0001" w:tentative="1">
      <w:start w:val="1"/>
      <w:numFmt w:val="bullet"/>
      <w:lvlText w:val=""/>
      <w:lvlJc w:val="left"/>
      <w:pPr>
        <w:ind w:left="6883" w:hanging="360"/>
      </w:pPr>
      <w:rPr>
        <w:rFonts w:ascii="Symbol" w:hAnsi="Symbol" w:hint="default"/>
      </w:rPr>
    </w:lvl>
    <w:lvl w:ilvl="7" w:tplc="042A0003" w:tentative="1">
      <w:start w:val="1"/>
      <w:numFmt w:val="bullet"/>
      <w:lvlText w:val="o"/>
      <w:lvlJc w:val="left"/>
      <w:pPr>
        <w:ind w:left="7603" w:hanging="360"/>
      </w:pPr>
      <w:rPr>
        <w:rFonts w:ascii="Courier New" w:hAnsi="Courier New" w:cs="Courier New" w:hint="default"/>
      </w:rPr>
    </w:lvl>
    <w:lvl w:ilvl="8" w:tplc="042A0005" w:tentative="1">
      <w:start w:val="1"/>
      <w:numFmt w:val="bullet"/>
      <w:lvlText w:val=""/>
      <w:lvlJc w:val="left"/>
      <w:pPr>
        <w:ind w:left="8323" w:hanging="360"/>
      </w:pPr>
      <w:rPr>
        <w:rFonts w:ascii="Wingdings" w:hAnsi="Wingdings" w:hint="default"/>
      </w:rPr>
    </w:lvl>
  </w:abstractNum>
  <w:abstractNum w:abstractNumId="29" w15:restartNumberingAfterBreak="0">
    <w:nsid w:val="0C4F73E3"/>
    <w:multiLevelType w:val="hybridMultilevel"/>
    <w:tmpl w:val="22B4BE12"/>
    <w:lvl w:ilvl="0" w:tplc="FFFFFFFF">
      <w:start w:val="1"/>
      <w:numFmt w:val="decimal"/>
      <w:pStyle w:val="Figure-Caption"/>
      <w:lvlText w:val="Hình %1:"/>
      <w:lvlJc w:val="left"/>
      <w:pPr>
        <w:tabs>
          <w:tab w:val="num" w:pos="216"/>
        </w:tabs>
        <w:ind w:left="0" w:firstLine="0"/>
      </w:pPr>
      <w:rPr>
        <w:rFonts w:ascii="Arial Bold" w:hAnsi="Arial Bold" w:hint="default"/>
        <w:b/>
        <w:i/>
        <w:color w:val="808080"/>
        <w:sz w:val="22"/>
        <w:szCs w:val="22"/>
      </w:rPr>
    </w:lvl>
    <w:lvl w:ilvl="1" w:tplc="FFFFFFFF">
      <w:start w:val="1"/>
      <w:numFmt w:val="bullet"/>
      <w:lvlText w:val=""/>
      <w:lvlJc w:val="left"/>
      <w:pPr>
        <w:tabs>
          <w:tab w:val="num" w:pos="1440"/>
        </w:tabs>
        <w:ind w:left="1440" w:hanging="360"/>
      </w:pPr>
      <w:rPr>
        <w:rFonts w:ascii="Wingdings" w:hAnsi="Wingdings" w:hint="default"/>
        <w:b/>
        <w:i/>
        <w:color w:val="808080"/>
        <w:sz w:val="22"/>
        <w:szCs w:val="22"/>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0" w15:restartNumberingAfterBreak="0">
    <w:nsid w:val="0C862161"/>
    <w:multiLevelType w:val="hybridMultilevel"/>
    <w:tmpl w:val="7CE8333C"/>
    <w:lvl w:ilvl="0" w:tplc="0409000F">
      <w:start w:val="1"/>
      <w:numFmt w:val="bullet"/>
      <w:pStyle w:val="Bl-1Bullet1Char"/>
      <w:lvlText w:val=""/>
      <w:lvlJc w:val="left"/>
      <w:pPr>
        <w:tabs>
          <w:tab w:val="num" w:pos="1152"/>
        </w:tabs>
        <w:ind w:left="1152" w:hanging="432"/>
      </w:pPr>
      <w:rPr>
        <w:rFonts w:ascii="Symbol" w:hAnsi="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0D8858BC"/>
    <w:multiLevelType w:val="hybridMultilevel"/>
    <w:tmpl w:val="3098C122"/>
    <w:lvl w:ilvl="0" w:tplc="C2BC530C">
      <w:start w:val="1"/>
      <w:numFmt w:val="decimal"/>
      <w:pStyle w:val="Number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F667C51"/>
    <w:multiLevelType w:val="hybridMultilevel"/>
    <w:tmpl w:val="74CAD516"/>
    <w:lvl w:ilvl="0" w:tplc="969EA676">
      <w:start w:val="1"/>
      <w:numFmt w:val="bullet"/>
      <w:pStyle w:val="Bl-1Bullet1"/>
      <w:lvlText w:val=""/>
      <w:lvlJc w:val="left"/>
      <w:pPr>
        <w:tabs>
          <w:tab w:val="num" w:pos="1872"/>
        </w:tabs>
        <w:ind w:left="1872" w:hanging="432"/>
      </w:pPr>
      <w:rPr>
        <w:rFonts w:ascii="Symbol" w:hAnsi="Symbol" w:hint="default"/>
      </w:rPr>
    </w:lvl>
    <w:lvl w:ilvl="1" w:tplc="94C4D060">
      <w:start w:val="1"/>
      <w:numFmt w:val="bullet"/>
      <w:lvlText w:val="o"/>
      <w:lvlJc w:val="left"/>
      <w:pPr>
        <w:tabs>
          <w:tab w:val="num" w:pos="2160"/>
        </w:tabs>
        <w:ind w:left="2160" w:hanging="360"/>
      </w:pPr>
      <w:rPr>
        <w:rFonts w:ascii="Courier New" w:hAnsi="Courier New" w:hint="default"/>
      </w:rPr>
    </w:lvl>
    <w:lvl w:ilvl="2" w:tplc="79844BC4">
      <w:start w:val="1"/>
      <w:numFmt w:val="bullet"/>
      <w:lvlText w:val=""/>
      <w:lvlJc w:val="left"/>
      <w:pPr>
        <w:tabs>
          <w:tab w:val="num" w:pos="2880"/>
        </w:tabs>
        <w:ind w:left="2880" w:hanging="360"/>
      </w:pPr>
      <w:rPr>
        <w:rFonts w:ascii="Wingdings" w:hAnsi="Wingdings" w:hint="default"/>
      </w:rPr>
    </w:lvl>
    <w:lvl w:ilvl="3" w:tplc="30DCDF88">
      <w:start w:val="1"/>
      <w:numFmt w:val="bullet"/>
      <w:lvlText w:val=""/>
      <w:lvlJc w:val="left"/>
      <w:pPr>
        <w:tabs>
          <w:tab w:val="num" w:pos="3600"/>
        </w:tabs>
        <w:ind w:left="3600" w:hanging="360"/>
      </w:pPr>
      <w:rPr>
        <w:rFonts w:ascii="Symbol" w:hAnsi="Symbol" w:hint="default"/>
      </w:rPr>
    </w:lvl>
    <w:lvl w:ilvl="4" w:tplc="DF5EB648">
      <w:start w:val="1"/>
      <w:numFmt w:val="bullet"/>
      <w:lvlText w:val="o"/>
      <w:lvlJc w:val="left"/>
      <w:pPr>
        <w:tabs>
          <w:tab w:val="num" w:pos="4320"/>
        </w:tabs>
        <w:ind w:left="4320" w:hanging="360"/>
      </w:pPr>
      <w:rPr>
        <w:rFonts w:ascii="Courier New" w:hAnsi="Courier New" w:hint="default"/>
      </w:rPr>
    </w:lvl>
    <w:lvl w:ilvl="5" w:tplc="5798B6C8">
      <w:start w:val="1"/>
      <w:numFmt w:val="bullet"/>
      <w:lvlText w:val=""/>
      <w:lvlJc w:val="left"/>
      <w:pPr>
        <w:tabs>
          <w:tab w:val="num" w:pos="5040"/>
        </w:tabs>
        <w:ind w:left="5040" w:hanging="360"/>
      </w:pPr>
      <w:rPr>
        <w:rFonts w:ascii="Wingdings" w:hAnsi="Wingdings" w:hint="default"/>
      </w:rPr>
    </w:lvl>
    <w:lvl w:ilvl="6" w:tplc="8DCEA3C4">
      <w:start w:val="1"/>
      <w:numFmt w:val="bullet"/>
      <w:lvlText w:val=""/>
      <w:lvlJc w:val="left"/>
      <w:pPr>
        <w:tabs>
          <w:tab w:val="num" w:pos="5760"/>
        </w:tabs>
        <w:ind w:left="5760" w:hanging="360"/>
      </w:pPr>
      <w:rPr>
        <w:rFonts w:ascii="Symbol" w:hAnsi="Symbol" w:hint="default"/>
      </w:rPr>
    </w:lvl>
    <w:lvl w:ilvl="7" w:tplc="094C1E7A">
      <w:start w:val="1"/>
      <w:numFmt w:val="bullet"/>
      <w:lvlText w:val="o"/>
      <w:lvlJc w:val="left"/>
      <w:pPr>
        <w:tabs>
          <w:tab w:val="num" w:pos="6480"/>
        </w:tabs>
        <w:ind w:left="6480" w:hanging="360"/>
      </w:pPr>
      <w:rPr>
        <w:rFonts w:ascii="Courier New" w:hAnsi="Courier New" w:hint="default"/>
      </w:rPr>
    </w:lvl>
    <w:lvl w:ilvl="8" w:tplc="A4524BA2">
      <w:start w:val="1"/>
      <w:numFmt w:val="bullet"/>
      <w:lvlText w:val=""/>
      <w:lvlJc w:val="left"/>
      <w:pPr>
        <w:tabs>
          <w:tab w:val="num" w:pos="7200"/>
        </w:tabs>
        <w:ind w:left="7200" w:hanging="360"/>
      </w:pPr>
      <w:rPr>
        <w:rFonts w:ascii="Wingdings" w:hAnsi="Wingdings" w:hint="default"/>
      </w:rPr>
    </w:lvl>
  </w:abstractNum>
  <w:abstractNum w:abstractNumId="33" w15:restartNumberingAfterBreak="0">
    <w:nsid w:val="0F76481B"/>
    <w:multiLevelType w:val="hybridMultilevel"/>
    <w:tmpl w:val="97809134"/>
    <w:lvl w:ilvl="0" w:tplc="F22E9916">
      <w:start w:val="1"/>
      <w:numFmt w:val="bullet"/>
      <w:pStyle w:val="Indent4"/>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4" w15:restartNumberingAfterBreak="0">
    <w:nsid w:val="10096202"/>
    <w:multiLevelType w:val="multilevel"/>
    <w:tmpl w:val="C25CBA16"/>
    <w:lvl w:ilvl="0">
      <w:start w:val="1"/>
      <w:numFmt w:val="decimal"/>
      <w:pStyle w:val="ColumbusBulletPoint2"/>
      <w:lvlText w:val="%1."/>
      <w:lvlJc w:val="left"/>
      <w:pPr>
        <w:tabs>
          <w:tab w:val="num" w:pos="1344"/>
        </w:tabs>
        <w:ind w:left="1344" w:hanging="1344"/>
      </w:pPr>
      <w:rPr>
        <w:rFonts w:ascii="Helvetica" w:hAnsi="Helvetica" w:hint="default"/>
        <w:b/>
        <w:i w:val="0"/>
        <w:color w:val="006699"/>
      </w:rPr>
    </w:lvl>
    <w:lvl w:ilvl="1">
      <w:start w:val="1"/>
      <w:numFmt w:val="decimal"/>
      <w:pStyle w:val="ColumbusHeading1"/>
      <w:lvlText w:val="%1.%2"/>
      <w:lvlJc w:val="left"/>
      <w:pPr>
        <w:tabs>
          <w:tab w:val="num" w:pos="1344"/>
        </w:tabs>
        <w:ind w:left="1344" w:hanging="1344"/>
      </w:pPr>
      <w:rPr>
        <w:rFonts w:ascii="Helvetica" w:hAnsi="Helvetica" w:hint="default"/>
        <w:b/>
        <w:i w:val="0"/>
        <w:color w:val="006699"/>
      </w:rPr>
    </w:lvl>
    <w:lvl w:ilvl="2">
      <w:start w:val="1"/>
      <w:numFmt w:val="decimal"/>
      <w:pStyle w:val="ColumbusNormal"/>
      <w:lvlText w:val="%1.%2.%3"/>
      <w:lvlJc w:val="left"/>
      <w:pPr>
        <w:tabs>
          <w:tab w:val="num" w:pos="1344"/>
        </w:tabs>
        <w:ind w:left="1344" w:hanging="1344"/>
      </w:pPr>
      <w:rPr>
        <w:rFonts w:ascii="Helvetica" w:hAnsi="Helvetica" w:hint="default"/>
        <w:b/>
        <w:i w:val="0"/>
        <w:color w:val="006699"/>
      </w:rPr>
    </w:lvl>
    <w:lvl w:ilvl="3">
      <w:start w:val="1"/>
      <w:numFmt w:val="decimal"/>
      <w:lvlText w:val="%1.%2.%3.%4"/>
      <w:lvlJc w:val="left"/>
      <w:pPr>
        <w:tabs>
          <w:tab w:val="num" w:pos="1344"/>
        </w:tabs>
        <w:ind w:left="1344" w:hanging="1344"/>
      </w:pPr>
      <w:rPr>
        <w:rFonts w:ascii="Helvetica" w:hAnsi="Helvetica" w:hint="default"/>
        <w:b/>
        <w:i w:val="0"/>
        <w:color w:val="006699"/>
      </w:rPr>
    </w:lvl>
    <w:lvl w:ilvl="4">
      <w:start w:val="1"/>
      <w:numFmt w:val="decimal"/>
      <w:lvlText w:val="%1.%2.%3.%4.%5"/>
      <w:lvlJc w:val="left"/>
      <w:pPr>
        <w:tabs>
          <w:tab w:val="num" w:pos="1344"/>
        </w:tabs>
        <w:ind w:left="1344" w:hanging="1344"/>
      </w:pPr>
      <w:rPr>
        <w:rFonts w:ascii="Helvetica" w:hAnsi="Helvetica" w:hint="default"/>
        <w:b/>
        <w:i w:val="0"/>
        <w:color w:val="006699"/>
      </w:rPr>
    </w:lvl>
    <w:lvl w:ilvl="5">
      <w:start w:val="1"/>
      <w:numFmt w:val="decimal"/>
      <w:lvlText w:val="%1.%2.%3.%4.%5.%6"/>
      <w:lvlJc w:val="left"/>
      <w:pPr>
        <w:tabs>
          <w:tab w:val="num" w:pos="1800"/>
        </w:tabs>
        <w:ind w:left="720" w:hanging="720"/>
      </w:pPr>
      <w:rPr>
        <w:rFonts w:hint="default"/>
      </w:rPr>
    </w:lvl>
    <w:lvl w:ilvl="6">
      <w:start w:val="1"/>
      <w:numFmt w:val="decimal"/>
      <w:lvlText w:val="%1.%2.%3.%4.%5.%6.%7"/>
      <w:lvlJc w:val="left"/>
      <w:pPr>
        <w:tabs>
          <w:tab w:val="num" w:pos="720"/>
        </w:tabs>
        <w:ind w:left="720" w:firstLine="0"/>
      </w:pPr>
      <w:rPr>
        <w:rFonts w:hint="default"/>
      </w:rPr>
    </w:lvl>
    <w:lvl w:ilvl="7">
      <w:start w:val="1"/>
      <w:numFmt w:val="decimal"/>
      <w:lvlText w:val="%1.%2.%3.%4.%5.%6.%7.%8"/>
      <w:lvlJc w:val="left"/>
      <w:pPr>
        <w:tabs>
          <w:tab w:val="num" w:pos="720"/>
        </w:tabs>
        <w:ind w:left="720" w:firstLine="0"/>
      </w:pPr>
      <w:rPr>
        <w:rFonts w:hint="default"/>
      </w:rPr>
    </w:lvl>
    <w:lvl w:ilvl="8">
      <w:start w:val="1"/>
      <w:numFmt w:val="decimal"/>
      <w:lvlText w:val="%1.%2.%3.%4.%5.%6.%7.%8.%9"/>
      <w:lvlJc w:val="left"/>
      <w:pPr>
        <w:tabs>
          <w:tab w:val="num" w:pos="720"/>
        </w:tabs>
        <w:ind w:left="720" w:firstLine="0"/>
      </w:pPr>
      <w:rPr>
        <w:rFonts w:hint="default"/>
      </w:rPr>
    </w:lvl>
  </w:abstractNum>
  <w:abstractNum w:abstractNumId="35" w15:restartNumberingAfterBreak="0">
    <w:nsid w:val="105E1544"/>
    <w:multiLevelType w:val="multilevel"/>
    <w:tmpl w:val="A51A7426"/>
    <w:lvl w:ilvl="0">
      <w:start w:val="1"/>
      <w:numFmt w:val="upperRoman"/>
      <w:pStyle w:val="NOIDUNG"/>
      <w:suff w:val="space"/>
      <w:lvlText w:val="PHẦN %1 : "/>
      <w:lvlJc w:val="center"/>
      <w:pPr>
        <w:ind w:left="-288" w:firstLine="288"/>
      </w:pPr>
      <w:rPr>
        <w:rFonts w:hint="default"/>
      </w:rPr>
    </w:lvl>
    <w:lvl w:ilvl="1">
      <w:start w:val="1"/>
      <w:numFmt w:val="upperRoman"/>
      <w:suff w:val="space"/>
      <w:lvlText w:val="CHƯƠNG %2"/>
      <w:lvlJc w:val="center"/>
      <w:pPr>
        <w:ind w:left="432" w:hanging="360"/>
      </w:pPr>
      <w:rPr>
        <w:rFonts w:hint="default"/>
      </w:rPr>
    </w:lvl>
    <w:lvl w:ilvl="2">
      <w:start w:val="1"/>
      <w:numFmt w:val="upperLetter"/>
      <w:lvlText w:val="%3 : "/>
      <w:lvlJc w:val="center"/>
      <w:pPr>
        <w:tabs>
          <w:tab w:val="num" w:pos="792"/>
        </w:tabs>
        <w:ind w:left="792" w:hanging="360"/>
      </w:pPr>
      <w:rPr>
        <w:rFonts w:hint="default"/>
      </w:rPr>
    </w:lvl>
    <w:lvl w:ilvl="3">
      <w:start w:val="1"/>
      <w:numFmt w:val="decimal"/>
      <w:suff w:val="space"/>
      <w:lvlText w:val="Mục %4."/>
      <w:lvlJc w:val="left"/>
      <w:pPr>
        <w:ind w:left="0" w:firstLine="0"/>
      </w:pPr>
      <w:rPr>
        <w:rFonts w:hint="default"/>
      </w:rPr>
    </w:lvl>
    <w:lvl w:ilvl="4">
      <w:start w:val="1"/>
      <w:numFmt w:val="decimal"/>
      <w:lvlText w:val="%5."/>
      <w:lvlJc w:val="left"/>
      <w:pPr>
        <w:tabs>
          <w:tab w:val="num" w:pos="567"/>
        </w:tabs>
        <w:ind w:left="567" w:hanging="567"/>
      </w:pPr>
      <w:rPr>
        <w:rFonts w:ascii="Times New Roman Bold" w:hAnsi="Times New Roman Bold" w:hint="default"/>
        <w:b/>
        <w:i w:val="0"/>
        <w:color w:val="000000"/>
        <w:sz w:val="28"/>
      </w:rPr>
    </w:lvl>
    <w:lvl w:ilvl="5">
      <w:start w:val="1"/>
      <w:numFmt w:val="lowerRoman"/>
      <w:lvlText w:val="(%6)"/>
      <w:lvlJc w:val="left"/>
      <w:pPr>
        <w:tabs>
          <w:tab w:val="num" w:pos="1872"/>
        </w:tabs>
        <w:ind w:left="1872" w:hanging="360"/>
      </w:pPr>
      <w:rPr>
        <w:rFonts w:hint="default"/>
      </w:rPr>
    </w:lvl>
    <w:lvl w:ilvl="6">
      <w:start w:val="1"/>
      <w:numFmt w:val="decimal"/>
      <w:lvlText w:val="%7."/>
      <w:lvlJc w:val="left"/>
      <w:pPr>
        <w:tabs>
          <w:tab w:val="num" w:pos="2232"/>
        </w:tabs>
        <w:ind w:left="2232" w:hanging="360"/>
      </w:pPr>
      <w:rPr>
        <w:rFonts w:hint="default"/>
      </w:rPr>
    </w:lvl>
    <w:lvl w:ilvl="7">
      <w:start w:val="1"/>
      <w:numFmt w:val="lowerLetter"/>
      <w:lvlText w:val="%8."/>
      <w:lvlJc w:val="left"/>
      <w:pPr>
        <w:tabs>
          <w:tab w:val="num" w:pos="2592"/>
        </w:tabs>
        <w:ind w:left="2592" w:hanging="360"/>
      </w:pPr>
      <w:rPr>
        <w:rFonts w:hint="default"/>
      </w:rPr>
    </w:lvl>
    <w:lvl w:ilvl="8">
      <w:start w:val="1"/>
      <w:numFmt w:val="lowerRoman"/>
      <w:lvlText w:val="%9."/>
      <w:lvlJc w:val="left"/>
      <w:pPr>
        <w:tabs>
          <w:tab w:val="num" w:pos="2952"/>
        </w:tabs>
        <w:ind w:left="2952" w:hanging="360"/>
      </w:pPr>
      <w:rPr>
        <w:rFonts w:hint="default"/>
      </w:rPr>
    </w:lvl>
  </w:abstractNum>
  <w:abstractNum w:abstractNumId="36" w15:restartNumberingAfterBreak="0">
    <w:nsid w:val="108875C5"/>
    <w:multiLevelType w:val="hybridMultilevel"/>
    <w:tmpl w:val="067C36A0"/>
    <w:lvl w:ilvl="0" w:tplc="29F89976">
      <w:start w:val="1"/>
      <w:numFmt w:val="bullet"/>
      <w:pStyle w:val="cham1"/>
      <w:lvlText w:val=""/>
      <w:lvlJc w:val="left"/>
      <w:pPr>
        <w:tabs>
          <w:tab w:val="num" w:pos="2664"/>
        </w:tabs>
        <w:ind w:left="2534" w:hanging="230"/>
      </w:pPr>
      <w:rPr>
        <w:rFonts w:ascii="Symbol" w:hAnsi="Symbol" w:cs="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cs="Wingdings" w:hint="default"/>
      </w:rPr>
    </w:lvl>
    <w:lvl w:ilvl="3" w:tplc="0409000F">
      <w:start w:val="1"/>
      <w:numFmt w:val="bullet"/>
      <w:lvlText w:val=""/>
      <w:lvlJc w:val="left"/>
      <w:pPr>
        <w:tabs>
          <w:tab w:val="num" w:pos="2880"/>
        </w:tabs>
        <w:ind w:left="2880" w:hanging="360"/>
      </w:pPr>
      <w:rPr>
        <w:rFonts w:ascii="Symbol" w:hAnsi="Symbol" w:cs="Symbol"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cs="Wingdings" w:hint="default"/>
      </w:rPr>
    </w:lvl>
    <w:lvl w:ilvl="6" w:tplc="0409000F">
      <w:start w:val="1"/>
      <w:numFmt w:val="bullet"/>
      <w:lvlText w:val=""/>
      <w:lvlJc w:val="left"/>
      <w:pPr>
        <w:tabs>
          <w:tab w:val="num" w:pos="5040"/>
        </w:tabs>
        <w:ind w:left="5040" w:hanging="360"/>
      </w:pPr>
      <w:rPr>
        <w:rFonts w:ascii="Symbol" w:hAnsi="Symbol" w:cs="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cs="Wingdings" w:hint="default"/>
      </w:rPr>
    </w:lvl>
  </w:abstractNum>
  <w:abstractNum w:abstractNumId="37" w15:restartNumberingAfterBreak="0">
    <w:nsid w:val="10F07B09"/>
    <w:multiLevelType w:val="hybridMultilevel"/>
    <w:tmpl w:val="207A4582"/>
    <w:lvl w:ilvl="0" w:tplc="15B05A2E">
      <w:start w:val="1"/>
      <w:numFmt w:val="bullet"/>
      <w:pStyle w:val="Bullet1-CR"/>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110A5A4E"/>
    <w:multiLevelType w:val="hybridMultilevel"/>
    <w:tmpl w:val="E1B68316"/>
    <w:lvl w:ilvl="0" w:tplc="95F2D14E">
      <w:start w:val="1"/>
      <w:numFmt w:val="bullet"/>
      <w:pStyle w:val="bulleted2"/>
      <w:lvlText w:val=""/>
      <w:lvlJc w:val="left"/>
      <w:pPr>
        <w:tabs>
          <w:tab w:val="num" w:pos="1800"/>
        </w:tabs>
        <w:ind w:left="1800" w:hanging="360"/>
      </w:pPr>
      <w:rPr>
        <w:rFonts w:ascii="Symbol" w:hAnsi="Symbol" w:hint="default"/>
        <w:color w:val="auto"/>
        <w:sz w:val="22"/>
      </w:rPr>
    </w:lvl>
    <w:lvl w:ilvl="1" w:tplc="5C209B7C">
      <w:start w:val="1"/>
      <w:numFmt w:val="bullet"/>
      <w:lvlText w:val=""/>
      <w:lvlJc w:val="left"/>
      <w:pPr>
        <w:tabs>
          <w:tab w:val="num" w:pos="2520"/>
        </w:tabs>
        <w:ind w:left="2443" w:hanging="283"/>
      </w:pPr>
      <w:rPr>
        <w:rFonts w:ascii="Wingdings" w:hAnsi="Wingdings" w:hint="default"/>
      </w:rPr>
    </w:lvl>
    <w:lvl w:ilvl="2" w:tplc="75C6BB06">
      <w:start w:val="1"/>
      <w:numFmt w:val="decimal"/>
      <w:lvlText w:val="%3."/>
      <w:lvlJc w:val="left"/>
      <w:pPr>
        <w:tabs>
          <w:tab w:val="num" w:pos="2160"/>
        </w:tabs>
        <w:ind w:left="2160" w:hanging="360"/>
      </w:pPr>
      <w:rPr>
        <w:rFonts w:cs="Times New Roman"/>
      </w:rPr>
    </w:lvl>
    <w:lvl w:ilvl="3" w:tplc="8110A540">
      <w:start w:val="1"/>
      <w:numFmt w:val="decimal"/>
      <w:lvlText w:val="%4."/>
      <w:lvlJc w:val="left"/>
      <w:pPr>
        <w:tabs>
          <w:tab w:val="num" w:pos="2880"/>
        </w:tabs>
        <w:ind w:left="2880" w:hanging="360"/>
      </w:pPr>
      <w:rPr>
        <w:rFonts w:cs="Times New Roman"/>
      </w:rPr>
    </w:lvl>
    <w:lvl w:ilvl="4" w:tplc="3BC8EBD4">
      <w:start w:val="1"/>
      <w:numFmt w:val="decimal"/>
      <w:lvlText w:val="%5."/>
      <w:lvlJc w:val="left"/>
      <w:pPr>
        <w:tabs>
          <w:tab w:val="num" w:pos="3600"/>
        </w:tabs>
        <w:ind w:left="3600" w:hanging="360"/>
      </w:pPr>
      <w:rPr>
        <w:rFonts w:cs="Times New Roman"/>
      </w:rPr>
    </w:lvl>
    <w:lvl w:ilvl="5" w:tplc="EA16F764">
      <w:start w:val="1"/>
      <w:numFmt w:val="decimal"/>
      <w:lvlText w:val="%6."/>
      <w:lvlJc w:val="left"/>
      <w:pPr>
        <w:tabs>
          <w:tab w:val="num" w:pos="4320"/>
        </w:tabs>
        <w:ind w:left="4320" w:hanging="360"/>
      </w:pPr>
      <w:rPr>
        <w:rFonts w:cs="Times New Roman"/>
      </w:rPr>
    </w:lvl>
    <w:lvl w:ilvl="6" w:tplc="3A6002B0">
      <w:start w:val="1"/>
      <w:numFmt w:val="decimal"/>
      <w:lvlText w:val="%7."/>
      <w:lvlJc w:val="left"/>
      <w:pPr>
        <w:tabs>
          <w:tab w:val="num" w:pos="5040"/>
        </w:tabs>
        <w:ind w:left="5040" w:hanging="360"/>
      </w:pPr>
      <w:rPr>
        <w:rFonts w:cs="Times New Roman"/>
      </w:rPr>
    </w:lvl>
    <w:lvl w:ilvl="7" w:tplc="67FCA3EA">
      <w:start w:val="1"/>
      <w:numFmt w:val="decimal"/>
      <w:lvlText w:val="%8."/>
      <w:lvlJc w:val="left"/>
      <w:pPr>
        <w:tabs>
          <w:tab w:val="num" w:pos="5760"/>
        </w:tabs>
        <w:ind w:left="5760" w:hanging="360"/>
      </w:pPr>
      <w:rPr>
        <w:rFonts w:cs="Times New Roman"/>
      </w:rPr>
    </w:lvl>
    <w:lvl w:ilvl="8" w:tplc="D57A6BFC">
      <w:start w:val="1"/>
      <w:numFmt w:val="decimal"/>
      <w:lvlText w:val="%9."/>
      <w:lvlJc w:val="left"/>
      <w:pPr>
        <w:tabs>
          <w:tab w:val="num" w:pos="6480"/>
        </w:tabs>
        <w:ind w:left="6480" w:hanging="360"/>
      </w:pPr>
      <w:rPr>
        <w:rFonts w:cs="Times New Roman"/>
      </w:rPr>
    </w:lvl>
  </w:abstractNum>
  <w:abstractNum w:abstractNumId="39" w15:restartNumberingAfterBreak="0">
    <w:nsid w:val="11A4664F"/>
    <w:multiLevelType w:val="hybridMultilevel"/>
    <w:tmpl w:val="FF82B52A"/>
    <w:lvl w:ilvl="0" w:tplc="55342126">
      <w:start w:val="1"/>
      <w:numFmt w:val="decimal"/>
      <w:pStyle w:val="Style20"/>
      <w:lvlText w:val="3.3.2.%1"/>
      <w:lvlJc w:val="left"/>
      <w:pPr>
        <w:ind w:left="720" w:hanging="360"/>
      </w:pPr>
      <w:rPr>
        <w:rFonts w:hint="default"/>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40" w15:restartNumberingAfterBreak="0">
    <w:nsid w:val="11B74AEF"/>
    <w:multiLevelType w:val="hybridMultilevel"/>
    <w:tmpl w:val="0818E112"/>
    <w:lvl w:ilvl="0" w:tplc="FFFFFFFF">
      <w:start w:val="1"/>
      <w:numFmt w:val="bullet"/>
      <w:pStyle w:val="VSISection4Step"/>
      <w:lvlText w:val=""/>
      <w:lvlJc w:val="left"/>
      <w:pPr>
        <w:ind w:left="720" w:hanging="360"/>
      </w:pPr>
      <w:rPr>
        <w:rFonts w:ascii="Symbol" w:hAnsi="Symbol" w:cs="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cs="Wingdings" w:hint="default"/>
      </w:rPr>
    </w:lvl>
    <w:lvl w:ilvl="3" w:tplc="FFFFFFFF">
      <w:start w:val="1"/>
      <w:numFmt w:val="bullet"/>
      <w:lvlText w:val=""/>
      <w:lvlJc w:val="left"/>
      <w:pPr>
        <w:ind w:left="2880" w:hanging="360"/>
      </w:pPr>
      <w:rPr>
        <w:rFonts w:ascii="Symbol" w:hAnsi="Symbol" w:cs="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cs="Wingdings" w:hint="default"/>
      </w:rPr>
    </w:lvl>
    <w:lvl w:ilvl="6" w:tplc="FFFFFFFF">
      <w:start w:val="1"/>
      <w:numFmt w:val="bullet"/>
      <w:lvlText w:val=""/>
      <w:lvlJc w:val="left"/>
      <w:pPr>
        <w:ind w:left="5040" w:hanging="360"/>
      </w:pPr>
      <w:rPr>
        <w:rFonts w:ascii="Symbol" w:hAnsi="Symbol" w:cs="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cs="Wingdings" w:hint="default"/>
      </w:rPr>
    </w:lvl>
  </w:abstractNum>
  <w:abstractNum w:abstractNumId="41" w15:restartNumberingAfterBreak="0">
    <w:nsid w:val="122C4BCE"/>
    <w:multiLevelType w:val="hybridMultilevel"/>
    <w:tmpl w:val="927C13F6"/>
    <w:lvl w:ilvl="0" w:tplc="6176899A">
      <w:start w:val="1"/>
      <w:numFmt w:val="bullet"/>
      <w:pStyle w:val="DTTCNormalfirstlinelui2dau2"/>
      <w:lvlText w:val="+"/>
      <w:lvlJc w:val="left"/>
      <w:pPr>
        <w:ind w:left="720" w:firstLine="0"/>
      </w:pPr>
      <w:rPr>
        <w:rFonts w:ascii="Courier New" w:hAnsi="Courier New" w:cs="Times New Roman" w:hint="default"/>
      </w:rPr>
    </w:lvl>
    <w:lvl w:ilvl="1" w:tplc="6FA0EBBC">
      <w:start w:val="1"/>
      <w:numFmt w:val="bullet"/>
      <w:lvlText w:val="o"/>
      <w:lvlJc w:val="left"/>
      <w:pPr>
        <w:ind w:left="2160" w:hanging="360"/>
      </w:pPr>
      <w:rPr>
        <w:rFonts w:ascii="Courier New" w:hAnsi="Courier New" w:cs="Courier New" w:hint="default"/>
      </w:rPr>
    </w:lvl>
    <w:lvl w:ilvl="2" w:tplc="2B7A4A78">
      <w:start w:val="1"/>
      <w:numFmt w:val="bullet"/>
      <w:lvlText w:val=""/>
      <w:lvlJc w:val="left"/>
      <w:pPr>
        <w:ind w:left="2880" w:hanging="360"/>
      </w:pPr>
      <w:rPr>
        <w:rFonts w:ascii="Wingdings" w:hAnsi="Wingdings" w:hint="default"/>
      </w:rPr>
    </w:lvl>
    <w:lvl w:ilvl="3" w:tplc="46604AC6">
      <w:start w:val="1"/>
      <w:numFmt w:val="bullet"/>
      <w:lvlText w:val=""/>
      <w:lvlJc w:val="left"/>
      <w:pPr>
        <w:ind w:left="3600" w:hanging="360"/>
      </w:pPr>
      <w:rPr>
        <w:rFonts w:ascii="Symbol" w:hAnsi="Symbol" w:hint="default"/>
      </w:rPr>
    </w:lvl>
    <w:lvl w:ilvl="4" w:tplc="F8463E9E">
      <w:start w:val="1"/>
      <w:numFmt w:val="bullet"/>
      <w:lvlText w:val="o"/>
      <w:lvlJc w:val="left"/>
      <w:pPr>
        <w:ind w:left="4320" w:hanging="360"/>
      </w:pPr>
      <w:rPr>
        <w:rFonts w:ascii="Courier New" w:hAnsi="Courier New" w:cs="Courier New" w:hint="default"/>
      </w:rPr>
    </w:lvl>
    <w:lvl w:ilvl="5" w:tplc="C31ED5A6">
      <w:start w:val="1"/>
      <w:numFmt w:val="bullet"/>
      <w:lvlText w:val=""/>
      <w:lvlJc w:val="left"/>
      <w:pPr>
        <w:ind w:left="5040" w:hanging="360"/>
      </w:pPr>
      <w:rPr>
        <w:rFonts w:ascii="Wingdings" w:hAnsi="Wingdings" w:hint="default"/>
      </w:rPr>
    </w:lvl>
    <w:lvl w:ilvl="6" w:tplc="EF5E7234">
      <w:start w:val="1"/>
      <w:numFmt w:val="bullet"/>
      <w:lvlText w:val=""/>
      <w:lvlJc w:val="left"/>
      <w:pPr>
        <w:ind w:left="5760" w:hanging="360"/>
      </w:pPr>
      <w:rPr>
        <w:rFonts w:ascii="Symbol" w:hAnsi="Symbol" w:hint="default"/>
      </w:rPr>
    </w:lvl>
    <w:lvl w:ilvl="7" w:tplc="D1B48A86">
      <w:start w:val="1"/>
      <w:numFmt w:val="bullet"/>
      <w:lvlText w:val="o"/>
      <w:lvlJc w:val="left"/>
      <w:pPr>
        <w:ind w:left="6480" w:hanging="360"/>
      </w:pPr>
      <w:rPr>
        <w:rFonts w:ascii="Courier New" w:hAnsi="Courier New" w:cs="Courier New" w:hint="default"/>
      </w:rPr>
    </w:lvl>
    <w:lvl w:ilvl="8" w:tplc="A490C348">
      <w:start w:val="1"/>
      <w:numFmt w:val="bullet"/>
      <w:lvlText w:val=""/>
      <w:lvlJc w:val="left"/>
      <w:pPr>
        <w:ind w:left="7200" w:hanging="360"/>
      </w:pPr>
      <w:rPr>
        <w:rFonts w:ascii="Wingdings" w:hAnsi="Wingdings" w:hint="default"/>
      </w:rPr>
    </w:lvl>
  </w:abstractNum>
  <w:abstractNum w:abstractNumId="42" w15:restartNumberingAfterBreak="0">
    <w:nsid w:val="124F1B9D"/>
    <w:multiLevelType w:val="hybridMultilevel"/>
    <w:tmpl w:val="239EECB8"/>
    <w:lvl w:ilvl="0" w:tplc="3EDA8858">
      <w:start w:val="1"/>
      <w:numFmt w:val="bullet"/>
      <w:pStyle w:val="SymcTableBodyBullet2"/>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3" w15:restartNumberingAfterBreak="0">
    <w:nsid w:val="12E228D7"/>
    <w:multiLevelType w:val="hybridMultilevel"/>
    <w:tmpl w:val="E9562302"/>
    <w:name w:val="52222"/>
    <w:lvl w:ilvl="0" w:tplc="FFFFFFFF">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B">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44" w15:restartNumberingAfterBreak="0">
    <w:nsid w:val="13683D5C"/>
    <w:multiLevelType w:val="hybridMultilevel"/>
    <w:tmpl w:val="D910B6A4"/>
    <w:lvl w:ilvl="0" w:tplc="65FCE53A">
      <w:start w:val="3"/>
      <w:numFmt w:val="bullet"/>
      <w:pStyle w:val="Bullet-1"/>
      <w:lvlText w:val="-"/>
      <w:lvlJc w:val="left"/>
      <w:pPr>
        <w:ind w:left="864" w:hanging="360"/>
      </w:pPr>
      <w:rPr>
        <w:rFonts w:ascii="Times New Roman" w:eastAsia="Times New Roman" w:hAnsi="Times New Roman" w:cs="Times New Roman"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5" w15:restartNumberingAfterBreak="0">
    <w:nsid w:val="13CC1F53"/>
    <w:multiLevelType w:val="multilevel"/>
    <w:tmpl w:val="DB283C92"/>
    <w:lvl w:ilvl="0">
      <w:start w:val="1"/>
      <w:numFmt w:val="decimal"/>
      <w:pStyle w:val="CAP5"/>
      <w:suff w:val="space"/>
      <w:lvlText w:val="Mục %1"/>
      <w:lvlJc w:val="left"/>
      <w:pPr>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6" w15:restartNumberingAfterBreak="0">
    <w:nsid w:val="13D621B8"/>
    <w:multiLevelType w:val="multilevel"/>
    <w:tmpl w:val="AD26F88C"/>
    <w:styleLink w:val="Thi-bullet-1"/>
    <w:lvl w:ilvl="0">
      <w:start w:val="1"/>
      <w:numFmt w:val="bullet"/>
      <w:pStyle w:val="NOIDUNG01"/>
      <w:lvlText w:val=""/>
      <w:lvlJc w:val="left"/>
      <w:pPr>
        <w:tabs>
          <w:tab w:val="num" w:pos="720"/>
        </w:tabs>
        <w:ind w:left="720" w:hanging="360"/>
      </w:pPr>
      <w:rPr>
        <w:rFonts w:ascii="Wingdings" w:hAnsi="Wingdings"/>
        <w:sz w:val="24"/>
        <w:szCs w:val="24"/>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146A67A4"/>
    <w:multiLevelType w:val="hybridMultilevel"/>
    <w:tmpl w:val="11BE2DE6"/>
    <w:lvl w:ilvl="0" w:tplc="F4367AC2">
      <w:start w:val="4"/>
      <w:numFmt w:val="bullet"/>
      <w:pStyle w:val="Normal13pt"/>
      <w:lvlText w:val="-"/>
      <w:lvlJc w:val="left"/>
      <w:pPr>
        <w:tabs>
          <w:tab w:val="num" w:pos="720"/>
        </w:tabs>
        <w:ind w:left="720" w:hanging="360"/>
      </w:pPr>
      <w:rPr>
        <w:rFonts w:ascii="Times New Roman" w:eastAsia="Times New Roman" w:hAnsi="Times New Roman" w:hint="default"/>
      </w:rPr>
    </w:lvl>
    <w:lvl w:ilvl="1" w:tplc="04090019">
      <w:start w:val="1"/>
      <w:numFmt w:val="decimal"/>
      <w:lvlText w:val="%2."/>
      <w:lvlJc w:val="left"/>
      <w:pPr>
        <w:tabs>
          <w:tab w:val="num" w:pos="1512"/>
        </w:tabs>
        <w:ind w:left="1368" w:hanging="288"/>
      </w:pPr>
    </w:lvl>
    <w:lvl w:ilvl="2" w:tplc="0409001B">
      <w:start w:val="1"/>
      <w:numFmt w:val="bullet"/>
      <w:lvlText w:val=""/>
      <w:lvlJc w:val="left"/>
      <w:pPr>
        <w:tabs>
          <w:tab w:val="num" w:pos="2160"/>
        </w:tabs>
        <w:ind w:left="2160" w:hanging="360"/>
      </w:pPr>
      <w:rPr>
        <w:rFonts w:ascii="Wingdings" w:hAnsi="Wingdings" w:cs="Wingdings" w:hint="default"/>
      </w:rPr>
    </w:lvl>
    <w:lvl w:ilvl="3" w:tplc="0409000F">
      <w:start w:val="1"/>
      <w:numFmt w:val="bullet"/>
      <w:lvlText w:val=""/>
      <w:lvlJc w:val="left"/>
      <w:pPr>
        <w:tabs>
          <w:tab w:val="num" w:pos="2880"/>
        </w:tabs>
        <w:ind w:left="2880" w:hanging="360"/>
      </w:pPr>
      <w:rPr>
        <w:rFonts w:ascii="Symbol" w:hAnsi="Symbol" w:cs="Symbol"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cs="Wingdings" w:hint="default"/>
      </w:rPr>
    </w:lvl>
    <w:lvl w:ilvl="6" w:tplc="0409000F">
      <w:start w:val="1"/>
      <w:numFmt w:val="bullet"/>
      <w:lvlText w:val=""/>
      <w:lvlJc w:val="left"/>
      <w:pPr>
        <w:tabs>
          <w:tab w:val="num" w:pos="5040"/>
        </w:tabs>
        <w:ind w:left="5040" w:hanging="360"/>
      </w:pPr>
      <w:rPr>
        <w:rFonts w:ascii="Symbol" w:hAnsi="Symbol" w:cs="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cs="Wingdings" w:hint="default"/>
      </w:rPr>
    </w:lvl>
  </w:abstractNum>
  <w:abstractNum w:abstractNumId="48" w15:restartNumberingAfterBreak="0">
    <w:nsid w:val="14FC44BA"/>
    <w:multiLevelType w:val="hybridMultilevel"/>
    <w:tmpl w:val="EE4ED1AE"/>
    <w:lvl w:ilvl="0" w:tplc="1F4AD9D4">
      <w:start w:val="1"/>
      <w:numFmt w:val="bullet"/>
      <w:pStyle w:val="Table-GachDauDong"/>
      <w:lvlText w:val="-"/>
      <w:lvlJc w:val="left"/>
      <w:pPr>
        <w:tabs>
          <w:tab w:val="num" w:pos="1962"/>
        </w:tabs>
        <w:ind w:left="1962" w:hanging="360"/>
      </w:pPr>
      <w:rPr>
        <w:rFonts w:hAnsi="Courier New" w:hint="default"/>
      </w:rPr>
    </w:lvl>
    <w:lvl w:ilvl="1" w:tplc="FFFFFFFF">
      <w:start w:val="1"/>
      <w:numFmt w:val="bullet"/>
      <w:lvlText w:val=""/>
      <w:lvlJc w:val="left"/>
      <w:pPr>
        <w:tabs>
          <w:tab w:val="num" w:pos="1602"/>
        </w:tabs>
        <w:ind w:left="1602" w:hanging="360"/>
      </w:pPr>
      <w:rPr>
        <w:rFonts w:ascii="Wingdings" w:hAnsi="Wingdings" w:hint="default"/>
      </w:rPr>
    </w:lvl>
    <w:lvl w:ilvl="2" w:tplc="FFFFFFFF">
      <w:start w:val="1"/>
      <w:numFmt w:val="bullet"/>
      <w:lvlText w:val=""/>
      <w:lvlJc w:val="left"/>
      <w:pPr>
        <w:tabs>
          <w:tab w:val="num" w:pos="2322"/>
        </w:tabs>
        <w:ind w:left="2322" w:hanging="360"/>
      </w:pPr>
      <w:rPr>
        <w:rFonts w:ascii="Wingdings" w:hAnsi="Wingdings" w:hint="default"/>
      </w:rPr>
    </w:lvl>
    <w:lvl w:ilvl="3" w:tplc="FFFFFFFF">
      <w:start w:val="1"/>
      <w:numFmt w:val="bullet"/>
      <w:lvlText w:val=""/>
      <w:lvlJc w:val="left"/>
      <w:pPr>
        <w:tabs>
          <w:tab w:val="num" w:pos="3042"/>
        </w:tabs>
        <w:ind w:left="3042" w:hanging="360"/>
      </w:pPr>
      <w:rPr>
        <w:rFonts w:ascii="Symbol" w:hAnsi="Symbol" w:hint="default"/>
      </w:rPr>
    </w:lvl>
    <w:lvl w:ilvl="4" w:tplc="FFFFFFFF">
      <w:start w:val="1"/>
      <w:numFmt w:val="bullet"/>
      <w:lvlText w:val="-"/>
      <w:lvlJc w:val="left"/>
      <w:pPr>
        <w:tabs>
          <w:tab w:val="num" w:pos="3762"/>
        </w:tabs>
        <w:ind w:left="3762" w:hanging="360"/>
      </w:pPr>
      <w:rPr>
        <w:rFonts w:hAnsi="Courier New" w:hint="default"/>
      </w:rPr>
    </w:lvl>
    <w:lvl w:ilvl="5" w:tplc="FFFFFFFF">
      <w:start w:val="1"/>
      <w:numFmt w:val="bullet"/>
      <w:lvlText w:val=""/>
      <w:lvlJc w:val="left"/>
      <w:pPr>
        <w:tabs>
          <w:tab w:val="num" w:pos="4482"/>
        </w:tabs>
        <w:ind w:left="4482" w:hanging="360"/>
      </w:pPr>
      <w:rPr>
        <w:rFonts w:ascii="Wingdings" w:hAnsi="Wingdings" w:hint="default"/>
      </w:rPr>
    </w:lvl>
    <w:lvl w:ilvl="6" w:tplc="FFFFFFFF">
      <w:start w:val="1"/>
      <w:numFmt w:val="bullet"/>
      <w:lvlText w:val=""/>
      <w:lvlJc w:val="left"/>
      <w:pPr>
        <w:tabs>
          <w:tab w:val="num" w:pos="5202"/>
        </w:tabs>
        <w:ind w:left="5202" w:hanging="360"/>
      </w:pPr>
      <w:rPr>
        <w:rFonts w:ascii="Symbol" w:hAnsi="Symbol" w:hint="default"/>
      </w:rPr>
    </w:lvl>
    <w:lvl w:ilvl="7" w:tplc="FFFFFFFF">
      <w:start w:val="1"/>
      <w:numFmt w:val="bullet"/>
      <w:lvlText w:val="o"/>
      <w:lvlJc w:val="left"/>
      <w:pPr>
        <w:tabs>
          <w:tab w:val="num" w:pos="5922"/>
        </w:tabs>
        <w:ind w:left="5922" w:hanging="360"/>
      </w:pPr>
      <w:rPr>
        <w:rFonts w:ascii="Courier New" w:hAnsi="Courier New" w:hint="default"/>
      </w:rPr>
    </w:lvl>
    <w:lvl w:ilvl="8" w:tplc="FFFFFFFF">
      <w:start w:val="1"/>
      <w:numFmt w:val="bullet"/>
      <w:lvlText w:val=""/>
      <w:lvlJc w:val="left"/>
      <w:pPr>
        <w:tabs>
          <w:tab w:val="num" w:pos="6642"/>
        </w:tabs>
        <w:ind w:left="6642" w:hanging="360"/>
      </w:pPr>
      <w:rPr>
        <w:rFonts w:ascii="Wingdings" w:hAnsi="Wingdings" w:hint="default"/>
      </w:rPr>
    </w:lvl>
  </w:abstractNum>
  <w:abstractNum w:abstractNumId="49" w15:restartNumberingAfterBreak="0">
    <w:nsid w:val="15271AB3"/>
    <w:multiLevelType w:val="multilevel"/>
    <w:tmpl w:val="D130CE32"/>
    <w:lvl w:ilvl="0">
      <w:start w:val="1"/>
      <w:numFmt w:val="decimal"/>
      <w:pStyle w:val="Daumuc1"/>
      <w:lvlText w:val="%1."/>
      <w:lvlJc w:val="left"/>
      <w:pPr>
        <w:ind w:left="360" w:hanging="360"/>
      </w:pPr>
    </w:lvl>
    <w:lvl w:ilvl="1">
      <w:start w:val="1"/>
      <w:numFmt w:val="decimal"/>
      <w:lvlText w:val="%1.%2."/>
      <w:lvlJc w:val="left"/>
      <w:pPr>
        <w:ind w:left="432" w:hanging="432"/>
      </w:pPr>
    </w:lvl>
    <w:lvl w:ilvl="2">
      <w:start w:val="1"/>
      <w:numFmt w:val="decimal"/>
      <w:pStyle w:val="Daumuc3"/>
      <w:lvlText w:val="%1.%2.%3."/>
      <w:lvlJc w:val="left"/>
      <w:pPr>
        <w:ind w:left="504" w:hanging="504"/>
      </w:pPr>
    </w:lvl>
    <w:lvl w:ilvl="3">
      <w:start w:val="1"/>
      <w:numFmt w:val="decimal"/>
      <w:lvlText w:val="%1.%2.%3.%4."/>
      <w:lvlJc w:val="left"/>
      <w:pPr>
        <w:ind w:left="648" w:hanging="648"/>
      </w:pPr>
    </w:lvl>
    <w:lvl w:ilvl="4">
      <w:start w:val="1"/>
      <w:numFmt w:val="decimal"/>
      <w:lvlText w:val="%1.%2.%3.%4.%5."/>
      <w:lvlJc w:val="left"/>
      <w:pPr>
        <w:ind w:left="79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15BF7F97"/>
    <w:multiLevelType w:val="multilevel"/>
    <w:tmpl w:val="0F883B4C"/>
    <w:styleLink w:val="Indentabcdef"/>
    <w:lvl w:ilvl="0">
      <w:start w:val="1"/>
      <w:numFmt w:val="lowerLetter"/>
      <w:lvlText w:val="%1."/>
      <w:lvlJc w:val="left"/>
      <w:pPr>
        <w:tabs>
          <w:tab w:val="num" w:pos="720"/>
        </w:tabs>
        <w:ind w:left="720" w:hanging="360"/>
      </w:pPr>
      <w:rPr>
        <w:rFonts w:ascii="Times New Roman" w:hAnsi="Times New Roman"/>
        <w:b/>
        <w:bCs/>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162A030E"/>
    <w:multiLevelType w:val="hybridMultilevel"/>
    <w:tmpl w:val="89588CE8"/>
    <w:lvl w:ilvl="0" w:tplc="36D85372">
      <w:start w:val="1"/>
      <w:numFmt w:val="bullet"/>
      <w:pStyle w:val="-vban"/>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2" w15:restartNumberingAfterBreak="0">
    <w:nsid w:val="1635290B"/>
    <w:multiLevelType w:val="hybridMultilevel"/>
    <w:tmpl w:val="24E4A6D8"/>
    <w:lvl w:ilvl="0" w:tplc="3D1E289A">
      <w:start w:val="1"/>
      <w:numFmt w:val="decimal"/>
      <w:pStyle w:val="QABulletNumber1"/>
      <w:lvlText w:val="%1."/>
      <w:lvlJc w:val="left"/>
      <w:pPr>
        <w:tabs>
          <w:tab w:val="num" w:pos="1152"/>
        </w:tabs>
        <w:ind w:left="1152" w:hanging="432"/>
      </w:pPr>
      <w:rPr>
        <w:rFonts w:ascii="Times New Roman" w:hAnsi="Times New Roman" w:cs="Times New Roman" w:hint="default"/>
        <w:b w:val="0"/>
        <w:bCs w:val="0"/>
        <w:i w:val="0"/>
        <w:iCs w:val="0"/>
        <w:caps w:val="0"/>
        <w:smallCaps w:val="0"/>
        <w:strike w:val="0"/>
        <w:dstrike w:val="0"/>
        <w:vanish w:val="0"/>
        <w:color w:val="000000"/>
        <w:spacing w:val="0"/>
        <w:kern w:val="0"/>
        <w:position w:val="0"/>
        <w:sz w:val="26"/>
        <w:szCs w:val="26"/>
        <w:u w:val="none"/>
        <w:vertAlign w:val="baseline"/>
        <w:em w:val="none"/>
      </w:rPr>
    </w:lvl>
    <w:lvl w:ilvl="1" w:tplc="04090001"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16C6594F"/>
    <w:multiLevelType w:val="hybridMultilevel"/>
    <w:tmpl w:val="3F60B5E0"/>
    <w:lvl w:ilvl="0" w:tplc="0409000F">
      <w:start w:val="1"/>
      <w:numFmt w:val="decimal"/>
      <w:pStyle w:val="SoCharCharCharCharCharCharChar"/>
      <w:lvlText w:val="%1."/>
      <w:lvlJc w:val="left"/>
      <w:pPr>
        <w:tabs>
          <w:tab w:val="num" w:pos="340"/>
        </w:tabs>
        <w:ind w:left="70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54" w15:restartNumberingAfterBreak="0">
    <w:nsid w:val="17710306"/>
    <w:multiLevelType w:val="hybridMultilevel"/>
    <w:tmpl w:val="76A873BC"/>
    <w:lvl w:ilvl="0" w:tplc="0409000F">
      <w:start w:val="1"/>
      <w:numFmt w:val="bullet"/>
      <w:pStyle w:val="RFPAufzhlung1"/>
      <w:lvlText w:val=""/>
      <w:lvlJc w:val="left"/>
      <w:pPr>
        <w:tabs>
          <w:tab w:val="num" w:pos="3783"/>
        </w:tabs>
        <w:ind w:left="3783" w:hanging="360"/>
      </w:pPr>
      <w:rPr>
        <w:rFonts w:ascii="Symbol" w:hAnsi="Symbol" w:hint="default"/>
      </w:rPr>
    </w:lvl>
    <w:lvl w:ilvl="1" w:tplc="04090019">
      <w:start w:val="1"/>
      <w:numFmt w:val="decimal"/>
      <w:lvlText w:val="%2."/>
      <w:lvlJc w:val="left"/>
      <w:pPr>
        <w:tabs>
          <w:tab w:val="num" w:pos="3939"/>
        </w:tabs>
        <w:ind w:left="3939" w:hanging="360"/>
      </w:pPr>
    </w:lvl>
    <w:lvl w:ilvl="2" w:tplc="0409001B">
      <w:start w:val="1"/>
      <w:numFmt w:val="decimal"/>
      <w:lvlText w:val="%3."/>
      <w:lvlJc w:val="left"/>
      <w:pPr>
        <w:tabs>
          <w:tab w:val="num" w:pos="4659"/>
        </w:tabs>
        <w:ind w:left="4659" w:hanging="360"/>
      </w:pPr>
    </w:lvl>
    <w:lvl w:ilvl="3" w:tplc="0409000F">
      <w:start w:val="1"/>
      <w:numFmt w:val="decimal"/>
      <w:lvlText w:val="%4."/>
      <w:lvlJc w:val="left"/>
      <w:pPr>
        <w:tabs>
          <w:tab w:val="num" w:pos="5379"/>
        </w:tabs>
        <w:ind w:left="5379" w:hanging="360"/>
      </w:pPr>
    </w:lvl>
    <w:lvl w:ilvl="4" w:tplc="04090019">
      <w:start w:val="1"/>
      <w:numFmt w:val="decimal"/>
      <w:lvlText w:val="%5."/>
      <w:lvlJc w:val="left"/>
      <w:pPr>
        <w:tabs>
          <w:tab w:val="num" w:pos="6099"/>
        </w:tabs>
        <w:ind w:left="6099" w:hanging="360"/>
      </w:pPr>
    </w:lvl>
    <w:lvl w:ilvl="5" w:tplc="0409001B">
      <w:start w:val="1"/>
      <w:numFmt w:val="decimal"/>
      <w:lvlText w:val="%6."/>
      <w:lvlJc w:val="left"/>
      <w:pPr>
        <w:tabs>
          <w:tab w:val="num" w:pos="6819"/>
        </w:tabs>
        <w:ind w:left="6819" w:hanging="360"/>
      </w:pPr>
    </w:lvl>
    <w:lvl w:ilvl="6" w:tplc="0409000F">
      <w:start w:val="1"/>
      <w:numFmt w:val="decimal"/>
      <w:lvlText w:val="%7."/>
      <w:lvlJc w:val="left"/>
      <w:pPr>
        <w:tabs>
          <w:tab w:val="num" w:pos="7539"/>
        </w:tabs>
        <w:ind w:left="7539" w:hanging="360"/>
      </w:pPr>
    </w:lvl>
    <w:lvl w:ilvl="7" w:tplc="04090019">
      <w:start w:val="1"/>
      <w:numFmt w:val="decimal"/>
      <w:lvlText w:val="%8."/>
      <w:lvlJc w:val="left"/>
      <w:pPr>
        <w:tabs>
          <w:tab w:val="num" w:pos="8259"/>
        </w:tabs>
        <w:ind w:left="8259" w:hanging="360"/>
      </w:pPr>
    </w:lvl>
    <w:lvl w:ilvl="8" w:tplc="0409001B">
      <w:start w:val="1"/>
      <w:numFmt w:val="decimal"/>
      <w:lvlText w:val="%9."/>
      <w:lvlJc w:val="left"/>
      <w:pPr>
        <w:tabs>
          <w:tab w:val="num" w:pos="8979"/>
        </w:tabs>
        <w:ind w:left="8979" w:hanging="360"/>
      </w:pPr>
    </w:lvl>
  </w:abstractNum>
  <w:abstractNum w:abstractNumId="55" w15:restartNumberingAfterBreak="0">
    <w:nsid w:val="17AE27B5"/>
    <w:multiLevelType w:val="multilevel"/>
    <w:tmpl w:val="37C268E8"/>
    <w:styleLink w:val="StyleBulleted"/>
    <w:lvl w:ilvl="0">
      <w:start w:val="1"/>
      <w:numFmt w:val="bullet"/>
      <w:lvlText w:val=""/>
      <w:lvlJc w:val="left"/>
      <w:pPr>
        <w:tabs>
          <w:tab w:val="num" w:pos="720"/>
        </w:tabs>
        <w:ind w:left="720" w:hanging="360"/>
      </w:pPr>
      <w:rPr>
        <w:rFonts w:ascii="Wingdings" w:hAnsi="Wingdings" w:hint="default"/>
        <w:sz w:val="24"/>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440"/>
        </w:tabs>
        <w:ind w:left="1440" w:hanging="360"/>
      </w:pPr>
      <w:rPr>
        <w:rFonts w:ascii="Wingdings" w:hAnsi="Wingdings" w:hint="default"/>
      </w:rPr>
    </w:lvl>
    <w:lvl w:ilvl="3">
      <w:start w:val="1"/>
      <w:numFmt w:val="decimal"/>
      <w:lvlText w:val="%4."/>
      <w:lvlJc w:val="left"/>
      <w:pPr>
        <w:tabs>
          <w:tab w:val="num" w:pos="2880"/>
        </w:tabs>
        <w:ind w:left="2880" w:hanging="360"/>
      </w:pPr>
      <w:rPr>
        <w:rFonts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18081DF1"/>
    <w:multiLevelType w:val="hybridMultilevel"/>
    <w:tmpl w:val="82A692C6"/>
    <w:lvl w:ilvl="0" w:tplc="AD0E9FD8">
      <w:start w:val="1"/>
      <w:numFmt w:val="bullet"/>
      <w:pStyle w:val="Index4B"/>
      <w:lvlText w:val="o"/>
      <w:lvlJc w:val="left"/>
      <w:pPr>
        <w:tabs>
          <w:tab w:val="num" w:pos="1435"/>
        </w:tabs>
        <w:ind w:left="1435" w:hanging="358"/>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180D7101"/>
    <w:multiLevelType w:val="singleLevel"/>
    <w:tmpl w:val="BC440A7E"/>
    <w:lvl w:ilvl="0">
      <w:numFmt w:val="bullet"/>
      <w:pStyle w:val="SelectedStyle"/>
      <w:lvlText w:val="-"/>
      <w:lvlJc w:val="left"/>
      <w:pPr>
        <w:tabs>
          <w:tab w:val="num" w:pos="360"/>
        </w:tabs>
        <w:ind w:left="360" w:hanging="360"/>
      </w:pPr>
      <w:rPr>
        <w:rFonts w:ascii="Times New Roman" w:hAnsi="Times New Roman" w:cs="Times New Roman" w:hint="default"/>
      </w:rPr>
    </w:lvl>
  </w:abstractNum>
  <w:abstractNum w:abstractNumId="58" w15:restartNumberingAfterBreak="0">
    <w:nsid w:val="18D151FF"/>
    <w:multiLevelType w:val="hybridMultilevel"/>
    <w:tmpl w:val="AC164AFC"/>
    <w:lvl w:ilvl="0" w:tplc="FFFFFFFF">
      <w:start w:val="1"/>
      <w:numFmt w:val="none"/>
      <w:pStyle w:val="PT"/>
      <w:lvlText w:val="%Ộu:u c"/>
      <w:lvlJc w:val="left"/>
      <w:pPr>
        <w:tabs>
          <w:tab w:val="num" w:pos="1656"/>
        </w:tabs>
        <w:ind w:left="1080" w:hanging="547"/>
      </w:pPr>
      <w:rPr>
        <w:rFonts w:ascii="Arial" w:hAnsi="Arial" w:cs="Arial" w:hint="default"/>
        <w:b/>
        <w:bCs/>
        <w:i w:val="0"/>
        <w:iCs w:val="0"/>
        <w:color w:val="993300"/>
        <w:sz w:val="20"/>
        <w:szCs w:val="20"/>
        <w:u w:val="none"/>
        <w:effect w:val="none"/>
      </w:rPr>
    </w:lvl>
    <w:lvl w:ilvl="1" w:tplc="FFFFFFFF">
      <w:start w:val="1"/>
      <w:numFmt w:val="decimal"/>
      <w:lvlText w:val="%2."/>
      <w:lvlJc w:val="left"/>
      <w:pPr>
        <w:tabs>
          <w:tab w:val="num" w:pos="1440"/>
        </w:tabs>
        <w:ind w:left="1440" w:hanging="360"/>
      </w:pPr>
      <w:rPr>
        <w:rFonts w:hint="default"/>
        <w:b/>
        <w:bCs/>
        <w:i w:val="0"/>
        <w:iCs w:val="0"/>
        <w:color w:val="993300"/>
        <w:sz w:val="20"/>
        <w:szCs w:val="20"/>
        <w:u w:val="none"/>
        <w:effect w:val="none"/>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59" w15:restartNumberingAfterBreak="0">
    <w:nsid w:val="18F36B04"/>
    <w:multiLevelType w:val="multilevel"/>
    <w:tmpl w:val="1958CD92"/>
    <w:lvl w:ilvl="0">
      <w:start w:val="1"/>
      <w:numFmt w:val="decimal"/>
      <w:suff w:val="space"/>
      <w:lvlText w:val="%1."/>
      <w:lvlJc w:val="left"/>
      <w:pPr>
        <w:ind w:left="0" w:firstLine="567"/>
      </w:pPr>
      <w:rPr>
        <w:rFonts w:hint="default"/>
        <w:b/>
        <w:bCs/>
      </w:rPr>
    </w:lvl>
    <w:lvl w:ilvl="1">
      <w:start w:val="1"/>
      <w:numFmt w:val="lowerLetter"/>
      <w:lvlText w:val="%2."/>
      <w:lvlJc w:val="left"/>
      <w:pPr>
        <w:ind w:left="0" w:firstLine="567"/>
      </w:pPr>
      <w:rPr>
        <w:rFonts w:hint="default"/>
      </w:rPr>
    </w:lvl>
    <w:lvl w:ilvl="2">
      <w:start w:val="1"/>
      <w:numFmt w:val="lowerRoman"/>
      <w:lvlText w:val="%3."/>
      <w:lvlJc w:val="right"/>
      <w:pPr>
        <w:ind w:left="0" w:firstLine="567"/>
      </w:pPr>
      <w:rPr>
        <w:rFonts w:hint="default"/>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60" w15:restartNumberingAfterBreak="0">
    <w:nsid w:val="194532D8"/>
    <w:multiLevelType w:val="hybridMultilevel"/>
    <w:tmpl w:val="9AFC3336"/>
    <w:lvl w:ilvl="0" w:tplc="977AA4D2">
      <w:start w:val="1"/>
      <w:numFmt w:val="bullet"/>
      <w:pStyle w:val="Checknormal"/>
      <w:lvlText w:val=""/>
      <w:lvlJc w:val="left"/>
      <w:pPr>
        <w:tabs>
          <w:tab w:val="num" w:pos="720"/>
        </w:tabs>
        <w:ind w:left="720" w:hanging="360"/>
      </w:pPr>
      <w:rPr>
        <w:rFonts w:ascii="Wingdings" w:hAnsi="Wingdings" w:hint="default"/>
      </w:rPr>
    </w:lvl>
    <w:lvl w:ilvl="1" w:tplc="869A3AFC">
      <w:start w:val="1"/>
      <w:numFmt w:val="bullet"/>
      <w:lvlText w:val="o"/>
      <w:lvlJc w:val="left"/>
      <w:pPr>
        <w:tabs>
          <w:tab w:val="num" w:pos="1440"/>
        </w:tabs>
        <w:ind w:left="1440" w:hanging="360"/>
      </w:pPr>
      <w:rPr>
        <w:rFonts w:ascii="Courier New" w:hAnsi="Courier New" w:hint="default"/>
      </w:rPr>
    </w:lvl>
    <w:lvl w:ilvl="2" w:tplc="53E85D90">
      <w:start w:val="1"/>
      <w:numFmt w:val="bullet"/>
      <w:lvlText w:val=""/>
      <w:lvlJc w:val="left"/>
      <w:pPr>
        <w:tabs>
          <w:tab w:val="num" w:pos="2160"/>
        </w:tabs>
        <w:ind w:left="2160" w:hanging="360"/>
      </w:pPr>
      <w:rPr>
        <w:rFonts w:ascii="Wingdings" w:hAnsi="Wingdings" w:hint="default"/>
      </w:rPr>
    </w:lvl>
    <w:lvl w:ilvl="3" w:tplc="CF1E724C">
      <w:start w:val="1"/>
      <w:numFmt w:val="bullet"/>
      <w:lvlText w:val=""/>
      <w:lvlJc w:val="left"/>
      <w:pPr>
        <w:tabs>
          <w:tab w:val="num" w:pos="2880"/>
        </w:tabs>
        <w:ind w:left="2880" w:hanging="360"/>
      </w:pPr>
      <w:rPr>
        <w:rFonts w:ascii="Symbol" w:hAnsi="Symbol" w:hint="default"/>
      </w:rPr>
    </w:lvl>
    <w:lvl w:ilvl="4" w:tplc="729A0E20">
      <w:start w:val="1"/>
      <w:numFmt w:val="bullet"/>
      <w:lvlText w:val="o"/>
      <w:lvlJc w:val="left"/>
      <w:pPr>
        <w:tabs>
          <w:tab w:val="num" w:pos="3600"/>
        </w:tabs>
        <w:ind w:left="3600" w:hanging="360"/>
      </w:pPr>
      <w:rPr>
        <w:rFonts w:ascii="Courier New" w:hAnsi="Courier New" w:hint="default"/>
      </w:rPr>
    </w:lvl>
    <w:lvl w:ilvl="5" w:tplc="429CA790">
      <w:start w:val="1"/>
      <w:numFmt w:val="bullet"/>
      <w:lvlText w:val=""/>
      <w:lvlJc w:val="left"/>
      <w:pPr>
        <w:tabs>
          <w:tab w:val="num" w:pos="4320"/>
        </w:tabs>
        <w:ind w:left="4320" w:hanging="360"/>
      </w:pPr>
      <w:rPr>
        <w:rFonts w:ascii="Wingdings" w:hAnsi="Wingdings" w:hint="default"/>
      </w:rPr>
    </w:lvl>
    <w:lvl w:ilvl="6" w:tplc="F110871C">
      <w:start w:val="1"/>
      <w:numFmt w:val="bullet"/>
      <w:lvlText w:val=""/>
      <w:lvlJc w:val="left"/>
      <w:pPr>
        <w:tabs>
          <w:tab w:val="num" w:pos="5040"/>
        </w:tabs>
        <w:ind w:left="5040" w:hanging="360"/>
      </w:pPr>
      <w:rPr>
        <w:rFonts w:ascii="Symbol" w:hAnsi="Symbol" w:hint="default"/>
      </w:rPr>
    </w:lvl>
    <w:lvl w:ilvl="7" w:tplc="DFE4E7CA">
      <w:start w:val="1"/>
      <w:numFmt w:val="bullet"/>
      <w:lvlText w:val="o"/>
      <w:lvlJc w:val="left"/>
      <w:pPr>
        <w:tabs>
          <w:tab w:val="num" w:pos="5760"/>
        </w:tabs>
        <w:ind w:left="5760" w:hanging="360"/>
      </w:pPr>
      <w:rPr>
        <w:rFonts w:ascii="Courier New" w:hAnsi="Courier New" w:hint="default"/>
      </w:rPr>
    </w:lvl>
    <w:lvl w:ilvl="8" w:tplc="BD7488D2">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195C1D98"/>
    <w:multiLevelType w:val="hybridMultilevel"/>
    <w:tmpl w:val="C74645F2"/>
    <w:lvl w:ilvl="0" w:tplc="B25E752A">
      <w:start w:val="1"/>
      <w:numFmt w:val="bullet"/>
      <w:pStyle w:val="Indent3"/>
      <w:lvlText w:val=""/>
      <w:lvlJc w:val="left"/>
      <w:pPr>
        <w:ind w:left="252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15:restartNumberingAfterBreak="0">
    <w:nsid w:val="19C543FF"/>
    <w:multiLevelType w:val="hybridMultilevel"/>
    <w:tmpl w:val="99CEFA2E"/>
    <w:lvl w:ilvl="0" w:tplc="3D1E289A">
      <w:start w:val="1"/>
      <w:numFmt w:val="bullet"/>
      <w:pStyle w:val="TBullet2"/>
      <w:lvlText w:val="o"/>
      <w:lvlJc w:val="left"/>
      <w:pPr>
        <w:tabs>
          <w:tab w:val="num" w:pos="720"/>
        </w:tabs>
        <w:ind w:left="720" w:hanging="360"/>
      </w:pPr>
      <w:rPr>
        <w:rFonts w:ascii="Courier New" w:hAnsi="Courier New" w:hint="default"/>
        <w:sz w:val="22"/>
      </w:rPr>
    </w:lvl>
    <w:lvl w:ilvl="1" w:tplc="04090001"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19E75BFD"/>
    <w:multiLevelType w:val="hybridMultilevel"/>
    <w:tmpl w:val="5C6276CA"/>
    <w:lvl w:ilvl="0" w:tplc="38C89D28">
      <w:start w:val="1"/>
      <w:numFmt w:val="bullet"/>
      <w:pStyle w:val="SBV-Bullet1"/>
      <w:lvlText w:val=""/>
      <w:lvlJc w:val="left"/>
      <w:pPr>
        <w:ind w:left="720" w:hanging="360"/>
      </w:pPr>
      <w:rPr>
        <w:rFonts w:ascii="Symbol" w:hAnsi="Symbol" w:hint="default"/>
      </w:rPr>
    </w:lvl>
    <w:lvl w:ilvl="1" w:tplc="C54EFEA6">
      <w:start w:val="1"/>
      <w:numFmt w:val="bullet"/>
      <w:pStyle w:val="SBV-Bullet2"/>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8A5099"/>
    <w:multiLevelType w:val="hybridMultilevel"/>
    <w:tmpl w:val="1FE85BBC"/>
    <w:lvl w:ilvl="0" w:tplc="FFFFFFFF">
      <w:start w:val="1"/>
      <w:numFmt w:val="bullet"/>
      <w:pStyle w:val="TBl1"/>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65" w15:restartNumberingAfterBreak="0">
    <w:nsid w:val="1AE866D2"/>
    <w:multiLevelType w:val="hybridMultilevel"/>
    <w:tmpl w:val="D71CEA1A"/>
    <w:lvl w:ilvl="0" w:tplc="9DE85732">
      <w:start w:val="2"/>
      <w:numFmt w:val="bullet"/>
      <w:pStyle w:val="GDTBuleet"/>
      <w:lvlText w:val="-"/>
      <w:lvlJc w:val="left"/>
      <w:pPr>
        <w:ind w:left="5606" w:hanging="360"/>
      </w:pPr>
      <w:rPr>
        <w:rFonts w:ascii="Times New Roman" w:eastAsia="Times New Roman" w:hAnsi="Times New Roman" w:cs="Times New Roman" w:hint="default"/>
      </w:rPr>
    </w:lvl>
    <w:lvl w:ilvl="1" w:tplc="04090019">
      <w:numFmt w:val="bullet"/>
      <w:lvlText w:val="+"/>
      <w:lvlJc w:val="left"/>
      <w:pPr>
        <w:tabs>
          <w:tab w:val="num" w:pos="1800"/>
        </w:tabs>
        <w:ind w:left="1800" w:hanging="360"/>
      </w:pPr>
      <w:rPr>
        <w:rFonts w:ascii="Times New Roman" w:hAnsi="Times New Roman" w:cs="Times New Roman" w:hint="default"/>
        <w:sz w:val="28"/>
      </w:rPr>
    </w:lvl>
    <w:lvl w:ilvl="2" w:tplc="EE70CD64" w:tentative="1">
      <w:start w:val="1"/>
      <w:numFmt w:val="bullet"/>
      <w:lvlText w:val=""/>
      <w:lvlJc w:val="left"/>
      <w:pPr>
        <w:tabs>
          <w:tab w:val="num" w:pos="2520"/>
        </w:tabs>
        <w:ind w:left="2520" w:hanging="360"/>
      </w:pPr>
      <w:rPr>
        <w:rFonts w:ascii="Wingdings" w:hAnsi="Wingdings" w:hint="default"/>
      </w:rPr>
    </w:lvl>
    <w:lvl w:ilvl="3" w:tplc="0409000F" w:tentative="1">
      <w:start w:val="1"/>
      <w:numFmt w:val="bullet"/>
      <w:lvlText w:val=""/>
      <w:lvlJc w:val="left"/>
      <w:pPr>
        <w:tabs>
          <w:tab w:val="num" w:pos="3240"/>
        </w:tabs>
        <w:ind w:left="3240" w:hanging="360"/>
      </w:pPr>
      <w:rPr>
        <w:rFonts w:ascii="Symbol" w:hAnsi="Symbol" w:hint="default"/>
      </w:rPr>
    </w:lvl>
    <w:lvl w:ilvl="4" w:tplc="04090019" w:tentative="1">
      <w:start w:val="1"/>
      <w:numFmt w:val="bullet"/>
      <w:lvlText w:val="o"/>
      <w:lvlJc w:val="left"/>
      <w:pPr>
        <w:tabs>
          <w:tab w:val="num" w:pos="3960"/>
        </w:tabs>
        <w:ind w:left="3960" w:hanging="360"/>
      </w:pPr>
      <w:rPr>
        <w:rFonts w:ascii="Courier New" w:hAnsi="Courier New" w:cs="Courier New" w:hint="default"/>
      </w:rPr>
    </w:lvl>
    <w:lvl w:ilvl="5" w:tplc="0409001B" w:tentative="1">
      <w:start w:val="1"/>
      <w:numFmt w:val="bullet"/>
      <w:lvlText w:val=""/>
      <w:lvlJc w:val="left"/>
      <w:pPr>
        <w:tabs>
          <w:tab w:val="num" w:pos="4680"/>
        </w:tabs>
        <w:ind w:left="4680" w:hanging="360"/>
      </w:pPr>
      <w:rPr>
        <w:rFonts w:ascii="Wingdings" w:hAnsi="Wingdings" w:hint="default"/>
      </w:rPr>
    </w:lvl>
    <w:lvl w:ilvl="6" w:tplc="0409000F" w:tentative="1">
      <w:start w:val="1"/>
      <w:numFmt w:val="bullet"/>
      <w:lvlText w:val=""/>
      <w:lvlJc w:val="left"/>
      <w:pPr>
        <w:tabs>
          <w:tab w:val="num" w:pos="5400"/>
        </w:tabs>
        <w:ind w:left="5400" w:hanging="360"/>
      </w:pPr>
      <w:rPr>
        <w:rFonts w:ascii="Symbol" w:hAnsi="Symbol" w:hint="default"/>
      </w:rPr>
    </w:lvl>
    <w:lvl w:ilvl="7" w:tplc="04090019" w:tentative="1">
      <w:start w:val="1"/>
      <w:numFmt w:val="bullet"/>
      <w:lvlText w:val="o"/>
      <w:lvlJc w:val="left"/>
      <w:pPr>
        <w:tabs>
          <w:tab w:val="num" w:pos="6120"/>
        </w:tabs>
        <w:ind w:left="6120" w:hanging="360"/>
      </w:pPr>
      <w:rPr>
        <w:rFonts w:ascii="Courier New" w:hAnsi="Courier New" w:cs="Courier New" w:hint="default"/>
      </w:rPr>
    </w:lvl>
    <w:lvl w:ilvl="8" w:tplc="0409001B" w:tentative="1">
      <w:start w:val="1"/>
      <w:numFmt w:val="bullet"/>
      <w:lvlText w:val=""/>
      <w:lvlJc w:val="left"/>
      <w:pPr>
        <w:tabs>
          <w:tab w:val="num" w:pos="6840"/>
        </w:tabs>
        <w:ind w:left="6840" w:hanging="360"/>
      </w:pPr>
      <w:rPr>
        <w:rFonts w:ascii="Wingdings" w:hAnsi="Wingdings" w:hint="default"/>
      </w:rPr>
    </w:lvl>
  </w:abstractNum>
  <w:abstractNum w:abstractNumId="66" w15:restartNumberingAfterBreak="0">
    <w:nsid w:val="1B251F0E"/>
    <w:multiLevelType w:val="multilevel"/>
    <w:tmpl w:val="87C28E0E"/>
    <w:lvl w:ilvl="0">
      <w:start w:val="2"/>
      <w:numFmt w:val="decimal"/>
      <w:lvlText w:val="%1."/>
      <w:lvlJc w:val="left"/>
      <w:pPr>
        <w:tabs>
          <w:tab w:val="num" w:pos="360"/>
        </w:tabs>
        <w:ind w:left="360" w:hanging="360"/>
      </w:pPr>
      <w:rPr>
        <w:rFonts w:ascii="Times New Roman" w:hAnsi="Times New Roman" w:cs="Times New Roman" w:hint="default"/>
      </w:rPr>
    </w:lvl>
    <w:lvl w:ilvl="1">
      <w:start w:val="1"/>
      <w:numFmt w:val="decimal"/>
      <w:lvlText w:val="%1.%2."/>
      <w:lvlJc w:val="left"/>
      <w:pPr>
        <w:tabs>
          <w:tab w:val="num" w:pos="792"/>
        </w:tabs>
        <w:ind w:left="792" w:hanging="735"/>
      </w:pPr>
      <w:rPr>
        <w:rFonts w:ascii="Times New Roman" w:hAnsi="Times New Roman" w:cs="Times New Roman" w:hint="default"/>
      </w:rPr>
    </w:lvl>
    <w:lvl w:ilvl="2">
      <w:start w:val="1"/>
      <w:numFmt w:val="decimal"/>
      <w:pStyle w:val="ITBSub-ClauseaList"/>
      <w:lvlText w:val="%1.%2.%3."/>
      <w:lvlJc w:val="left"/>
      <w:pPr>
        <w:tabs>
          <w:tab w:val="num" w:pos="1224"/>
        </w:tabs>
        <w:ind w:left="1224" w:hanging="504"/>
      </w:pPr>
      <w:rPr>
        <w:rFonts w:ascii="Times New Roman" w:hAnsi="Times New Roman" w:cs="Times New Roman" w:hint="default"/>
      </w:rPr>
    </w:lvl>
    <w:lvl w:ilvl="3">
      <w:start w:val="1"/>
      <w:numFmt w:val="decimal"/>
      <w:lvlText w:val="%1.%2.%3.%4."/>
      <w:lvlJc w:val="left"/>
      <w:pPr>
        <w:tabs>
          <w:tab w:val="num" w:pos="1800"/>
        </w:tabs>
        <w:ind w:left="1728" w:hanging="648"/>
      </w:pPr>
      <w:rPr>
        <w:rFonts w:ascii="Times New Roman" w:hAnsi="Times New Roman" w:cs="Times New Roman" w:hint="default"/>
      </w:rPr>
    </w:lvl>
    <w:lvl w:ilvl="4">
      <w:start w:val="1"/>
      <w:numFmt w:val="decimal"/>
      <w:lvlText w:val="%1.%2.%3.%4.%5."/>
      <w:lvlJc w:val="left"/>
      <w:pPr>
        <w:tabs>
          <w:tab w:val="num" w:pos="2520"/>
        </w:tabs>
        <w:ind w:left="2232" w:hanging="792"/>
      </w:pPr>
      <w:rPr>
        <w:rFonts w:ascii="Times New Roman" w:hAnsi="Times New Roman" w:cs="Times New Roman" w:hint="default"/>
      </w:rPr>
    </w:lvl>
    <w:lvl w:ilvl="5">
      <w:start w:val="1"/>
      <w:numFmt w:val="decimal"/>
      <w:lvlText w:val="%1.%2.%3.%4.%5.%6."/>
      <w:lvlJc w:val="left"/>
      <w:pPr>
        <w:tabs>
          <w:tab w:val="num" w:pos="2880"/>
        </w:tabs>
        <w:ind w:left="2736" w:hanging="936"/>
      </w:pPr>
      <w:rPr>
        <w:rFonts w:ascii="Times New Roman" w:hAnsi="Times New Roman" w:cs="Times New Roman" w:hint="default"/>
      </w:rPr>
    </w:lvl>
    <w:lvl w:ilvl="6">
      <w:start w:val="1"/>
      <w:numFmt w:val="decimal"/>
      <w:lvlText w:val="%1.%2.%3.%4.%5.%6.%7."/>
      <w:lvlJc w:val="left"/>
      <w:pPr>
        <w:tabs>
          <w:tab w:val="num" w:pos="3600"/>
        </w:tabs>
        <w:ind w:left="3240" w:hanging="1080"/>
      </w:pPr>
      <w:rPr>
        <w:rFonts w:ascii="Times New Roman" w:hAnsi="Times New Roman" w:cs="Times New Roman" w:hint="default"/>
      </w:rPr>
    </w:lvl>
    <w:lvl w:ilvl="7">
      <w:start w:val="1"/>
      <w:numFmt w:val="decimal"/>
      <w:lvlText w:val="%1.%2.%3.%4.%5.%6.%7.%8."/>
      <w:lvlJc w:val="left"/>
      <w:pPr>
        <w:tabs>
          <w:tab w:val="num" w:pos="3960"/>
        </w:tabs>
        <w:ind w:left="3744" w:hanging="1224"/>
      </w:pPr>
      <w:rPr>
        <w:rFonts w:ascii="Times New Roman" w:hAnsi="Times New Roman" w:cs="Times New Roman" w:hint="default"/>
      </w:rPr>
    </w:lvl>
    <w:lvl w:ilvl="8">
      <w:start w:val="1"/>
      <w:numFmt w:val="decimal"/>
      <w:lvlText w:val="%1.%2.%3.%4.%5.%6.%7.%8.%9."/>
      <w:lvlJc w:val="left"/>
      <w:pPr>
        <w:tabs>
          <w:tab w:val="num" w:pos="4680"/>
        </w:tabs>
        <w:ind w:left="4320" w:hanging="1440"/>
      </w:pPr>
      <w:rPr>
        <w:rFonts w:ascii="Times New Roman" w:hAnsi="Times New Roman" w:cs="Times New Roman" w:hint="default"/>
      </w:rPr>
    </w:lvl>
  </w:abstractNum>
  <w:abstractNum w:abstractNumId="67" w15:restartNumberingAfterBreak="0">
    <w:nsid w:val="1CF87A19"/>
    <w:multiLevelType w:val="singleLevel"/>
    <w:tmpl w:val="8F227DB4"/>
    <w:lvl w:ilvl="0">
      <w:start w:val="1"/>
      <w:numFmt w:val="bullet"/>
      <w:pStyle w:val="Indent1"/>
      <w:lvlText w:val=""/>
      <w:lvlJc w:val="left"/>
      <w:pPr>
        <w:tabs>
          <w:tab w:val="num" w:pos="927"/>
        </w:tabs>
        <w:ind w:left="924" w:hanging="357"/>
      </w:pPr>
      <w:rPr>
        <w:rFonts w:ascii="Symbol" w:hAnsi="Symbol" w:hint="default"/>
      </w:rPr>
    </w:lvl>
  </w:abstractNum>
  <w:abstractNum w:abstractNumId="68" w15:restartNumberingAfterBreak="0">
    <w:nsid w:val="1D823BF5"/>
    <w:multiLevelType w:val="multilevel"/>
    <w:tmpl w:val="0409001D"/>
    <w:styleLink w:val="Style4"/>
    <w:lvl w:ilvl="0">
      <w:start w:val="1"/>
      <w:numFmt w:val="decimal"/>
      <w:lvlText w:val="%1)"/>
      <w:lvlJc w:val="left"/>
      <w:pPr>
        <w:ind w:left="360" w:hanging="360"/>
      </w:pPr>
      <w:rPr>
        <w:rFonts w:ascii="Times New Roman" w:hAnsi="Times New Roman"/>
        <w:sz w:val="24"/>
      </w:rPr>
    </w:lvl>
    <w:lvl w:ilvl="1">
      <w:start w:val="2"/>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9" w15:restartNumberingAfterBreak="0">
    <w:nsid w:val="1DFB5EAC"/>
    <w:multiLevelType w:val="hybridMultilevel"/>
    <w:tmpl w:val="84309544"/>
    <w:styleLink w:val="WW8Num423"/>
    <w:lvl w:ilvl="0" w:tplc="FFFFFFFF">
      <w:start w:val="1"/>
      <w:numFmt w:val="bullet"/>
      <w:pStyle w:val="Bullet10"/>
      <w:lvlText w:val=""/>
      <w:lvlJc w:val="left"/>
      <w:pPr>
        <w:tabs>
          <w:tab w:val="num" w:pos="1440"/>
        </w:tabs>
        <w:ind w:left="1440" w:hanging="360"/>
      </w:pPr>
      <w:rPr>
        <w:rFonts w:ascii="Symbol" w:hAnsi="Symbol" w:hint="default"/>
      </w:rPr>
    </w:lvl>
    <w:lvl w:ilvl="1" w:tplc="FFFFFFFF">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70" w15:restartNumberingAfterBreak="0">
    <w:nsid w:val="1FA5312E"/>
    <w:multiLevelType w:val="hybridMultilevel"/>
    <w:tmpl w:val="4A5885CC"/>
    <w:lvl w:ilvl="0" w:tplc="AEC40894">
      <w:start w:val="1"/>
      <w:numFmt w:val="bullet"/>
      <w:pStyle w:val="MainText-Gach"/>
      <w:lvlText w:val=""/>
      <w:lvlJc w:val="left"/>
      <w:pPr>
        <w:tabs>
          <w:tab w:val="num" w:pos="2880"/>
        </w:tabs>
        <w:ind w:left="2880" w:hanging="360"/>
      </w:pPr>
      <w:rPr>
        <w:rFonts w:ascii="Symbol" w:hAnsi="Symbol" w:hint="default"/>
      </w:rPr>
    </w:lvl>
    <w:lvl w:ilvl="1" w:tplc="E6E477C6">
      <w:numFmt w:val="bullet"/>
      <w:lvlText w:val="-"/>
      <w:lvlJc w:val="left"/>
      <w:pPr>
        <w:tabs>
          <w:tab w:val="num" w:pos="3600"/>
        </w:tabs>
        <w:ind w:left="3600" w:hanging="360"/>
      </w:pPr>
      <w:rPr>
        <w:rFonts w:ascii="Times New Roman" w:eastAsia="Batang" w:hAnsi="Times New Roman" w:cs="Times New Roman"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71" w15:restartNumberingAfterBreak="0">
    <w:nsid w:val="1FE01273"/>
    <w:multiLevelType w:val="hybridMultilevel"/>
    <w:tmpl w:val="79B6A7A4"/>
    <w:lvl w:ilvl="0" w:tplc="F990B39A">
      <w:start w:val="1"/>
      <w:numFmt w:val="bullet"/>
      <w:pStyle w:val="bullet1CharChar"/>
      <w:lvlText w:val=""/>
      <w:lvlJc w:val="left"/>
      <w:pPr>
        <w:tabs>
          <w:tab w:val="num" w:pos="1080"/>
        </w:tabs>
        <w:ind w:left="1080" w:hanging="360"/>
      </w:pPr>
      <w:rPr>
        <w:rFonts w:ascii="Wingdings" w:hAnsi="Wingdings" w:hint="default"/>
        <w:color w:val="auto"/>
        <w:sz w:val="20"/>
        <w:szCs w:val="20"/>
      </w:rPr>
    </w:lvl>
    <w:lvl w:ilvl="1" w:tplc="04090003">
      <w:start w:val="1"/>
      <w:numFmt w:val="decimal"/>
      <w:lvlText w:val="%2."/>
      <w:lvlJc w:val="left"/>
      <w:pPr>
        <w:tabs>
          <w:tab w:val="num" w:pos="1440"/>
        </w:tabs>
        <w:ind w:left="1440" w:hanging="360"/>
      </w:pPr>
      <w:rPr>
        <w:rFonts w:hint="default"/>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22124856"/>
    <w:multiLevelType w:val="hybridMultilevel"/>
    <w:tmpl w:val="572C97BE"/>
    <w:lvl w:ilvl="0" w:tplc="A3242156">
      <w:start w:val="1"/>
      <w:numFmt w:val="bullet"/>
      <w:pStyle w:val="B1"/>
      <w:lvlText w:val="-"/>
      <w:lvlJc w:val="left"/>
      <w:pPr>
        <w:ind w:left="-927" w:hanging="283"/>
      </w:pPr>
      <w:rPr>
        <w:rFonts w:ascii="Times New Roman" w:eastAsia="SimSun" w:hAnsi="Times New Roman" w:cs="Times New Roman" w:hint="default"/>
        <w:b/>
        <w:i w:val="0"/>
      </w:rPr>
    </w:lvl>
    <w:lvl w:ilvl="1" w:tplc="08090003">
      <w:start w:val="1"/>
      <w:numFmt w:val="bullet"/>
      <w:suff w:val="space"/>
      <w:lvlText w:val="o"/>
      <w:lvlJc w:val="left"/>
      <w:pPr>
        <w:ind w:left="-643" w:hanging="170"/>
      </w:pPr>
      <w:rPr>
        <w:rFonts w:ascii="Courier New" w:hAnsi="Courier New" w:hint="default"/>
      </w:rPr>
    </w:lvl>
    <w:lvl w:ilvl="2" w:tplc="08090005">
      <w:start w:val="1"/>
      <w:numFmt w:val="bullet"/>
      <w:lvlText w:val=""/>
      <w:lvlJc w:val="left"/>
      <w:pPr>
        <w:ind w:left="-246" w:hanging="284"/>
      </w:pPr>
      <w:rPr>
        <w:rFonts w:ascii="Wingdings" w:hAnsi="Wingdings" w:hint="default"/>
      </w:rPr>
    </w:lvl>
    <w:lvl w:ilvl="3" w:tplc="08090001">
      <w:start w:val="1"/>
      <w:numFmt w:val="bullet"/>
      <w:lvlText w:val=""/>
      <w:lvlJc w:val="left"/>
      <w:pPr>
        <w:ind w:left="1576" w:hanging="360"/>
      </w:pPr>
      <w:rPr>
        <w:rFonts w:ascii="Symbol" w:hAnsi="Symbol" w:hint="default"/>
      </w:rPr>
    </w:lvl>
    <w:lvl w:ilvl="4" w:tplc="08090003">
      <w:start w:val="1"/>
      <w:numFmt w:val="bullet"/>
      <w:lvlText w:val="o"/>
      <w:lvlJc w:val="left"/>
      <w:pPr>
        <w:ind w:left="2296" w:hanging="360"/>
      </w:pPr>
      <w:rPr>
        <w:rFonts w:ascii="Courier New" w:hAnsi="Courier New" w:cs="Courier New" w:hint="default"/>
      </w:rPr>
    </w:lvl>
    <w:lvl w:ilvl="5" w:tplc="BEDA5348">
      <w:numFmt w:val="bullet"/>
      <w:lvlText w:val=""/>
      <w:lvlJc w:val="left"/>
      <w:pPr>
        <w:ind w:left="3016" w:hanging="360"/>
      </w:pPr>
      <w:rPr>
        <w:rFonts w:ascii="Wingdings" w:eastAsia="Times New Roman" w:hAnsi="Wingdings" w:cs="Times New Roman" w:hint="default"/>
      </w:rPr>
    </w:lvl>
    <w:lvl w:ilvl="6" w:tplc="08090001" w:tentative="1">
      <w:start w:val="1"/>
      <w:numFmt w:val="bullet"/>
      <w:lvlText w:val=""/>
      <w:lvlJc w:val="left"/>
      <w:pPr>
        <w:ind w:left="3736" w:hanging="360"/>
      </w:pPr>
      <w:rPr>
        <w:rFonts w:ascii="Symbol" w:hAnsi="Symbol" w:hint="default"/>
      </w:rPr>
    </w:lvl>
    <w:lvl w:ilvl="7" w:tplc="08090003" w:tentative="1">
      <w:start w:val="1"/>
      <w:numFmt w:val="bullet"/>
      <w:lvlText w:val="o"/>
      <w:lvlJc w:val="left"/>
      <w:pPr>
        <w:ind w:left="4456" w:hanging="360"/>
      </w:pPr>
      <w:rPr>
        <w:rFonts w:ascii="Courier New" w:hAnsi="Courier New" w:cs="Courier New" w:hint="default"/>
      </w:rPr>
    </w:lvl>
    <w:lvl w:ilvl="8" w:tplc="08090005" w:tentative="1">
      <w:start w:val="1"/>
      <w:numFmt w:val="bullet"/>
      <w:lvlText w:val=""/>
      <w:lvlJc w:val="left"/>
      <w:pPr>
        <w:ind w:left="5176" w:hanging="360"/>
      </w:pPr>
      <w:rPr>
        <w:rFonts w:ascii="Wingdings" w:hAnsi="Wingdings" w:hint="default"/>
      </w:rPr>
    </w:lvl>
  </w:abstractNum>
  <w:abstractNum w:abstractNumId="73" w15:restartNumberingAfterBreak="0">
    <w:nsid w:val="22E612F6"/>
    <w:multiLevelType w:val="multilevel"/>
    <w:tmpl w:val="0D2469C0"/>
    <w:styleLink w:val="UnOrderList"/>
    <w:lvl w:ilvl="0">
      <w:start w:val="1"/>
      <w:numFmt w:val="bullet"/>
      <w:lvlText w:val="-"/>
      <w:lvlJc w:val="left"/>
      <w:pPr>
        <w:tabs>
          <w:tab w:val="num" w:pos="851"/>
        </w:tabs>
        <w:ind w:firstLine="567"/>
      </w:pPr>
      <w:rPr>
        <w:rFonts w:ascii="Times New Roman" w:hAnsi="Times New Roman" w:hint="default"/>
        <w:sz w:val="26"/>
      </w:rPr>
    </w:lvl>
    <w:lvl w:ilvl="1">
      <w:start w:val="1"/>
      <w:numFmt w:val="bullet"/>
      <w:lvlText w:val="+"/>
      <w:lvlJc w:val="left"/>
      <w:pPr>
        <w:tabs>
          <w:tab w:val="num" w:pos="1134"/>
        </w:tabs>
        <w:ind w:left="851"/>
      </w:pPr>
      <w:rPr>
        <w:rFonts w:ascii="Times New Roman" w:hAnsi="Times New Roman" w:hint="default"/>
        <w:sz w:val="26"/>
      </w:rPr>
    </w:lvl>
    <w:lvl w:ilvl="2">
      <w:start w:val="1"/>
      <w:numFmt w:val="bullet"/>
      <w:lvlText w:val="-"/>
      <w:lvlJc w:val="left"/>
      <w:pPr>
        <w:tabs>
          <w:tab w:val="num" w:pos="1418"/>
        </w:tabs>
        <w:ind w:left="1134"/>
      </w:pPr>
      <w:rPr>
        <w:rFonts w:ascii="Times New Roman" w:hAnsi="Times New Roman" w:hint="default"/>
        <w:sz w:val="20"/>
      </w:rPr>
    </w:lvl>
    <w:lvl w:ilvl="3">
      <w:start w:val="1"/>
      <w:numFmt w:val="bullet"/>
      <w:lvlText w:val=""/>
      <w:lvlJc w:val="left"/>
      <w:pPr>
        <w:tabs>
          <w:tab w:val="num" w:pos="1724"/>
        </w:tabs>
        <w:ind w:left="1724" w:hanging="360"/>
      </w:pPr>
      <w:rPr>
        <w:rFonts w:ascii="Symbol" w:hAnsi="Symbol" w:hint="default"/>
        <w:sz w:val="20"/>
      </w:rPr>
    </w:lvl>
    <w:lvl w:ilvl="4">
      <w:start w:val="1"/>
      <w:numFmt w:val="bullet"/>
      <w:lvlText w:val=""/>
      <w:lvlJc w:val="left"/>
      <w:pPr>
        <w:tabs>
          <w:tab w:val="num" w:pos="2084"/>
        </w:tabs>
        <w:ind w:left="2084" w:hanging="360"/>
      </w:pPr>
      <w:rPr>
        <w:rFonts w:ascii="Symbol" w:hAnsi="Symbol" w:hint="default"/>
        <w:sz w:val="20"/>
      </w:rPr>
    </w:lvl>
    <w:lvl w:ilvl="5">
      <w:start w:val="1"/>
      <w:numFmt w:val="bullet"/>
      <w:lvlText w:val=""/>
      <w:lvlJc w:val="left"/>
      <w:pPr>
        <w:tabs>
          <w:tab w:val="num" w:pos="2444"/>
        </w:tabs>
        <w:ind w:left="2444" w:hanging="360"/>
      </w:pPr>
      <w:rPr>
        <w:rFonts w:ascii="Wingdings" w:hAnsi="Wingdings" w:hint="default"/>
        <w:sz w:val="20"/>
      </w:rPr>
    </w:lvl>
    <w:lvl w:ilvl="6">
      <w:start w:val="1"/>
      <w:numFmt w:val="bullet"/>
      <w:lvlText w:val=""/>
      <w:lvlJc w:val="left"/>
      <w:pPr>
        <w:tabs>
          <w:tab w:val="num" w:pos="2804"/>
        </w:tabs>
        <w:ind w:left="2804" w:hanging="360"/>
      </w:pPr>
      <w:rPr>
        <w:rFonts w:ascii="Wingdings" w:hAnsi="Wingdings" w:hint="default"/>
        <w:sz w:val="20"/>
      </w:rPr>
    </w:lvl>
    <w:lvl w:ilvl="7">
      <w:start w:val="1"/>
      <w:numFmt w:val="bullet"/>
      <w:lvlText w:val=""/>
      <w:lvlJc w:val="left"/>
      <w:pPr>
        <w:tabs>
          <w:tab w:val="num" w:pos="3164"/>
        </w:tabs>
        <w:ind w:left="3164" w:hanging="360"/>
      </w:pPr>
      <w:rPr>
        <w:rFonts w:ascii="Symbol" w:hAnsi="Symbol" w:hint="default"/>
        <w:sz w:val="20"/>
      </w:rPr>
    </w:lvl>
    <w:lvl w:ilvl="8">
      <w:start w:val="1"/>
      <w:numFmt w:val="bullet"/>
      <w:lvlText w:val=""/>
      <w:lvlJc w:val="left"/>
      <w:pPr>
        <w:tabs>
          <w:tab w:val="num" w:pos="3524"/>
        </w:tabs>
        <w:ind w:left="3524" w:hanging="360"/>
      </w:pPr>
      <w:rPr>
        <w:rFonts w:ascii="Symbol" w:hAnsi="Symbol" w:hint="default"/>
        <w:sz w:val="20"/>
      </w:rPr>
    </w:lvl>
  </w:abstractNum>
  <w:abstractNum w:abstractNumId="74" w15:restartNumberingAfterBreak="0">
    <w:nsid w:val="2342411A"/>
    <w:multiLevelType w:val="hybridMultilevel"/>
    <w:tmpl w:val="6EA64924"/>
    <w:lvl w:ilvl="0" w:tplc="80CA38E6">
      <w:start w:val="1"/>
      <w:numFmt w:val="bullet"/>
      <w:pStyle w:val="Normal5"/>
      <w:lvlText w:val=""/>
      <w:lvlJc w:val="left"/>
      <w:pPr>
        <w:tabs>
          <w:tab w:val="num" w:pos="3402"/>
        </w:tabs>
        <w:ind w:left="3402" w:hanging="567"/>
      </w:pPr>
      <w:rPr>
        <w:rFonts w:ascii="Symbol" w:hAnsi="Symbol" w:hint="default"/>
        <w:b w:val="0"/>
        <w:i w:val="0"/>
        <w:sz w:val="24"/>
      </w:rPr>
    </w:lvl>
    <w:lvl w:ilvl="1" w:tplc="6326023C" w:tentative="1">
      <w:start w:val="1"/>
      <w:numFmt w:val="bullet"/>
      <w:lvlText w:val="o"/>
      <w:lvlJc w:val="left"/>
      <w:pPr>
        <w:tabs>
          <w:tab w:val="num" w:pos="1440"/>
        </w:tabs>
        <w:ind w:left="1440" w:hanging="360"/>
      </w:pPr>
      <w:rPr>
        <w:rFonts w:ascii="Courier New" w:hAnsi="Courier New" w:cs="Courier New" w:hint="default"/>
      </w:rPr>
    </w:lvl>
    <w:lvl w:ilvl="2" w:tplc="10F85FFE" w:tentative="1">
      <w:start w:val="1"/>
      <w:numFmt w:val="bullet"/>
      <w:lvlText w:val=""/>
      <w:lvlJc w:val="left"/>
      <w:pPr>
        <w:tabs>
          <w:tab w:val="num" w:pos="2160"/>
        </w:tabs>
        <w:ind w:left="2160" w:hanging="360"/>
      </w:pPr>
      <w:rPr>
        <w:rFonts w:ascii="Wingdings" w:hAnsi="Wingdings" w:hint="default"/>
      </w:rPr>
    </w:lvl>
    <w:lvl w:ilvl="3" w:tplc="0FEC4E4A" w:tentative="1">
      <w:start w:val="1"/>
      <w:numFmt w:val="bullet"/>
      <w:lvlText w:val=""/>
      <w:lvlJc w:val="left"/>
      <w:pPr>
        <w:tabs>
          <w:tab w:val="num" w:pos="2880"/>
        </w:tabs>
        <w:ind w:left="2880" w:hanging="360"/>
      </w:pPr>
      <w:rPr>
        <w:rFonts w:ascii="Symbol" w:hAnsi="Symbol" w:hint="default"/>
      </w:rPr>
    </w:lvl>
    <w:lvl w:ilvl="4" w:tplc="D9149104" w:tentative="1">
      <w:start w:val="1"/>
      <w:numFmt w:val="bullet"/>
      <w:lvlText w:val="o"/>
      <w:lvlJc w:val="left"/>
      <w:pPr>
        <w:tabs>
          <w:tab w:val="num" w:pos="3600"/>
        </w:tabs>
        <w:ind w:left="3600" w:hanging="360"/>
      </w:pPr>
      <w:rPr>
        <w:rFonts w:ascii="Courier New" w:hAnsi="Courier New" w:cs="Courier New" w:hint="default"/>
      </w:rPr>
    </w:lvl>
    <w:lvl w:ilvl="5" w:tplc="EE12B26E" w:tentative="1">
      <w:start w:val="1"/>
      <w:numFmt w:val="bullet"/>
      <w:lvlText w:val=""/>
      <w:lvlJc w:val="left"/>
      <w:pPr>
        <w:tabs>
          <w:tab w:val="num" w:pos="4320"/>
        </w:tabs>
        <w:ind w:left="4320" w:hanging="360"/>
      </w:pPr>
      <w:rPr>
        <w:rFonts w:ascii="Wingdings" w:hAnsi="Wingdings" w:hint="default"/>
      </w:rPr>
    </w:lvl>
    <w:lvl w:ilvl="6" w:tplc="D05CCE92" w:tentative="1">
      <w:start w:val="1"/>
      <w:numFmt w:val="bullet"/>
      <w:lvlText w:val=""/>
      <w:lvlJc w:val="left"/>
      <w:pPr>
        <w:tabs>
          <w:tab w:val="num" w:pos="5040"/>
        </w:tabs>
        <w:ind w:left="5040" w:hanging="360"/>
      </w:pPr>
      <w:rPr>
        <w:rFonts w:ascii="Symbol" w:hAnsi="Symbol" w:hint="default"/>
      </w:rPr>
    </w:lvl>
    <w:lvl w:ilvl="7" w:tplc="4F34DA52" w:tentative="1">
      <w:start w:val="1"/>
      <w:numFmt w:val="bullet"/>
      <w:lvlText w:val="o"/>
      <w:lvlJc w:val="left"/>
      <w:pPr>
        <w:tabs>
          <w:tab w:val="num" w:pos="5760"/>
        </w:tabs>
        <w:ind w:left="5760" w:hanging="360"/>
      </w:pPr>
      <w:rPr>
        <w:rFonts w:ascii="Courier New" w:hAnsi="Courier New" w:cs="Courier New" w:hint="default"/>
      </w:rPr>
    </w:lvl>
    <w:lvl w:ilvl="8" w:tplc="0302CDFE"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23B87FAB"/>
    <w:multiLevelType w:val="multilevel"/>
    <w:tmpl w:val="0C09001D"/>
    <w:styleLink w:val="Bullets"/>
    <w:lvl w:ilvl="0">
      <w:start w:val="1"/>
      <w:numFmt w:val="bullet"/>
      <w:lvlText w:val=""/>
      <w:lvlJc w:val="left"/>
      <w:pPr>
        <w:tabs>
          <w:tab w:val="num" w:pos="360"/>
        </w:tabs>
        <w:ind w:left="1080" w:hanging="360"/>
      </w:pPr>
      <w:rPr>
        <w:rFonts w:ascii="Wingdings 2" w:hAnsi="Wingdings 2" w:cs="Times New Roman"/>
        <w:color w:val="808080"/>
      </w:rPr>
    </w:lvl>
    <w:lvl w:ilvl="1">
      <w:start w:val="1"/>
      <w:numFmt w:val="bullet"/>
      <w:lvlText w:val=""/>
      <w:lvlJc w:val="left"/>
      <w:pPr>
        <w:tabs>
          <w:tab w:val="num" w:pos="720"/>
        </w:tabs>
        <w:ind w:left="1800" w:hanging="360"/>
      </w:pPr>
      <w:rPr>
        <w:rFonts w:ascii="Wingdings 2" w:hAnsi="Wingdings 2" w:cs="Times New Roman"/>
        <w:color w:val="808080"/>
      </w:rPr>
    </w:lvl>
    <w:lvl w:ilvl="2">
      <w:start w:val="1"/>
      <w:numFmt w:val="bullet"/>
      <w:lvlText w:val=""/>
      <w:lvlJc w:val="left"/>
      <w:pPr>
        <w:tabs>
          <w:tab w:val="num" w:pos="1080"/>
        </w:tabs>
        <w:ind w:left="2520" w:hanging="360"/>
      </w:pPr>
      <w:rPr>
        <w:rFonts w:ascii="Wingdings 2" w:hAnsi="Wingdings 2" w:cs="Times New Roman"/>
        <w:color w:val="808080"/>
      </w:rPr>
    </w:lvl>
    <w:lvl w:ilvl="3">
      <w:start w:val="1"/>
      <w:numFmt w:val="bullet"/>
      <w:lvlText w:val=""/>
      <w:lvlJc w:val="left"/>
      <w:pPr>
        <w:tabs>
          <w:tab w:val="num" w:pos="1440"/>
        </w:tabs>
        <w:ind w:left="3240" w:hanging="360"/>
      </w:pPr>
      <w:rPr>
        <w:rFonts w:ascii="Wingdings 2" w:hAnsi="Wingdings 2" w:cs="Times New Roman"/>
        <w:color w:val="808080"/>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6" w15:restartNumberingAfterBreak="0">
    <w:nsid w:val="23CB628B"/>
    <w:multiLevelType w:val="hybridMultilevel"/>
    <w:tmpl w:val="B3A0B776"/>
    <w:lvl w:ilvl="0" w:tplc="A1E42E62">
      <w:start w:val="1"/>
      <w:numFmt w:val="bullet"/>
      <w:pStyle w:val="tvs-Bullet2"/>
      <w:lvlText w:val="–"/>
      <w:lvlJc w:val="left"/>
      <w:pPr>
        <w:ind w:left="1080" w:hanging="360"/>
      </w:pPr>
      <w:rPr>
        <w:rFonts w:ascii="Cambria" w:hAnsi="Cambria" w:cs="Times New Roman" w:hint="default"/>
        <w:b w:val="0"/>
        <w:bCs w:val="0"/>
        <w:i w:val="0"/>
        <w:iCs w:val="0"/>
        <w:caps w:val="0"/>
        <w:smallCaps w:val="0"/>
        <w:strike w:val="0"/>
        <w:dstrike w:val="0"/>
        <w:noProof w:val="0"/>
        <w:snapToGrid w:val="0"/>
        <w:vanish w:val="0"/>
        <w:color w:val="000000"/>
        <w:spacing w:val="0"/>
        <w:w w:val="0"/>
        <w:kern w:val="0"/>
        <w:position w:val="0"/>
        <w:sz w:val="20"/>
        <w:szCs w:val="20"/>
        <w:u w:val="none"/>
        <w:vertAlign w:val="baseline"/>
        <w:em w:val="none"/>
      </w:rPr>
    </w:lvl>
    <w:lvl w:ilvl="1" w:tplc="9DE8751A">
      <w:start w:val="1"/>
      <w:numFmt w:val="bullet"/>
      <w:lvlText w:val="o"/>
      <w:lvlJc w:val="left"/>
      <w:pPr>
        <w:ind w:left="1800" w:hanging="360"/>
      </w:pPr>
      <w:rPr>
        <w:rFonts w:ascii="Courier New" w:hAnsi="Courier New" w:cs="Courier New" w:hint="default"/>
        <w:sz w:val="22"/>
        <w:szCs w:val="2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254A4F5E"/>
    <w:multiLevelType w:val="singleLevel"/>
    <w:tmpl w:val="9B1ABC72"/>
    <w:lvl w:ilvl="0">
      <w:numFmt w:val="bullet"/>
      <w:pStyle w:val="Point"/>
      <w:lvlText w:val="-"/>
      <w:lvlJc w:val="left"/>
      <w:pPr>
        <w:tabs>
          <w:tab w:val="num" w:pos="795"/>
        </w:tabs>
        <w:ind w:left="795" w:hanging="360"/>
      </w:pPr>
      <w:rPr>
        <w:rFonts w:hint="default"/>
      </w:rPr>
    </w:lvl>
  </w:abstractNum>
  <w:abstractNum w:abstractNumId="78" w15:restartNumberingAfterBreak="0">
    <w:nsid w:val="2551425F"/>
    <w:multiLevelType w:val="multilevel"/>
    <w:tmpl w:val="C3B46090"/>
    <w:lvl w:ilvl="0">
      <w:start w:val="1"/>
      <w:numFmt w:val="decimal"/>
      <w:pStyle w:val="StyleHeading4Linespacingsingle4"/>
      <w:lvlText w:val="%1."/>
      <w:lvlJc w:val="right"/>
      <w:pPr>
        <w:tabs>
          <w:tab w:val="num" w:pos="1944"/>
        </w:tabs>
        <w:ind w:left="1656" w:firstLine="504"/>
      </w:pPr>
      <w:rPr>
        <w:rFonts w:cs="Times New Roman" w:hint="default"/>
      </w:rPr>
    </w:lvl>
    <w:lvl w:ilvl="1">
      <w:start w:val="1"/>
      <w:numFmt w:val="upperRoman"/>
      <w:lvlText w:val="%1.%2."/>
      <w:lvlJc w:val="left"/>
      <w:pPr>
        <w:tabs>
          <w:tab w:val="num" w:pos="1224"/>
        </w:tabs>
        <w:ind w:left="1368" w:hanging="288"/>
      </w:pPr>
      <w:rPr>
        <w:rFonts w:cs="Times New Roman" w:hint="default"/>
      </w:rPr>
    </w:lvl>
    <w:lvl w:ilvl="2">
      <w:start w:val="1"/>
      <w:numFmt w:val="decimal"/>
      <w:lvlText w:val="%1.%2.%3."/>
      <w:lvlJc w:val="left"/>
      <w:pPr>
        <w:tabs>
          <w:tab w:val="num" w:pos="1944"/>
        </w:tabs>
        <w:ind w:left="1944" w:hanging="864"/>
      </w:pPr>
      <w:rPr>
        <w:rFonts w:cs="Times New Roman" w:hint="default"/>
      </w:rPr>
    </w:lvl>
    <w:lvl w:ilvl="3">
      <w:start w:val="1"/>
      <w:numFmt w:val="decimal"/>
      <w:pStyle w:val="StyleHeading4Linespacingsingle4"/>
      <w:lvlText w:val="%1.%2.%3.%4."/>
      <w:lvlJc w:val="left"/>
      <w:pPr>
        <w:tabs>
          <w:tab w:val="num" w:pos="2088"/>
        </w:tabs>
        <w:ind w:left="1944" w:hanging="864"/>
      </w:pPr>
      <w:rPr>
        <w:rFonts w:cs="Times New Roman" w:hint="default"/>
      </w:rPr>
    </w:lvl>
    <w:lvl w:ilvl="4">
      <w:start w:val="1"/>
      <w:numFmt w:val="decimal"/>
      <w:lvlText w:val="%1.%2.%3.%4.%5"/>
      <w:lvlJc w:val="left"/>
      <w:pPr>
        <w:tabs>
          <w:tab w:val="num" w:pos="1080"/>
        </w:tabs>
        <w:ind w:left="1800" w:hanging="720"/>
      </w:pPr>
      <w:rPr>
        <w:rFonts w:cs="Times New Roman" w:hint="default"/>
      </w:rPr>
    </w:lvl>
    <w:lvl w:ilvl="5">
      <w:start w:val="1"/>
      <w:numFmt w:val="decimal"/>
      <w:lvlText w:val="%1.%2.%3.%4.%5.%6"/>
      <w:lvlJc w:val="left"/>
      <w:pPr>
        <w:tabs>
          <w:tab w:val="num" w:pos="1944"/>
        </w:tabs>
        <w:ind w:left="1944" w:hanging="864"/>
      </w:pPr>
      <w:rPr>
        <w:rFonts w:cs="Times New Roman" w:hint="default"/>
      </w:rPr>
    </w:lvl>
    <w:lvl w:ilvl="6">
      <w:start w:val="1"/>
      <w:numFmt w:val="decimal"/>
      <w:lvlText w:val="%1.%2.%3.%4.%5.%6.%7"/>
      <w:lvlJc w:val="left"/>
      <w:pPr>
        <w:tabs>
          <w:tab w:val="num" w:pos="2088"/>
        </w:tabs>
        <w:ind w:left="2088" w:hanging="1296"/>
      </w:pPr>
      <w:rPr>
        <w:rFonts w:cs="Times New Roman" w:hint="default"/>
      </w:rPr>
    </w:lvl>
    <w:lvl w:ilvl="7">
      <w:start w:val="1"/>
      <w:numFmt w:val="decimal"/>
      <w:lvlText w:val="%1.%2.%3.%4.%5.%6.%7.%8"/>
      <w:lvlJc w:val="left"/>
      <w:pPr>
        <w:tabs>
          <w:tab w:val="num" w:pos="2232"/>
        </w:tabs>
        <w:ind w:left="2232" w:hanging="1440"/>
      </w:pPr>
      <w:rPr>
        <w:rFonts w:cs="Times New Roman" w:hint="default"/>
      </w:rPr>
    </w:lvl>
    <w:lvl w:ilvl="8">
      <w:start w:val="1"/>
      <w:numFmt w:val="decimal"/>
      <w:lvlText w:val="%1.%2.%3.%4.%5.%6.%7.%8.%9"/>
      <w:lvlJc w:val="left"/>
      <w:pPr>
        <w:tabs>
          <w:tab w:val="num" w:pos="2376"/>
        </w:tabs>
        <w:ind w:left="2376" w:hanging="1584"/>
      </w:pPr>
      <w:rPr>
        <w:rFonts w:cs="Times New Roman" w:hint="default"/>
      </w:rPr>
    </w:lvl>
  </w:abstractNum>
  <w:abstractNum w:abstractNumId="79" w15:restartNumberingAfterBreak="0">
    <w:nsid w:val="259E44DE"/>
    <w:multiLevelType w:val="multilevel"/>
    <w:tmpl w:val="B1EC42EA"/>
    <w:lvl w:ilvl="0">
      <w:start w:val="1"/>
      <w:numFmt w:val="bullet"/>
      <w:pStyle w:val="tvs-Bullet1"/>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0" w15:restartNumberingAfterBreak="0">
    <w:nsid w:val="263C02B9"/>
    <w:multiLevelType w:val="hybridMultilevel"/>
    <w:tmpl w:val="D6C02CC6"/>
    <w:lvl w:ilvl="0" w:tplc="FFFFFFFF">
      <w:start w:val="1"/>
      <w:numFmt w:val="bullet"/>
      <w:pStyle w:val="CiscoPageOne-Bullet1"/>
      <w:lvlText w:val="•"/>
      <w:lvlJc w:val="left"/>
      <w:pPr>
        <w:tabs>
          <w:tab w:val="num" w:pos="360"/>
        </w:tabs>
        <w:ind w:left="360" w:hanging="360"/>
      </w:pPr>
      <w:rPr>
        <w:rFonts w:ascii="Times New Roman" w:hAnsi="Times New Roman" w:cs="Times New Roman" w:hint="default"/>
        <w:color w:val="auto"/>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26AC4838"/>
    <w:multiLevelType w:val="hybridMultilevel"/>
    <w:tmpl w:val="512EB530"/>
    <w:lvl w:ilvl="0" w:tplc="E850D6EE">
      <w:start w:val="1"/>
      <w:numFmt w:val="bullet"/>
      <w:pStyle w:val="bulleted1"/>
      <w:lvlText w:val=""/>
      <w:lvlJc w:val="left"/>
      <w:pPr>
        <w:tabs>
          <w:tab w:val="num" w:pos="1080"/>
        </w:tabs>
        <w:ind w:left="1080" w:hanging="360"/>
      </w:pPr>
      <w:rPr>
        <w:rFonts w:ascii="Wingdings 2" w:hAnsi="Wingdings 2" w:hint="default"/>
        <w:sz w:val="20"/>
      </w:rPr>
    </w:lvl>
    <w:lvl w:ilvl="1" w:tplc="FDB47328">
      <w:numFmt w:val="bullet"/>
      <w:lvlText w:val="-"/>
      <w:lvlJc w:val="left"/>
      <w:pPr>
        <w:tabs>
          <w:tab w:val="num" w:pos="1440"/>
        </w:tabs>
        <w:ind w:left="1440" w:hanging="360"/>
      </w:pPr>
      <w:rPr>
        <w:rFonts w:ascii="Arial" w:eastAsia="Times New Roman" w:hAnsi="Arial" w:hint="default"/>
      </w:rPr>
    </w:lvl>
    <w:lvl w:ilvl="2" w:tplc="540E08C4">
      <w:start w:val="1"/>
      <w:numFmt w:val="bullet"/>
      <w:lvlText w:val=""/>
      <w:lvlJc w:val="left"/>
      <w:pPr>
        <w:tabs>
          <w:tab w:val="num" w:pos="2160"/>
        </w:tabs>
        <w:ind w:left="2160" w:hanging="360"/>
      </w:pPr>
      <w:rPr>
        <w:rFonts w:ascii="Wingdings" w:hAnsi="Wingdings" w:hint="default"/>
      </w:rPr>
    </w:lvl>
    <w:lvl w:ilvl="3" w:tplc="9794B38A">
      <w:start w:val="1"/>
      <w:numFmt w:val="bullet"/>
      <w:lvlText w:val=""/>
      <w:lvlJc w:val="left"/>
      <w:pPr>
        <w:tabs>
          <w:tab w:val="num" w:pos="2880"/>
        </w:tabs>
        <w:ind w:left="2880" w:hanging="360"/>
      </w:pPr>
      <w:rPr>
        <w:rFonts w:ascii="Symbol" w:hAnsi="Symbol" w:hint="default"/>
      </w:rPr>
    </w:lvl>
    <w:lvl w:ilvl="4" w:tplc="3556AB6A">
      <w:start w:val="1"/>
      <w:numFmt w:val="bullet"/>
      <w:lvlText w:val="o"/>
      <w:lvlJc w:val="left"/>
      <w:pPr>
        <w:tabs>
          <w:tab w:val="num" w:pos="3600"/>
        </w:tabs>
        <w:ind w:left="3600" w:hanging="360"/>
      </w:pPr>
      <w:rPr>
        <w:rFonts w:ascii="Courier New" w:hAnsi="Courier New" w:hint="default"/>
      </w:rPr>
    </w:lvl>
    <w:lvl w:ilvl="5" w:tplc="824ADF8A">
      <w:start w:val="1"/>
      <w:numFmt w:val="bullet"/>
      <w:lvlText w:val=""/>
      <w:lvlJc w:val="left"/>
      <w:pPr>
        <w:tabs>
          <w:tab w:val="num" w:pos="4320"/>
        </w:tabs>
        <w:ind w:left="4320" w:hanging="360"/>
      </w:pPr>
      <w:rPr>
        <w:rFonts w:ascii="Wingdings" w:hAnsi="Wingdings" w:hint="default"/>
      </w:rPr>
    </w:lvl>
    <w:lvl w:ilvl="6" w:tplc="73BC7000">
      <w:start w:val="1"/>
      <w:numFmt w:val="bullet"/>
      <w:lvlText w:val=""/>
      <w:lvlJc w:val="left"/>
      <w:pPr>
        <w:tabs>
          <w:tab w:val="num" w:pos="5040"/>
        </w:tabs>
        <w:ind w:left="5040" w:hanging="360"/>
      </w:pPr>
      <w:rPr>
        <w:rFonts w:ascii="Symbol" w:hAnsi="Symbol" w:hint="default"/>
      </w:rPr>
    </w:lvl>
    <w:lvl w:ilvl="7" w:tplc="0A8E30CE">
      <w:start w:val="1"/>
      <w:numFmt w:val="bullet"/>
      <w:lvlText w:val="o"/>
      <w:lvlJc w:val="left"/>
      <w:pPr>
        <w:tabs>
          <w:tab w:val="num" w:pos="5760"/>
        </w:tabs>
        <w:ind w:left="5760" w:hanging="360"/>
      </w:pPr>
      <w:rPr>
        <w:rFonts w:ascii="Courier New" w:hAnsi="Courier New" w:hint="default"/>
      </w:rPr>
    </w:lvl>
    <w:lvl w:ilvl="8" w:tplc="B3A07CCA">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28B74217"/>
    <w:multiLevelType w:val="multilevel"/>
    <w:tmpl w:val="62ACB4B6"/>
    <w:styleLink w:val="WW8Num4211"/>
    <w:lvl w:ilvl="0">
      <w:start w:val="1"/>
      <w:numFmt w:val="upperRoman"/>
      <w:lvlText w:val="%1."/>
      <w:lvlJc w:val="right"/>
      <w:pPr>
        <w:tabs>
          <w:tab w:val="num" w:pos="180"/>
        </w:tabs>
        <w:ind w:left="180" w:hanging="180"/>
      </w:pPr>
      <w:rPr>
        <w:rFonts w:hint="default"/>
        <w:b/>
      </w:rPr>
    </w:lvl>
    <w:lvl w:ilvl="1">
      <w:start w:val="1"/>
      <w:numFmt w:val="decimal"/>
      <w:pStyle w:val="s1"/>
      <w:lvlText w:val="%2."/>
      <w:lvlJc w:val="left"/>
      <w:pPr>
        <w:tabs>
          <w:tab w:val="num" w:pos="720"/>
        </w:tabs>
        <w:ind w:left="720" w:hanging="360"/>
      </w:pPr>
      <w:rPr>
        <w:rFonts w:hint="default"/>
      </w:rPr>
    </w:lvl>
    <w:lvl w:ilvl="2">
      <w:start w:val="1"/>
      <w:numFmt w:val="decimal"/>
      <w:pStyle w:val="s2"/>
      <w:lvlText w:val="1.%3."/>
      <w:lvlJc w:val="left"/>
      <w:pPr>
        <w:tabs>
          <w:tab w:val="num" w:pos="1080"/>
        </w:tabs>
        <w:ind w:left="1080" w:hanging="360"/>
      </w:pPr>
      <w:rPr>
        <w:rFonts w:hint="default"/>
        <w:b w:val="0"/>
        <w:i w:val="0"/>
      </w:rPr>
    </w:lvl>
    <w:lvl w:ilvl="3">
      <w:start w:val="1"/>
      <w:numFmt w:val="bullet"/>
      <w:lvlText w:val=""/>
      <w:lvlJc w:val="left"/>
      <w:pPr>
        <w:tabs>
          <w:tab w:val="num" w:pos="1440"/>
        </w:tabs>
        <w:ind w:left="1440" w:hanging="360"/>
      </w:pPr>
      <w:rPr>
        <w:rFonts w:ascii="Wingdings" w:hAnsi="Wingding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numFmt w:val="bullet"/>
      <w:lvlText w:val="-"/>
      <w:lvlJc w:val="left"/>
      <w:pPr>
        <w:tabs>
          <w:tab w:val="num" w:pos="2880"/>
        </w:tabs>
        <w:ind w:left="2880" w:hanging="360"/>
      </w:pPr>
      <w:rPr>
        <w:rFonts w:ascii="Syntax" w:eastAsia="Times New Roman" w:hAnsi="Syntax" w:hint="default"/>
        <w:b/>
        <w:color w:val="auto"/>
      </w:rPr>
    </w:lvl>
    <w:lvl w:ilvl="8">
      <w:start w:val="1"/>
      <w:numFmt w:val="bullet"/>
      <w:lvlText w:val=""/>
      <w:lvlJc w:val="left"/>
      <w:pPr>
        <w:tabs>
          <w:tab w:val="num" w:pos="3240"/>
        </w:tabs>
        <w:ind w:left="3240" w:hanging="360"/>
      </w:pPr>
      <w:rPr>
        <w:rFonts w:ascii="Symbol" w:hAnsi="Symbol" w:hint="default"/>
      </w:rPr>
    </w:lvl>
  </w:abstractNum>
  <w:abstractNum w:abstractNumId="83" w15:restartNumberingAfterBreak="0">
    <w:nsid w:val="2A651B2B"/>
    <w:multiLevelType w:val="hybridMultilevel"/>
    <w:tmpl w:val="0DB4F85E"/>
    <w:lvl w:ilvl="0" w:tplc="741029BA">
      <w:start w:val="1"/>
      <w:numFmt w:val="bullet"/>
      <w:pStyle w:val="Bl-c1Checkbox"/>
      <w:lvlText w:val=""/>
      <w:lvlJc w:val="left"/>
      <w:pPr>
        <w:tabs>
          <w:tab w:val="num" w:pos="1152"/>
        </w:tabs>
        <w:ind w:left="1152" w:hanging="432"/>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4" w15:restartNumberingAfterBreak="0">
    <w:nsid w:val="2A6D488D"/>
    <w:multiLevelType w:val="singleLevel"/>
    <w:tmpl w:val="39804454"/>
    <w:lvl w:ilvl="0">
      <w:start w:val="1"/>
      <w:numFmt w:val="bullet"/>
      <w:pStyle w:val="Normal--Cap1"/>
      <w:lvlText w:val=""/>
      <w:lvlJc w:val="left"/>
      <w:pPr>
        <w:tabs>
          <w:tab w:val="num" w:pos="360"/>
        </w:tabs>
        <w:ind w:left="360" w:hanging="360"/>
      </w:pPr>
      <w:rPr>
        <w:rFonts w:ascii="Wingdings" w:hAnsi="Wingdings" w:cs="Wingdings" w:hint="default"/>
      </w:rPr>
    </w:lvl>
  </w:abstractNum>
  <w:abstractNum w:abstractNumId="85" w15:restartNumberingAfterBreak="0">
    <w:nsid w:val="2AA4023F"/>
    <w:multiLevelType w:val="hybridMultilevel"/>
    <w:tmpl w:val="98A68E94"/>
    <w:lvl w:ilvl="0" w:tplc="AB1CCF2E">
      <w:start w:val="1"/>
      <w:numFmt w:val="bullet"/>
      <w:pStyle w:val="MyNormal"/>
      <w:lvlText w:val="-"/>
      <w:lvlJc w:val="left"/>
      <w:pPr>
        <w:tabs>
          <w:tab w:val="num" w:pos="1440"/>
        </w:tabs>
        <w:ind w:left="1440" w:hanging="360"/>
      </w:pPr>
      <w:rPr>
        <w:rFonts w:ascii="Times New Roman" w:hAnsi="Times New Roman" w:cs="Times New Roman"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2B506625"/>
    <w:multiLevelType w:val="hybridMultilevel"/>
    <w:tmpl w:val="E1783EC6"/>
    <w:lvl w:ilvl="0" w:tplc="042A0005">
      <w:start w:val="1"/>
      <w:numFmt w:val="bullet"/>
      <w:pStyle w:val="ListNumber5"/>
      <w:lvlText w:val=""/>
      <w:lvlJc w:val="left"/>
      <w:pPr>
        <w:ind w:left="2847" w:hanging="360"/>
      </w:pPr>
      <w:rPr>
        <w:rFonts w:ascii="Symbol" w:hAnsi="Symbol" w:hint="default"/>
      </w:rPr>
    </w:lvl>
    <w:lvl w:ilvl="1" w:tplc="042A0003" w:tentative="1">
      <w:start w:val="1"/>
      <w:numFmt w:val="bullet"/>
      <w:lvlText w:val="o"/>
      <w:lvlJc w:val="left"/>
      <w:pPr>
        <w:ind w:left="3567" w:hanging="360"/>
      </w:pPr>
      <w:rPr>
        <w:rFonts w:ascii="Courier New" w:hAnsi="Courier New" w:cs="Courier New" w:hint="default"/>
      </w:rPr>
    </w:lvl>
    <w:lvl w:ilvl="2" w:tplc="042A0005" w:tentative="1">
      <w:start w:val="1"/>
      <w:numFmt w:val="bullet"/>
      <w:lvlText w:val=""/>
      <w:lvlJc w:val="left"/>
      <w:pPr>
        <w:ind w:left="4287" w:hanging="360"/>
      </w:pPr>
      <w:rPr>
        <w:rFonts w:ascii="Wingdings" w:hAnsi="Wingdings" w:hint="default"/>
      </w:rPr>
    </w:lvl>
    <w:lvl w:ilvl="3" w:tplc="042A0001" w:tentative="1">
      <w:start w:val="1"/>
      <w:numFmt w:val="bullet"/>
      <w:lvlText w:val=""/>
      <w:lvlJc w:val="left"/>
      <w:pPr>
        <w:ind w:left="5007" w:hanging="360"/>
      </w:pPr>
      <w:rPr>
        <w:rFonts w:ascii="Symbol" w:hAnsi="Symbol" w:hint="default"/>
      </w:rPr>
    </w:lvl>
    <w:lvl w:ilvl="4" w:tplc="042A0003" w:tentative="1">
      <w:start w:val="1"/>
      <w:numFmt w:val="bullet"/>
      <w:lvlText w:val="o"/>
      <w:lvlJc w:val="left"/>
      <w:pPr>
        <w:ind w:left="5727" w:hanging="360"/>
      </w:pPr>
      <w:rPr>
        <w:rFonts w:ascii="Courier New" w:hAnsi="Courier New" w:cs="Courier New" w:hint="default"/>
      </w:rPr>
    </w:lvl>
    <w:lvl w:ilvl="5" w:tplc="042A0005" w:tentative="1">
      <w:start w:val="1"/>
      <w:numFmt w:val="bullet"/>
      <w:lvlText w:val=""/>
      <w:lvlJc w:val="left"/>
      <w:pPr>
        <w:ind w:left="6447" w:hanging="360"/>
      </w:pPr>
      <w:rPr>
        <w:rFonts w:ascii="Wingdings" w:hAnsi="Wingdings" w:hint="default"/>
      </w:rPr>
    </w:lvl>
    <w:lvl w:ilvl="6" w:tplc="042A0001" w:tentative="1">
      <w:start w:val="1"/>
      <w:numFmt w:val="bullet"/>
      <w:lvlText w:val=""/>
      <w:lvlJc w:val="left"/>
      <w:pPr>
        <w:ind w:left="7167" w:hanging="360"/>
      </w:pPr>
      <w:rPr>
        <w:rFonts w:ascii="Symbol" w:hAnsi="Symbol" w:hint="default"/>
      </w:rPr>
    </w:lvl>
    <w:lvl w:ilvl="7" w:tplc="042A0003" w:tentative="1">
      <w:start w:val="1"/>
      <w:numFmt w:val="bullet"/>
      <w:lvlText w:val="o"/>
      <w:lvlJc w:val="left"/>
      <w:pPr>
        <w:ind w:left="7887" w:hanging="360"/>
      </w:pPr>
      <w:rPr>
        <w:rFonts w:ascii="Courier New" w:hAnsi="Courier New" w:cs="Courier New" w:hint="default"/>
      </w:rPr>
    </w:lvl>
    <w:lvl w:ilvl="8" w:tplc="042A0005" w:tentative="1">
      <w:start w:val="1"/>
      <w:numFmt w:val="bullet"/>
      <w:lvlText w:val=""/>
      <w:lvlJc w:val="left"/>
      <w:pPr>
        <w:ind w:left="8607" w:hanging="360"/>
      </w:pPr>
      <w:rPr>
        <w:rFonts w:ascii="Wingdings" w:hAnsi="Wingdings" w:hint="default"/>
      </w:rPr>
    </w:lvl>
  </w:abstractNum>
  <w:abstractNum w:abstractNumId="87" w15:restartNumberingAfterBreak="0">
    <w:nsid w:val="2B964A7B"/>
    <w:multiLevelType w:val="hybridMultilevel"/>
    <w:tmpl w:val="86A035DE"/>
    <w:lvl w:ilvl="0" w:tplc="C2F012A8">
      <w:start w:val="1"/>
      <w:numFmt w:val="bullet"/>
      <w:pStyle w:val="subbullet"/>
      <w:lvlText w:val=""/>
      <w:lvlJc w:val="left"/>
      <w:pPr>
        <w:tabs>
          <w:tab w:val="num" w:pos="360"/>
        </w:tabs>
        <w:ind w:left="360" w:hanging="360"/>
      </w:pPr>
      <w:rPr>
        <w:rFonts w:ascii="Wingdings" w:hAnsi="Wingdings" w:hint="default"/>
        <w:caps w:val="0"/>
        <w:strike w:val="0"/>
        <w:dstrike w:val="0"/>
        <w:vanish w:val="0"/>
        <w:color w:val="6C0300"/>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8" w15:restartNumberingAfterBreak="0">
    <w:nsid w:val="2BB9150A"/>
    <w:multiLevelType w:val="hybridMultilevel"/>
    <w:tmpl w:val="BB7656FC"/>
    <w:lvl w:ilvl="0" w:tplc="E28E0746">
      <w:start w:val="16"/>
      <w:numFmt w:val="bullet"/>
      <w:pStyle w:val="Bullet3-QLT"/>
      <w:lvlText w:val="–"/>
      <w:lvlJc w:val="left"/>
      <w:pPr>
        <w:tabs>
          <w:tab w:val="num" w:pos="922"/>
        </w:tabs>
        <w:ind w:left="922" w:hanging="360"/>
      </w:pPr>
      <w:rPr>
        <w:rFonts w:ascii="Times New Roman" w:eastAsia="Times New Roman" w:hAnsi="Times New Roman" w:cs="Times New Roman" w:hint="default"/>
      </w:rPr>
    </w:lvl>
    <w:lvl w:ilvl="1" w:tplc="4FBAFC6E">
      <w:start w:val="1"/>
      <w:numFmt w:val="bullet"/>
      <w:lvlText w:val=""/>
      <w:lvlJc w:val="left"/>
      <w:pPr>
        <w:tabs>
          <w:tab w:val="num" w:pos="1642"/>
        </w:tabs>
        <w:ind w:left="1642" w:hanging="360"/>
      </w:pPr>
      <w:rPr>
        <w:rFonts w:ascii="Wingdings" w:hAnsi="Wingdings" w:hint="default"/>
        <w:sz w:val="22"/>
        <w:szCs w:val="22"/>
      </w:rPr>
    </w:lvl>
    <w:lvl w:ilvl="2" w:tplc="B3A6606E">
      <w:start w:val="1"/>
      <w:numFmt w:val="bullet"/>
      <w:lvlText w:val=""/>
      <w:lvlJc w:val="left"/>
      <w:pPr>
        <w:tabs>
          <w:tab w:val="num" w:pos="2362"/>
        </w:tabs>
        <w:ind w:left="2362" w:hanging="360"/>
      </w:pPr>
      <w:rPr>
        <w:rFonts w:ascii="Wingdings" w:hAnsi="Wingdings" w:hint="default"/>
      </w:rPr>
    </w:lvl>
    <w:lvl w:ilvl="3" w:tplc="D718363C">
      <w:start w:val="1"/>
      <w:numFmt w:val="bullet"/>
      <w:lvlText w:val=""/>
      <w:lvlJc w:val="left"/>
      <w:pPr>
        <w:tabs>
          <w:tab w:val="num" w:pos="3082"/>
        </w:tabs>
        <w:ind w:left="3082" w:hanging="360"/>
      </w:pPr>
      <w:rPr>
        <w:rFonts w:ascii="Symbol" w:hAnsi="Symbol" w:hint="default"/>
      </w:rPr>
    </w:lvl>
    <w:lvl w:ilvl="4" w:tplc="14F8AF40">
      <w:start w:val="1"/>
      <w:numFmt w:val="bullet"/>
      <w:lvlText w:val="o"/>
      <w:lvlJc w:val="left"/>
      <w:pPr>
        <w:tabs>
          <w:tab w:val="num" w:pos="3802"/>
        </w:tabs>
        <w:ind w:left="3802" w:hanging="360"/>
      </w:pPr>
      <w:rPr>
        <w:rFonts w:ascii="Courier New" w:hAnsi="Courier New" w:cs="Courier New" w:hint="default"/>
      </w:rPr>
    </w:lvl>
    <w:lvl w:ilvl="5" w:tplc="BBF8BA16">
      <w:start w:val="1"/>
      <w:numFmt w:val="bullet"/>
      <w:lvlText w:val=""/>
      <w:lvlJc w:val="left"/>
      <w:pPr>
        <w:tabs>
          <w:tab w:val="num" w:pos="4522"/>
        </w:tabs>
        <w:ind w:left="4522" w:hanging="360"/>
      </w:pPr>
      <w:rPr>
        <w:rFonts w:ascii="Wingdings" w:hAnsi="Wingdings" w:hint="default"/>
      </w:rPr>
    </w:lvl>
    <w:lvl w:ilvl="6" w:tplc="975C4B10">
      <w:start w:val="1"/>
      <w:numFmt w:val="bullet"/>
      <w:lvlText w:val=""/>
      <w:lvlJc w:val="left"/>
      <w:pPr>
        <w:tabs>
          <w:tab w:val="num" w:pos="5242"/>
        </w:tabs>
        <w:ind w:left="5242" w:hanging="360"/>
      </w:pPr>
      <w:rPr>
        <w:rFonts w:ascii="Symbol" w:hAnsi="Symbol" w:hint="default"/>
      </w:rPr>
    </w:lvl>
    <w:lvl w:ilvl="7" w:tplc="2090A0C4">
      <w:start w:val="1"/>
      <w:numFmt w:val="bullet"/>
      <w:lvlText w:val="o"/>
      <w:lvlJc w:val="left"/>
      <w:pPr>
        <w:tabs>
          <w:tab w:val="num" w:pos="5962"/>
        </w:tabs>
        <w:ind w:left="5962" w:hanging="360"/>
      </w:pPr>
      <w:rPr>
        <w:rFonts w:ascii="Courier New" w:hAnsi="Courier New" w:cs="Courier New" w:hint="default"/>
      </w:rPr>
    </w:lvl>
    <w:lvl w:ilvl="8" w:tplc="F9B8C04E">
      <w:start w:val="1"/>
      <w:numFmt w:val="bullet"/>
      <w:lvlText w:val=""/>
      <w:lvlJc w:val="left"/>
      <w:pPr>
        <w:tabs>
          <w:tab w:val="num" w:pos="6682"/>
        </w:tabs>
        <w:ind w:left="6682" w:hanging="360"/>
      </w:pPr>
      <w:rPr>
        <w:rFonts w:ascii="Wingdings" w:hAnsi="Wingdings" w:hint="default"/>
      </w:rPr>
    </w:lvl>
  </w:abstractNum>
  <w:abstractNum w:abstractNumId="89" w15:restartNumberingAfterBreak="0">
    <w:nsid w:val="2C033D95"/>
    <w:multiLevelType w:val="multilevel"/>
    <w:tmpl w:val="EA4A95D6"/>
    <w:lvl w:ilvl="0">
      <w:start w:val="1"/>
      <w:numFmt w:val="upperRoman"/>
      <w:pStyle w:val="CP3"/>
      <w:suff w:val="space"/>
      <w:lvlText w:val="PHẦN %1 : "/>
      <w:lvlJc w:val="center"/>
      <w:pPr>
        <w:ind w:left="-288" w:firstLine="288"/>
      </w:pPr>
      <w:rPr>
        <w:rFonts w:hint="default"/>
        <w:caps w:val="0"/>
        <w:strike w:val="0"/>
        <w:dstrike w:val="0"/>
        <w:vanish w:val="0"/>
        <w:vertAlign w:val="baseline"/>
      </w:rPr>
    </w:lvl>
    <w:lvl w:ilvl="1">
      <w:start w:val="1"/>
      <w:numFmt w:val="upperRoman"/>
      <w:suff w:val="space"/>
      <w:lvlText w:val="CHƯƠNG %2"/>
      <w:lvlJc w:val="center"/>
      <w:pPr>
        <w:ind w:left="0" w:hanging="360"/>
      </w:pPr>
      <w:rPr>
        <w:rFonts w:hint="default"/>
      </w:rPr>
    </w:lvl>
    <w:lvl w:ilvl="2">
      <w:start w:val="1"/>
      <w:numFmt w:val="upperLetter"/>
      <w:lvlText w:val="%3."/>
      <w:lvlJc w:val="left"/>
      <w:pPr>
        <w:tabs>
          <w:tab w:val="num" w:pos="360"/>
        </w:tabs>
        <w:ind w:left="360" w:hanging="360"/>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1"/>
      <w:numFmt w:val="decimal"/>
      <w:lvlText w:val="%7."/>
      <w:lvlJc w:val="left"/>
      <w:pPr>
        <w:tabs>
          <w:tab w:val="num" w:pos="1800"/>
        </w:tabs>
        <w:ind w:left="1800" w:hanging="360"/>
      </w:pPr>
      <w:rPr>
        <w:rFonts w:hint="default"/>
        <w:caps w:val="0"/>
        <w:strike w:val="0"/>
        <w:dstrike w:val="0"/>
        <w:vanish w:val="0"/>
        <w:vertAlign w:val="baseline"/>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90" w15:restartNumberingAfterBreak="0">
    <w:nsid w:val="2C0D2823"/>
    <w:multiLevelType w:val="multilevel"/>
    <w:tmpl w:val="CADCDC04"/>
    <w:lvl w:ilvl="0">
      <w:start w:val="1"/>
      <w:numFmt w:val="decimal"/>
      <w:pStyle w:val="i"/>
      <w:lvlText w:val="%1."/>
      <w:lvlJc w:val="left"/>
      <w:pPr>
        <w:tabs>
          <w:tab w:val="num" w:pos="360"/>
        </w:tabs>
        <w:ind w:left="360" w:hanging="360"/>
      </w:pPr>
      <w:rPr>
        <w:rFonts w:hint="default"/>
      </w:rPr>
    </w:lvl>
    <w:lvl w:ilvl="1">
      <w:start w:val="1"/>
      <w:numFmt w:val="decimal"/>
      <w:suff w:val="space"/>
      <w:lvlText w:val="%1.%2"/>
      <w:lvlJc w:val="left"/>
      <w:pPr>
        <w:ind w:left="716" w:hanging="432"/>
      </w:pPr>
      <w:rPr>
        <w:rFonts w:hint="default"/>
      </w:rPr>
    </w:lvl>
    <w:lvl w:ilvl="2">
      <w:start w:val="1"/>
      <w:numFmt w:val="decimal"/>
      <w:suff w:val="space"/>
      <w:lvlText w:val="%1.%2.%3"/>
      <w:lvlJc w:val="left"/>
      <w:pPr>
        <w:ind w:left="1224" w:hanging="504"/>
      </w:pPr>
      <w:rPr>
        <w:rFonts w:hint="default"/>
        <w:sz w:val="26"/>
        <w:szCs w:val="26"/>
      </w:rPr>
    </w:lvl>
    <w:lvl w:ilvl="3">
      <w:start w:val="1"/>
      <w:numFmt w:val="decimal"/>
      <w:lvlText w:val="%1.%2.%3.%4."/>
      <w:lvlJc w:val="left"/>
      <w:pPr>
        <w:tabs>
          <w:tab w:val="num" w:pos="1728"/>
        </w:tabs>
        <w:ind w:left="1728" w:hanging="648"/>
      </w:pPr>
      <w:rPr>
        <w:rFonts w:hint="default"/>
        <w:sz w:val="26"/>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91" w15:restartNumberingAfterBreak="0">
    <w:nsid w:val="2D67768A"/>
    <w:multiLevelType w:val="multilevel"/>
    <w:tmpl w:val="71765D98"/>
    <w:styleLink w:val="StyleBulleted1"/>
    <w:lvl w:ilvl="0">
      <w:start w:val="1"/>
      <w:numFmt w:val="bullet"/>
      <w:lvlText w:val="-"/>
      <w:lvlJc w:val="left"/>
      <w:pPr>
        <w:tabs>
          <w:tab w:val="num" w:pos="720"/>
        </w:tabs>
        <w:ind w:left="720" w:hanging="360"/>
      </w:pPr>
      <w:rPr>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2FE82014"/>
    <w:multiLevelType w:val="hybridMultilevel"/>
    <w:tmpl w:val="532E5BD4"/>
    <w:lvl w:ilvl="0" w:tplc="456CBB9C">
      <w:start w:val="3"/>
      <w:numFmt w:val="upperRoman"/>
      <w:pStyle w:val="Dash"/>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30183891"/>
    <w:multiLevelType w:val="hybridMultilevel"/>
    <w:tmpl w:val="1A78AE8E"/>
    <w:lvl w:ilvl="0" w:tplc="2AFEA0E8">
      <w:start w:val="1"/>
      <w:numFmt w:val="decimal"/>
      <w:pStyle w:val="IndentNumb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15:restartNumberingAfterBreak="0">
    <w:nsid w:val="30211D11"/>
    <w:multiLevelType w:val="hybridMultilevel"/>
    <w:tmpl w:val="24B6A050"/>
    <w:lvl w:ilvl="0" w:tplc="0409000F">
      <w:start w:val="1"/>
      <w:numFmt w:val="bullet"/>
      <w:pStyle w:val="DeliverableBodyText"/>
      <w:lvlText w:val="o"/>
      <w:lvlJc w:val="left"/>
      <w:pPr>
        <w:tabs>
          <w:tab w:val="num" w:pos="2160"/>
        </w:tabs>
        <w:ind w:left="2160" w:hanging="720"/>
      </w:pPr>
      <w:rPr>
        <w:rFonts w:hint="default"/>
      </w:rPr>
    </w:lvl>
    <w:lvl w:ilvl="1" w:tplc="04090019">
      <w:start w:val="1"/>
      <w:numFmt w:val="bullet"/>
      <w:lvlText w:val="o"/>
      <w:lvlJc w:val="left"/>
      <w:pPr>
        <w:tabs>
          <w:tab w:val="num" w:pos="2160"/>
        </w:tabs>
        <w:ind w:left="2160" w:hanging="360"/>
      </w:pPr>
      <w:rPr>
        <w:rFonts w:ascii="Courier New" w:hAnsi="Courier New" w:hint="default"/>
      </w:rPr>
    </w:lvl>
    <w:lvl w:ilvl="2" w:tplc="0409001B">
      <w:start w:val="1"/>
      <w:numFmt w:val="bullet"/>
      <w:lvlText w:val=""/>
      <w:lvlJc w:val="left"/>
      <w:pPr>
        <w:tabs>
          <w:tab w:val="num" w:pos="2880"/>
        </w:tabs>
        <w:ind w:left="2880" w:hanging="360"/>
      </w:pPr>
      <w:rPr>
        <w:rFonts w:ascii="Wingdings" w:hAnsi="Wingdings" w:hint="default"/>
      </w:rPr>
    </w:lvl>
    <w:lvl w:ilvl="3" w:tplc="0409000F" w:tentative="1">
      <w:start w:val="1"/>
      <w:numFmt w:val="bullet"/>
      <w:lvlText w:val=""/>
      <w:lvlJc w:val="left"/>
      <w:pPr>
        <w:tabs>
          <w:tab w:val="num" w:pos="3600"/>
        </w:tabs>
        <w:ind w:left="3600" w:hanging="360"/>
      </w:pPr>
      <w:rPr>
        <w:rFonts w:ascii="Symbol" w:hAnsi="Symbol" w:hint="default"/>
      </w:rPr>
    </w:lvl>
    <w:lvl w:ilvl="4" w:tplc="04090019" w:tentative="1">
      <w:start w:val="1"/>
      <w:numFmt w:val="bullet"/>
      <w:lvlText w:val="o"/>
      <w:lvlJc w:val="left"/>
      <w:pPr>
        <w:tabs>
          <w:tab w:val="num" w:pos="4320"/>
        </w:tabs>
        <w:ind w:left="4320" w:hanging="360"/>
      </w:pPr>
      <w:rPr>
        <w:rFonts w:ascii="Courier New" w:hAnsi="Courier New" w:hint="default"/>
      </w:rPr>
    </w:lvl>
    <w:lvl w:ilvl="5" w:tplc="0409001B" w:tentative="1">
      <w:start w:val="1"/>
      <w:numFmt w:val="bullet"/>
      <w:lvlText w:val=""/>
      <w:lvlJc w:val="left"/>
      <w:pPr>
        <w:tabs>
          <w:tab w:val="num" w:pos="5040"/>
        </w:tabs>
        <w:ind w:left="5040" w:hanging="360"/>
      </w:pPr>
      <w:rPr>
        <w:rFonts w:ascii="Wingdings" w:hAnsi="Wingdings" w:hint="default"/>
      </w:rPr>
    </w:lvl>
    <w:lvl w:ilvl="6" w:tplc="0409000F" w:tentative="1">
      <w:start w:val="1"/>
      <w:numFmt w:val="bullet"/>
      <w:lvlText w:val=""/>
      <w:lvlJc w:val="left"/>
      <w:pPr>
        <w:tabs>
          <w:tab w:val="num" w:pos="5760"/>
        </w:tabs>
        <w:ind w:left="5760" w:hanging="360"/>
      </w:pPr>
      <w:rPr>
        <w:rFonts w:ascii="Symbol" w:hAnsi="Symbol" w:hint="default"/>
      </w:rPr>
    </w:lvl>
    <w:lvl w:ilvl="7" w:tplc="04090019" w:tentative="1">
      <w:start w:val="1"/>
      <w:numFmt w:val="bullet"/>
      <w:lvlText w:val="o"/>
      <w:lvlJc w:val="left"/>
      <w:pPr>
        <w:tabs>
          <w:tab w:val="num" w:pos="6480"/>
        </w:tabs>
        <w:ind w:left="6480" w:hanging="360"/>
      </w:pPr>
      <w:rPr>
        <w:rFonts w:ascii="Courier New" w:hAnsi="Courier New" w:hint="default"/>
      </w:rPr>
    </w:lvl>
    <w:lvl w:ilvl="8" w:tplc="0409001B" w:tentative="1">
      <w:start w:val="1"/>
      <w:numFmt w:val="bullet"/>
      <w:lvlText w:val=""/>
      <w:lvlJc w:val="left"/>
      <w:pPr>
        <w:tabs>
          <w:tab w:val="num" w:pos="7200"/>
        </w:tabs>
        <w:ind w:left="7200" w:hanging="360"/>
      </w:pPr>
      <w:rPr>
        <w:rFonts w:ascii="Wingdings" w:hAnsi="Wingdings" w:hint="default"/>
      </w:rPr>
    </w:lvl>
  </w:abstractNum>
  <w:abstractNum w:abstractNumId="95" w15:restartNumberingAfterBreak="0">
    <w:nsid w:val="30381FED"/>
    <w:multiLevelType w:val="hybridMultilevel"/>
    <w:tmpl w:val="0E46CED6"/>
    <w:lvl w:ilvl="0" w:tplc="C11C024C">
      <w:start w:val="1"/>
      <w:numFmt w:val="bullet"/>
      <w:pStyle w:val="Normal1Bold"/>
      <w:lvlText w:val=""/>
      <w:lvlJc w:val="left"/>
      <w:pPr>
        <w:tabs>
          <w:tab w:val="num" w:pos="2232"/>
        </w:tabs>
        <w:ind w:left="2232" w:hanging="360"/>
      </w:pPr>
      <w:rPr>
        <w:rFonts w:ascii="Wingdings" w:hAnsi="Wingdings" w:hint="default"/>
      </w:rPr>
    </w:lvl>
    <w:lvl w:ilvl="1" w:tplc="04090019" w:tentative="1">
      <w:start w:val="1"/>
      <w:numFmt w:val="bullet"/>
      <w:lvlText w:val="o"/>
      <w:lvlJc w:val="left"/>
      <w:pPr>
        <w:tabs>
          <w:tab w:val="num" w:pos="2952"/>
        </w:tabs>
        <w:ind w:left="2952" w:hanging="360"/>
      </w:pPr>
      <w:rPr>
        <w:rFonts w:ascii="Courier New" w:hAnsi="Courier New" w:cs="Courier New" w:hint="default"/>
      </w:rPr>
    </w:lvl>
    <w:lvl w:ilvl="2" w:tplc="0409001B" w:tentative="1">
      <w:start w:val="1"/>
      <w:numFmt w:val="bullet"/>
      <w:lvlText w:val=""/>
      <w:lvlJc w:val="left"/>
      <w:pPr>
        <w:tabs>
          <w:tab w:val="num" w:pos="3672"/>
        </w:tabs>
        <w:ind w:left="3672" w:hanging="360"/>
      </w:pPr>
      <w:rPr>
        <w:rFonts w:ascii="Wingdings" w:hAnsi="Wingdings" w:hint="default"/>
      </w:rPr>
    </w:lvl>
    <w:lvl w:ilvl="3" w:tplc="0409000F" w:tentative="1">
      <w:start w:val="1"/>
      <w:numFmt w:val="bullet"/>
      <w:lvlText w:val=""/>
      <w:lvlJc w:val="left"/>
      <w:pPr>
        <w:tabs>
          <w:tab w:val="num" w:pos="4392"/>
        </w:tabs>
        <w:ind w:left="4392" w:hanging="360"/>
      </w:pPr>
      <w:rPr>
        <w:rFonts w:ascii="Symbol" w:hAnsi="Symbol" w:hint="default"/>
      </w:rPr>
    </w:lvl>
    <w:lvl w:ilvl="4" w:tplc="04090019" w:tentative="1">
      <w:start w:val="1"/>
      <w:numFmt w:val="bullet"/>
      <w:lvlText w:val="o"/>
      <w:lvlJc w:val="left"/>
      <w:pPr>
        <w:tabs>
          <w:tab w:val="num" w:pos="5112"/>
        </w:tabs>
        <w:ind w:left="5112" w:hanging="360"/>
      </w:pPr>
      <w:rPr>
        <w:rFonts w:ascii="Courier New" w:hAnsi="Courier New" w:cs="Courier New" w:hint="default"/>
      </w:rPr>
    </w:lvl>
    <w:lvl w:ilvl="5" w:tplc="0409001B" w:tentative="1">
      <w:start w:val="1"/>
      <w:numFmt w:val="bullet"/>
      <w:lvlText w:val=""/>
      <w:lvlJc w:val="left"/>
      <w:pPr>
        <w:tabs>
          <w:tab w:val="num" w:pos="5832"/>
        </w:tabs>
        <w:ind w:left="5832" w:hanging="360"/>
      </w:pPr>
      <w:rPr>
        <w:rFonts w:ascii="Wingdings" w:hAnsi="Wingdings" w:hint="default"/>
      </w:rPr>
    </w:lvl>
    <w:lvl w:ilvl="6" w:tplc="0409000F" w:tentative="1">
      <w:start w:val="1"/>
      <w:numFmt w:val="bullet"/>
      <w:lvlText w:val=""/>
      <w:lvlJc w:val="left"/>
      <w:pPr>
        <w:tabs>
          <w:tab w:val="num" w:pos="6552"/>
        </w:tabs>
        <w:ind w:left="6552" w:hanging="360"/>
      </w:pPr>
      <w:rPr>
        <w:rFonts w:ascii="Symbol" w:hAnsi="Symbol" w:hint="default"/>
      </w:rPr>
    </w:lvl>
    <w:lvl w:ilvl="7" w:tplc="04090019" w:tentative="1">
      <w:start w:val="1"/>
      <w:numFmt w:val="bullet"/>
      <w:lvlText w:val="o"/>
      <w:lvlJc w:val="left"/>
      <w:pPr>
        <w:tabs>
          <w:tab w:val="num" w:pos="7272"/>
        </w:tabs>
        <w:ind w:left="7272" w:hanging="360"/>
      </w:pPr>
      <w:rPr>
        <w:rFonts w:ascii="Courier New" w:hAnsi="Courier New" w:cs="Courier New" w:hint="default"/>
      </w:rPr>
    </w:lvl>
    <w:lvl w:ilvl="8" w:tplc="0409001B" w:tentative="1">
      <w:start w:val="1"/>
      <w:numFmt w:val="bullet"/>
      <w:lvlText w:val=""/>
      <w:lvlJc w:val="left"/>
      <w:pPr>
        <w:tabs>
          <w:tab w:val="num" w:pos="7992"/>
        </w:tabs>
        <w:ind w:left="7992" w:hanging="360"/>
      </w:pPr>
      <w:rPr>
        <w:rFonts w:ascii="Wingdings" w:hAnsi="Wingdings" w:hint="default"/>
      </w:rPr>
    </w:lvl>
  </w:abstractNum>
  <w:abstractNum w:abstractNumId="96" w15:restartNumberingAfterBreak="0">
    <w:nsid w:val="307114A0"/>
    <w:multiLevelType w:val="hybridMultilevel"/>
    <w:tmpl w:val="4A065334"/>
    <w:lvl w:ilvl="0" w:tplc="13F28232">
      <w:start w:val="1"/>
      <w:numFmt w:val="bullet"/>
      <w:pStyle w:val="MyList2"/>
      <w:lvlText w:val="-"/>
      <w:lvlJc w:val="left"/>
      <w:pPr>
        <w:ind w:left="1440" w:hanging="360"/>
      </w:pPr>
      <w:rPr>
        <w:rFonts w:ascii="Times New Roman" w:hAnsi="Times New Roman" w:hint="default"/>
        <w:b/>
        <w:i w:val="0"/>
        <w:sz w:val="18"/>
      </w:rPr>
    </w:lvl>
    <w:lvl w:ilvl="1" w:tplc="6034371E">
      <w:start w:val="1"/>
      <w:numFmt w:val="bullet"/>
      <w:lvlText w:val="o"/>
      <w:lvlJc w:val="left"/>
      <w:pPr>
        <w:ind w:left="2160" w:hanging="360"/>
      </w:pPr>
      <w:rPr>
        <w:rFonts w:ascii="Courier New" w:hAnsi="Courier New" w:cs="DIN-Regular" w:hint="default"/>
      </w:rPr>
    </w:lvl>
    <w:lvl w:ilvl="2" w:tplc="C3ECB134" w:tentative="1">
      <w:start w:val="1"/>
      <w:numFmt w:val="bullet"/>
      <w:lvlText w:val=""/>
      <w:lvlJc w:val="left"/>
      <w:pPr>
        <w:ind w:left="2880" w:hanging="360"/>
      </w:pPr>
      <w:rPr>
        <w:rFonts w:ascii="Wingdings" w:hAnsi="Wingdings" w:hint="default"/>
      </w:rPr>
    </w:lvl>
    <w:lvl w:ilvl="3" w:tplc="9A145FDC" w:tentative="1">
      <w:start w:val="1"/>
      <w:numFmt w:val="bullet"/>
      <w:lvlText w:val=""/>
      <w:lvlJc w:val="left"/>
      <w:pPr>
        <w:ind w:left="3600" w:hanging="360"/>
      </w:pPr>
      <w:rPr>
        <w:rFonts w:ascii="Symbol" w:hAnsi="Symbol" w:hint="default"/>
      </w:rPr>
    </w:lvl>
    <w:lvl w:ilvl="4" w:tplc="F40AAAE8" w:tentative="1">
      <w:start w:val="1"/>
      <w:numFmt w:val="bullet"/>
      <w:lvlText w:val="o"/>
      <w:lvlJc w:val="left"/>
      <w:pPr>
        <w:ind w:left="4320" w:hanging="360"/>
      </w:pPr>
      <w:rPr>
        <w:rFonts w:ascii="Courier New" w:hAnsi="Courier New" w:cs="DIN-Regular" w:hint="default"/>
      </w:rPr>
    </w:lvl>
    <w:lvl w:ilvl="5" w:tplc="05304C62" w:tentative="1">
      <w:start w:val="1"/>
      <w:numFmt w:val="bullet"/>
      <w:lvlText w:val=""/>
      <w:lvlJc w:val="left"/>
      <w:pPr>
        <w:ind w:left="5040" w:hanging="360"/>
      </w:pPr>
      <w:rPr>
        <w:rFonts w:ascii="Wingdings" w:hAnsi="Wingdings" w:hint="default"/>
      </w:rPr>
    </w:lvl>
    <w:lvl w:ilvl="6" w:tplc="D750D702" w:tentative="1">
      <w:start w:val="1"/>
      <w:numFmt w:val="bullet"/>
      <w:lvlText w:val=""/>
      <w:lvlJc w:val="left"/>
      <w:pPr>
        <w:ind w:left="5760" w:hanging="360"/>
      </w:pPr>
      <w:rPr>
        <w:rFonts w:ascii="Symbol" w:hAnsi="Symbol" w:hint="default"/>
      </w:rPr>
    </w:lvl>
    <w:lvl w:ilvl="7" w:tplc="0A965CC4" w:tentative="1">
      <w:start w:val="1"/>
      <w:numFmt w:val="bullet"/>
      <w:lvlText w:val="o"/>
      <w:lvlJc w:val="left"/>
      <w:pPr>
        <w:ind w:left="6480" w:hanging="360"/>
      </w:pPr>
      <w:rPr>
        <w:rFonts w:ascii="Courier New" w:hAnsi="Courier New" w:cs="DIN-Regular" w:hint="default"/>
      </w:rPr>
    </w:lvl>
    <w:lvl w:ilvl="8" w:tplc="3EF224DC" w:tentative="1">
      <w:start w:val="1"/>
      <w:numFmt w:val="bullet"/>
      <w:lvlText w:val=""/>
      <w:lvlJc w:val="left"/>
      <w:pPr>
        <w:ind w:left="7200" w:hanging="360"/>
      </w:pPr>
      <w:rPr>
        <w:rFonts w:ascii="Wingdings" w:hAnsi="Wingdings" w:hint="default"/>
      </w:rPr>
    </w:lvl>
  </w:abstractNum>
  <w:abstractNum w:abstractNumId="97" w15:restartNumberingAfterBreak="0">
    <w:nsid w:val="30EE5ED5"/>
    <w:multiLevelType w:val="hybridMultilevel"/>
    <w:tmpl w:val="A580B086"/>
    <w:lvl w:ilvl="0" w:tplc="90021484">
      <w:start w:val="1"/>
      <w:numFmt w:val="decimal"/>
      <w:pStyle w:val="SymcParaNumbList"/>
      <w:lvlText w:val="%1."/>
      <w:lvlJc w:val="left"/>
      <w:pPr>
        <w:tabs>
          <w:tab w:val="num" w:pos="1080"/>
        </w:tabs>
        <w:ind w:left="108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98" w15:restartNumberingAfterBreak="0">
    <w:nsid w:val="30FC6B14"/>
    <w:multiLevelType w:val="multilevel"/>
    <w:tmpl w:val="FAF2ADD2"/>
    <w:styleLink w:val="StyleBulleted4"/>
    <w:lvl w:ilvl="0">
      <w:start w:val="1"/>
      <w:numFmt w:val="bullet"/>
      <w:pStyle w:val="tvs-bullet10"/>
      <w:lvlText w:val=""/>
      <w:lvlJc w:val="left"/>
      <w:pPr>
        <w:tabs>
          <w:tab w:val="num" w:pos="720"/>
        </w:tabs>
        <w:ind w:left="720" w:hanging="360"/>
      </w:pPr>
      <w:rPr>
        <w:rFonts w:ascii="Wingdings" w:hAnsi="Wingdings" w:hint="default"/>
        <w:sz w:val="24"/>
      </w:rPr>
    </w:lvl>
    <w:lvl w:ilvl="1">
      <w:start w:val="1"/>
      <w:numFmt w:val="bullet"/>
      <w:pStyle w:val="tvs-bullet20"/>
      <w:lvlText w:val="o"/>
      <w:lvlJc w:val="left"/>
      <w:pPr>
        <w:tabs>
          <w:tab w:val="num" w:pos="1080"/>
        </w:tabs>
        <w:ind w:left="1080" w:hanging="360"/>
      </w:pPr>
      <w:rPr>
        <w:rFonts w:ascii="Courier New" w:hAnsi="Courier New" w:hint="default"/>
      </w:rPr>
    </w:lvl>
    <w:lvl w:ilvl="2">
      <w:start w:val="1"/>
      <w:numFmt w:val="bullet"/>
      <w:pStyle w:val="tvs-bullet30"/>
      <w:lvlText w:val=""/>
      <w:lvlJc w:val="left"/>
      <w:pPr>
        <w:tabs>
          <w:tab w:val="num" w:pos="1440"/>
        </w:tabs>
        <w:ind w:left="1440" w:hanging="360"/>
      </w:pPr>
      <w:rPr>
        <w:rFonts w:ascii="Wingdings" w:hAnsi="Wingdings" w:hint="default"/>
      </w:rPr>
    </w:lvl>
    <w:lvl w:ilvl="3">
      <w:start w:val="1"/>
      <w:numFmt w:val="decimal"/>
      <w:lvlText w:val="%4."/>
      <w:lvlJc w:val="left"/>
      <w:pPr>
        <w:tabs>
          <w:tab w:val="num" w:pos="2880"/>
        </w:tabs>
        <w:ind w:left="2880" w:hanging="360"/>
      </w:pPr>
      <w:rPr>
        <w:rFonts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9" w15:restartNumberingAfterBreak="0">
    <w:nsid w:val="3104292F"/>
    <w:multiLevelType w:val="hybridMultilevel"/>
    <w:tmpl w:val="69C62F3C"/>
    <w:lvl w:ilvl="0" w:tplc="9C6428AC">
      <w:start w:val="1"/>
      <w:numFmt w:val="bullet"/>
      <w:pStyle w:val="Usecase"/>
      <w:lvlText w:val=""/>
      <w:lvlJc w:val="left"/>
      <w:pPr>
        <w:ind w:left="1571" w:hanging="360"/>
      </w:pPr>
      <w:rPr>
        <w:rFonts w:ascii="Wingdings" w:hAnsi="Wingdings"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00" w15:restartNumberingAfterBreak="0">
    <w:nsid w:val="310C5135"/>
    <w:multiLevelType w:val="hybridMultilevel"/>
    <w:tmpl w:val="B1662FB0"/>
    <w:styleLink w:val="StyleNumbered2"/>
    <w:lvl w:ilvl="0" w:tplc="04090019">
      <w:start w:val="1"/>
      <w:numFmt w:val="lowerLetter"/>
      <w:lvlText w:val="%1."/>
      <w:lvlJc w:val="left"/>
      <w:pPr>
        <w:ind w:left="501" w:hanging="360"/>
      </w:pPr>
    </w:lvl>
    <w:lvl w:ilvl="1" w:tplc="04090019">
      <w:start w:val="1"/>
      <w:numFmt w:val="lowerLetter"/>
      <w:lvlText w:val="%2."/>
      <w:lvlJc w:val="left"/>
      <w:pPr>
        <w:tabs>
          <w:tab w:val="num" w:pos="1221"/>
        </w:tabs>
        <w:ind w:left="1221" w:hanging="360"/>
      </w:pPr>
    </w:lvl>
    <w:lvl w:ilvl="2" w:tplc="0409001B">
      <w:start w:val="1"/>
      <w:numFmt w:val="lowerRoman"/>
      <w:lvlText w:val="%3."/>
      <w:lvlJc w:val="right"/>
      <w:pPr>
        <w:tabs>
          <w:tab w:val="num" w:pos="1941"/>
        </w:tabs>
        <w:ind w:left="1941" w:hanging="180"/>
      </w:pPr>
    </w:lvl>
    <w:lvl w:ilvl="3" w:tplc="0409000F">
      <w:start w:val="1"/>
      <w:numFmt w:val="decimal"/>
      <w:lvlText w:val="%4."/>
      <w:lvlJc w:val="left"/>
      <w:pPr>
        <w:tabs>
          <w:tab w:val="num" w:pos="2661"/>
        </w:tabs>
        <w:ind w:left="2661" w:hanging="360"/>
      </w:pPr>
    </w:lvl>
    <w:lvl w:ilvl="4" w:tplc="04090019">
      <w:start w:val="1"/>
      <w:numFmt w:val="lowerLetter"/>
      <w:lvlText w:val="%5."/>
      <w:lvlJc w:val="left"/>
      <w:pPr>
        <w:tabs>
          <w:tab w:val="num" w:pos="3381"/>
        </w:tabs>
        <w:ind w:left="3381" w:hanging="360"/>
      </w:pPr>
    </w:lvl>
    <w:lvl w:ilvl="5" w:tplc="0409001B">
      <w:start w:val="1"/>
      <w:numFmt w:val="lowerRoman"/>
      <w:lvlText w:val="%6."/>
      <w:lvlJc w:val="right"/>
      <w:pPr>
        <w:tabs>
          <w:tab w:val="num" w:pos="4101"/>
        </w:tabs>
        <w:ind w:left="4101" w:hanging="180"/>
      </w:pPr>
    </w:lvl>
    <w:lvl w:ilvl="6" w:tplc="0409000F">
      <w:start w:val="1"/>
      <w:numFmt w:val="decimal"/>
      <w:lvlText w:val="%7."/>
      <w:lvlJc w:val="left"/>
      <w:pPr>
        <w:tabs>
          <w:tab w:val="num" w:pos="4821"/>
        </w:tabs>
        <w:ind w:left="4821" w:hanging="360"/>
      </w:pPr>
    </w:lvl>
    <w:lvl w:ilvl="7" w:tplc="04090019">
      <w:start w:val="1"/>
      <w:numFmt w:val="lowerLetter"/>
      <w:lvlText w:val="%8."/>
      <w:lvlJc w:val="left"/>
      <w:pPr>
        <w:tabs>
          <w:tab w:val="num" w:pos="5541"/>
        </w:tabs>
        <w:ind w:left="5541" w:hanging="360"/>
      </w:pPr>
    </w:lvl>
    <w:lvl w:ilvl="8" w:tplc="0409001B">
      <w:start w:val="1"/>
      <w:numFmt w:val="lowerRoman"/>
      <w:lvlText w:val="%9."/>
      <w:lvlJc w:val="right"/>
      <w:pPr>
        <w:tabs>
          <w:tab w:val="num" w:pos="6261"/>
        </w:tabs>
        <w:ind w:left="6261" w:hanging="180"/>
      </w:pPr>
    </w:lvl>
  </w:abstractNum>
  <w:abstractNum w:abstractNumId="101" w15:restartNumberingAfterBreak="0">
    <w:nsid w:val="312474B6"/>
    <w:multiLevelType w:val="multilevel"/>
    <w:tmpl w:val="989867C4"/>
    <w:styleLink w:val="NormalBulleted"/>
    <w:lvl w:ilvl="0">
      <w:start w:val="1"/>
      <w:numFmt w:val="bullet"/>
      <w:lvlText w:val=""/>
      <w:lvlJc w:val="left"/>
      <w:pPr>
        <w:tabs>
          <w:tab w:val="num" w:pos="1440"/>
        </w:tabs>
        <w:ind w:left="1440" w:hanging="360"/>
      </w:pPr>
      <w:rPr>
        <w:rFonts w:ascii="Symbol" w:hAnsi="Symbol" w:hint="default"/>
        <w:spacing w:val="-6"/>
        <w:sz w:val="26"/>
      </w:rPr>
    </w:lvl>
    <w:lvl w:ilvl="1">
      <w:start w:val="1"/>
      <w:numFmt w:val="lowerLetter"/>
      <w:lvlText w:val="%2."/>
      <w:lvlJc w:val="left"/>
      <w:pPr>
        <w:tabs>
          <w:tab w:val="num" w:pos="2160"/>
        </w:tabs>
        <w:ind w:left="2160" w:hanging="360"/>
      </w:pPr>
      <w:rPr>
        <w:rFonts w:cs="Times New Roman"/>
      </w:rPr>
    </w:lvl>
    <w:lvl w:ilvl="2">
      <w:start w:val="1"/>
      <w:numFmt w:val="lowerRoman"/>
      <w:lvlText w:val="%3."/>
      <w:lvlJc w:val="right"/>
      <w:pPr>
        <w:tabs>
          <w:tab w:val="num" w:pos="2880"/>
        </w:tabs>
        <w:ind w:left="2880" w:hanging="180"/>
      </w:pPr>
      <w:rPr>
        <w:rFonts w:cs="Times New Roman"/>
      </w:rPr>
    </w:lvl>
    <w:lvl w:ilvl="3">
      <w:start w:val="1"/>
      <w:numFmt w:val="decimal"/>
      <w:lvlText w:val="%4."/>
      <w:lvlJc w:val="left"/>
      <w:pPr>
        <w:tabs>
          <w:tab w:val="num" w:pos="3600"/>
        </w:tabs>
        <w:ind w:left="3600" w:hanging="360"/>
      </w:pPr>
      <w:rPr>
        <w:rFonts w:cs="Times New Roman"/>
      </w:rPr>
    </w:lvl>
    <w:lvl w:ilvl="4">
      <w:start w:val="1"/>
      <w:numFmt w:val="lowerLetter"/>
      <w:lvlText w:val="%5."/>
      <w:lvlJc w:val="left"/>
      <w:pPr>
        <w:tabs>
          <w:tab w:val="num" w:pos="4320"/>
        </w:tabs>
        <w:ind w:left="4320" w:hanging="360"/>
      </w:pPr>
      <w:rPr>
        <w:rFonts w:cs="Times New Roman"/>
      </w:rPr>
    </w:lvl>
    <w:lvl w:ilvl="5">
      <w:start w:val="1"/>
      <w:numFmt w:val="lowerRoman"/>
      <w:lvlText w:val="%6."/>
      <w:lvlJc w:val="right"/>
      <w:pPr>
        <w:tabs>
          <w:tab w:val="num" w:pos="5040"/>
        </w:tabs>
        <w:ind w:left="5040" w:hanging="180"/>
      </w:pPr>
      <w:rPr>
        <w:rFonts w:cs="Times New Roman"/>
      </w:rPr>
    </w:lvl>
    <w:lvl w:ilvl="6">
      <w:start w:val="1"/>
      <w:numFmt w:val="decimal"/>
      <w:lvlText w:val="%7."/>
      <w:lvlJc w:val="left"/>
      <w:pPr>
        <w:tabs>
          <w:tab w:val="num" w:pos="5760"/>
        </w:tabs>
        <w:ind w:left="5760" w:hanging="360"/>
      </w:pPr>
      <w:rPr>
        <w:rFonts w:cs="Times New Roman"/>
      </w:rPr>
    </w:lvl>
    <w:lvl w:ilvl="7">
      <w:start w:val="1"/>
      <w:numFmt w:val="lowerLetter"/>
      <w:lvlText w:val="%8."/>
      <w:lvlJc w:val="left"/>
      <w:pPr>
        <w:tabs>
          <w:tab w:val="num" w:pos="6480"/>
        </w:tabs>
        <w:ind w:left="6480" w:hanging="360"/>
      </w:pPr>
      <w:rPr>
        <w:rFonts w:cs="Times New Roman"/>
      </w:rPr>
    </w:lvl>
    <w:lvl w:ilvl="8">
      <w:start w:val="1"/>
      <w:numFmt w:val="lowerRoman"/>
      <w:lvlText w:val="%9."/>
      <w:lvlJc w:val="right"/>
      <w:pPr>
        <w:tabs>
          <w:tab w:val="num" w:pos="7200"/>
        </w:tabs>
        <w:ind w:left="7200" w:hanging="180"/>
      </w:pPr>
      <w:rPr>
        <w:rFonts w:cs="Times New Roman"/>
      </w:rPr>
    </w:lvl>
  </w:abstractNum>
  <w:abstractNum w:abstractNumId="102" w15:restartNumberingAfterBreak="0">
    <w:nsid w:val="313862D2"/>
    <w:multiLevelType w:val="multilevel"/>
    <w:tmpl w:val="EA6A7292"/>
    <w:lvl w:ilvl="0">
      <w:start w:val="1"/>
      <w:numFmt w:val="upperRoman"/>
      <w:pStyle w:val="StyleHeading1Justified"/>
      <w:suff w:val="space"/>
      <w:lvlText w:val="PhÇn %1."/>
      <w:lvlJc w:val="left"/>
      <w:pPr>
        <w:ind w:left="432" w:hanging="432"/>
      </w:pPr>
      <w:rPr>
        <w:rFonts w:cs="Times New Roman" w:hint="default"/>
      </w:rPr>
    </w:lvl>
    <w:lvl w:ilvl="1">
      <w:start w:val="1"/>
      <w:numFmt w:val="decimal"/>
      <w:suff w:val="space"/>
      <w:lvlText w:val="%1.%2."/>
      <w:lvlJc w:val="left"/>
      <w:pPr>
        <w:ind w:left="576" w:hanging="576"/>
      </w:pPr>
      <w:rPr>
        <w:rFonts w:cs="Times New Roman" w:hint="default"/>
      </w:rPr>
    </w:lvl>
    <w:lvl w:ilvl="2">
      <w:start w:val="1"/>
      <w:numFmt w:val="decimal"/>
      <w:suff w:val="space"/>
      <w:lvlText w:val="%1.%2.%3."/>
      <w:lvlJc w:val="left"/>
      <w:pPr>
        <w:ind w:left="720" w:hanging="720"/>
      </w:pPr>
      <w:rPr>
        <w:rFonts w:cs="Times New Roman" w:hint="default"/>
      </w:rPr>
    </w:lvl>
    <w:lvl w:ilvl="3">
      <w:start w:val="1"/>
      <w:numFmt w:val="decimal"/>
      <w:suff w:val="space"/>
      <w:lvlText w:val="%1.%2.%3.%4"/>
      <w:lvlJc w:val="left"/>
      <w:pPr>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03" w15:restartNumberingAfterBreak="0">
    <w:nsid w:val="316525C2"/>
    <w:multiLevelType w:val="hybridMultilevel"/>
    <w:tmpl w:val="95C410EC"/>
    <w:name w:val="WW8Num137"/>
    <w:lvl w:ilvl="0" w:tplc="9CA054F6">
      <w:numFmt w:val="bullet"/>
      <w:lvlText w:val=""/>
      <w:lvlJc w:val="left"/>
      <w:pPr>
        <w:tabs>
          <w:tab w:val="num" w:pos="360"/>
        </w:tabs>
        <w:ind w:left="360" w:hanging="360"/>
      </w:pPr>
      <w:rPr>
        <w:rFonts w:ascii="Symbol" w:eastAsia="Times New Roman" w:hAnsi="Symbol" w:cs="Times New Roman" w:hint="default"/>
      </w:rPr>
    </w:lvl>
    <w:lvl w:ilvl="1" w:tplc="F8FC8F44">
      <w:start w:val="1"/>
      <w:numFmt w:val="bullet"/>
      <w:lvlText w:val="o"/>
      <w:lvlJc w:val="left"/>
      <w:pPr>
        <w:tabs>
          <w:tab w:val="num" w:pos="1080"/>
        </w:tabs>
        <w:ind w:left="1080" w:hanging="360"/>
      </w:pPr>
      <w:rPr>
        <w:rFonts w:ascii="Courier New" w:hAnsi="Courier New" w:cs="Courier New" w:hint="default"/>
      </w:rPr>
    </w:lvl>
    <w:lvl w:ilvl="2" w:tplc="BCA49144">
      <w:start w:val="1"/>
      <w:numFmt w:val="bullet"/>
      <w:lvlText w:val=""/>
      <w:lvlJc w:val="left"/>
      <w:pPr>
        <w:tabs>
          <w:tab w:val="num" w:pos="1800"/>
        </w:tabs>
        <w:ind w:left="1800" w:hanging="360"/>
      </w:pPr>
      <w:rPr>
        <w:rFonts w:ascii="Wingdings" w:hAnsi="Wingdings" w:hint="default"/>
      </w:rPr>
    </w:lvl>
    <w:lvl w:ilvl="3" w:tplc="74ECE0BC">
      <w:start w:val="1"/>
      <w:numFmt w:val="bullet"/>
      <w:lvlText w:val=""/>
      <w:lvlJc w:val="left"/>
      <w:pPr>
        <w:tabs>
          <w:tab w:val="num" w:pos="2520"/>
        </w:tabs>
        <w:ind w:left="2520" w:hanging="360"/>
      </w:pPr>
      <w:rPr>
        <w:rFonts w:ascii="Symbol" w:hAnsi="Symbol" w:hint="default"/>
      </w:rPr>
    </w:lvl>
    <w:lvl w:ilvl="4" w:tplc="3CC2466E" w:tentative="1">
      <w:start w:val="1"/>
      <w:numFmt w:val="bullet"/>
      <w:lvlText w:val="o"/>
      <w:lvlJc w:val="left"/>
      <w:pPr>
        <w:tabs>
          <w:tab w:val="num" w:pos="3240"/>
        </w:tabs>
        <w:ind w:left="3240" w:hanging="360"/>
      </w:pPr>
      <w:rPr>
        <w:rFonts w:ascii="Courier New" w:hAnsi="Courier New" w:cs="Courier New" w:hint="default"/>
      </w:rPr>
    </w:lvl>
    <w:lvl w:ilvl="5" w:tplc="42D0BBF0" w:tentative="1">
      <w:start w:val="1"/>
      <w:numFmt w:val="bullet"/>
      <w:lvlText w:val=""/>
      <w:lvlJc w:val="left"/>
      <w:pPr>
        <w:tabs>
          <w:tab w:val="num" w:pos="3960"/>
        </w:tabs>
        <w:ind w:left="3960" w:hanging="360"/>
      </w:pPr>
      <w:rPr>
        <w:rFonts w:ascii="Wingdings" w:hAnsi="Wingdings" w:hint="default"/>
      </w:rPr>
    </w:lvl>
    <w:lvl w:ilvl="6" w:tplc="5D1C54E6" w:tentative="1">
      <w:start w:val="1"/>
      <w:numFmt w:val="bullet"/>
      <w:lvlText w:val=""/>
      <w:lvlJc w:val="left"/>
      <w:pPr>
        <w:tabs>
          <w:tab w:val="num" w:pos="4680"/>
        </w:tabs>
        <w:ind w:left="4680" w:hanging="360"/>
      </w:pPr>
      <w:rPr>
        <w:rFonts w:ascii="Symbol" w:hAnsi="Symbol" w:hint="default"/>
      </w:rPr>
    </w:lvl>
    <w:lvl w:ilvl="7" w:tplc="5FF0D92E" w:tentative="1">
      <w:start w:val="1"/>
      <w:numFmt w:val="bullet"/>
      <w:lvlText w:val="o"/>
      <w:lvlJc w:val="left"/>
      <w:pPr>
        <w:tabs>
          <w:tab w:val="num" w:pos="5400"/>
        </w:tabs>
        <w:ind w:left="5400" w:hanging="360"/>
      </w:pPr>
      <w:rPr>
        <w:rFonts w:ascii="Courier New" w:hAnsi="Courier New" w:cs="Courier New" w:hint="default"/>
      </w:rPr>
    </w:lvl>
    <w:lvl w:ilvl="8" w:tplc="3E304CAE" w:tentative="1">
      <w:start w:val="1"/>
      <w:numFmt w:val="bullet"/>
      <w:lvlText w:val=""/>
      <w:lvlJc w:val="left"/>
      <w:pPr>
        <w:tabs>
          <w:tab w:val="num" w:pos="6120"/>
        </w:tabs>
        <w:ind w:left="6120" w:hanging="360"/>
      </w:pPr>
      <w:rPr>
        <w:rFonts w:ascii="Wingdings" w:hAnsi="Wingdings" w:hint="default"/>
      </w:rPr>
    </w:lvl>
  </w:abstractNum>
  <w:abstractNum w:abstractNumId="104" w15:restartNumberingAfterBreak="0">
    <w:nsid w:val="31775C59"/>
    <w:multiLevelType w:val="hybridMultilevel"/>
    <w:tmpl w:val="42CE4C68"/>
    <w:lvl w:ilvl="0" w:tplc="FFFFFFFF">
      <w:start w:val="1"/>
      <w:numFmt w:val="bullet"/>
      <w:pStyle w:val="NormalLevel1"/>
      <w:lvlText w:val=""/>
      <w:lvlJc w:val="left"/>
      <w:pPr>
        <w:ind w:left="810" w:hanging="420"/>
      </w:pPr>
      <w:rPr>
        <w:rFonts w:ascii="Wingdings" w:hAnsi="Wingdings" w:cs="Wingdings" w:hint="default"/>
      </w:rPr>
    </w:lvl>
    <w:lvl w:ilvl="1" w:tplc="FFFFFFFF">
      <w:start w:val="1"/>
      <w:numFmt w:val="bullet"/>
      <w:lvlText w:val=""/>
      <w:lvlJc w:val="left"/>
      <w:pPr>
        <w:ind w:left="1230" w:hanging="420"/>
      </w:pPr>
      <w:rPr>
        <w:rFonts w:ascii="Wingdings" w:hAnsi="Wingdings" w:cs="Wingdings" w:hint="default"/>
      </w:rPr>
    </w:lvl>
    <w:lvl w:ilvl="2" w:tplc="FFFFFFFF">
      <w:start w:val="1"/>
      <w:numFmt w:val="bullet"/>
      <w:lvlText w:val=""/>
      <w:lvlJc w:val="left"/>
      <w:pPr>
        <w:ind w:left="1650" w:hanging="420"/>
      </w:pPr>
      <w:rPr>
        <w:rFonts w:ascii="Wingdings" w:hAnsi="Wingdings" w:cs="Wingdings" w:hint="default"/>
      </w:rPr>
    </w:lvl>
    <w:lvl w:ilvl="3" w:tplc="FFFFFFFF">
      <w:start w:val="1"/>
      <w:numFmt w:val="bullet"/>
      <w:lvlText w:val=""/>
      <w:lvlJc w:val="left"/>
      <w:pPr>
        <w:ind w:left="2070" w:hanging="420"/>
      </w:pPr>
      <w:rPr>
        <w:rFonts w:ascii="Wingdings" w:hAnsi="Wingdings" w:cs="Wingdings" w:hint="default"/>
      </w:rPr>
    </w:lvl>
    <w:lvl w:ilvl="4" w:tplc="FFFFFFFF">
      <w:start w:val="1"/>
      <w:numFmt w:val="bullet"/>
      <w:lvlText w:val=""/>
      <w:lvlJc w:val="left"/>
      <w:pPr>
        <w:ind w:left="2490" w:hanging="420"/>
      </w:pPr>
      <w:rPr>
        <w:rFonts w:ascii="Wingdings" w:hAnsi="Wingdings" w:cs="Wingdings" w:hint="default"/>
      </w:rPr>
    </w:lvl>
    <w:lvl w:ilvl="5" w:tplc="FFFFFFFF">
      <w:start w:val="1"/>
      <w:numFmt w:val="bullet"/>
      <w:lvlText w:val=""/>
      <w:lvlJc w:val="left"/>
      <w:pPr>
        <w:ind w:left="2910" w:hanging="420"/>
      </w:pPr>
      <w:rPr>
        <w:rFonts w:ascii="Wingdings" w:hAnsi="Wingdings" w:cs="Wingdings" w:hint="default"/>
      </w:rPr>
    </w:lvl>
    <w:lvl w:ilvl="6" w:tplc="FFFFFFFF">
      <w:start w:val="1"/>
      <w:numFmt w:val="bullet"/>
      <w:lvlText w:val=""/>
      <w:lvlJc w:val="left"/>
      <w:pPr>
        <w:ind w:left="3330" w:hanging="420"/>
      </w:pPr>
      <w:rPr>
        <w:rFonts w:ascii="Wingdings" w:hAnsi="Wingdings" w:cs="Wingdings" w:hint="default"/>
      </w:rPr>
    </w:lvl>
    <w:lvl w:ilvl="7" w:tplc="FFFFFFFF">
      <w:start w:val="1"/>
      <w:numFmt w:val="bullet"/>
      <w:lvlText w:val=""/>
      <w:lvlJc w:val="left"/>
      <w:pPr>
        <w:ind w:left="3750" w:hanging="420"/>
      </w:pPr>
      <w:rPr>
        <w:rFonts w:ascii="Wingdings" w:hAnsi="Wingdings" w:cs="Wingdings" w:hint="default"/>
      </w:rPr>
    </w:lvl>
    <w:lvl w:ilvl="8" w:tplc="FFFFFFFF">
      <w:start w:val="1"/>
      <w:numFmt w:val="bullet"/>
      <w:lvlText w:val=""/>
      <w:lvlJc w:val="left"/>
      <w:pPr>
        <w:ind w:left="4170" w:hanging="420"/>
      </w:pPr>
      <w:rPr>
        <w:rFonts w:ascii="Wingdings" w:hAnsi="Wingdings" w:cs="Wingdings" w:hint="default"/>
      </w:rPr>
    </w:lvl>
  </w:abstractNum>
  <w:abstractNum w:abstractNumId="105" w15:restartNumberingAfterBreak="0">
    <w:nsid w:val="317C257C"/>
    <w:multiLevelType w:val="multilevel"/>
    <w:tmpl w:val="0409001F"/>
    <w:styleLink w:val="1111112"/>
    <w:lvl w:ilvl="0">
      <w:start w:val="1"/>
      <w:numFmt w:val="decimal"/>
      <w:lvlText w:val="%1."/>
      <w:lvlJc w:val="left"/>
      <w:pPr>
        <w:tabs>
          <w:tab w:val="num" w:pos="720"/>
        </w:tabs>
        <w:ind w:left="360" w:hanging="360"/>
      </w:pPr>
      <w:rPr>
        <w:rFonts w:cs="Times New Roman"/>
      </w:rPr>
    </w:lvl>
    <w:lvl w:ilvl="1">
      <w:start w:val="1"/>
      <w:numFmt w:val="decimal"/>
      <w:lvlText w:val="%1.%2."/>
      <w:lvlJc w:val="left"/>
      <w:pPr>
        <w:tabs>
          <w:tab w:val="num" w:pos="1440"/>
        </w:tabs>
        <w:ind w:left="792" w:hanging="432"/>
      </w:pPr>
      <w:rPr>
        <w:rFonts w:cs="Times New Roman"/>
      </w:rPr>
    </w:lvl>
    <w:lvl w:ilvl="2">
      <w:start w:val="1"/>
      <w:numFmt w:val="decimal"/>
      <w:lvlText w:val="%1.%2.%3."/>
      <w:lvlJc w:val="left"/>
      <w:pPr>
        <w:tabs>
          <w:tab w:val="num" w:pos="2160"/>
        </w:tabs>
        <w:ind w:left="1224" w:hanging="504"/>
      </w:pPr>
      <w:rPr>
        <w:rFonts w:cs="Times New Roman"/>
      </w:rPr>
    </w:lvl>
    <w:lvl w:ilvl="3">
      <w:start w:val="1"/>
      <w:numFmt w:val="decimal"/>
      <w:lvlText w:val="%1.%2.%3.%4."/>
      <w:lvlJc w:val="left"/>
      <w:pPr>
        <w:tabs>
          <w:tab w:val="num" w:pos="3240"/>
        </w:tabs>
        <w:ind w:left="1728" w:hanging="648"/>
      </w:pPr>
      <w:rPr>
        <w:rFonts w:cs="Times New Roman"/>
      </w:rPr>
    </w:lvl>
    <w:lvl w:ilvl="4">
      <w:start w:val="1"/>
      <w:numFmt w:val="decimal"/>
      <w:lvlText w:val="%1.%2.%3.%4.%5."/>
      <w:lvlJc w:val="left"/>
      <w:pPr>
        <w:tabs>
          <w:tab w:val="num" w:pos="3960"/>
        </w:tabs>
        <w:ind w:left="2232" w:hanging="792"/>
      </w:pPr>
      <w:rPr>
        <w:rFonts w:cs="Times New Roman"/>
      </w:rPr>
    </w:lvl>
    <w:lvl w:ilvl="5">
      <w:start w:val="1"/>
      <w:numFmt w:val="decimal"/>
      <w:lvlText w:val="%1.%2.%3.%4.%5.%6."/>
      <w:lvlJc w:val="left"/>
      <w:pPr>
        <w:tabs>
          <w:tab w:val="num" w:pos="4680"/>
        </w:tabs>
        <w:ind w:left="2736" w:hanging="936"/>
      </w:pPr>
      <w:rPr>
        <w:rFonts w:cs="Times New Roman"/>
      </w:rPr>
    </w:lvl>
    <w:lvl w:ilvl="6">
      <w:start w:val="1"/>
      <w:numFmt w:val="decimal"/>
      <w:lvlText w:val="%1.%2.%3.%4.%5.%6.%7."/>
      <w:lvlJc w:val="left"/>
      <w:pPr>
        <w:tabs>
          <w:tab w:val="num" w:pos="5760"/>
        </w:tabs>
        <w:ind w:left="3240" w:hanging="1080"/>
      </w:pPr>
      <w:rPr>
        <w:rFonts w:cs="Times New Roman"/>
      </w:rPr>
    </w:lvl>
    <w:lvl w:ilvl="7">
      <w:start w:val="1"/>
      <w:numFmt w:val="decimal"/>
      <w:lvlText w:val="%1.%2.%3.%4.%5.%6.%7.%8."/>
      <w:lvlJc w:val="left"/>
      <w:pPr>
        <w:tabs>
          <w:tab w:val="num" w:pos="6480"/>
        </w:tabs>
        <w:ind w:left="3744" w:hanging="1224"/>
      </w:pPr>
      <w:rPr>
        <w:rFonts w:cs="Times New Roman"/>
      </w:rPr>
    </w:lvl>
    <w:lvl w:ilvl="8">
      <w:start w:val="1"/>
      <w:numFmt w:val="decimal"/>
      <w:lvlText w:val="%1.%2.%3.%4.%5.%6.%7.%8.%9."/>
      <w:lvlJc w:val="left"/>
      <w:pPr>
        <w:tabs>
          <w:tab w:val="num" w:pos="7200"/>
        </w:tabs>
        <w:ind w:left="4320" w:hanging="1440"/>
      </w:pPr>
      <w:rPr>
        <w:rFonts w:cs="Times New Roman"/>
      </w:rPr>
    </w:lvl>
  </w:abstractNum>
  <w:abstractNum w:abstractNumId="106" w15:restartNumberingAfterBreak="0">
    <w:nsid w:val="31AA014A"/>
    <w:multiLevelType w:val="hybridMultilevel"/>
    <w:tmpl w:val="F154ADB6"/>
    <w:lvl w:ilvl="0" w:tplc="04090001">
      <w:start w:val="1"/>
      <w:numFmt w:val="bullet"/>
      <w:pStyle w:val="StyleNote1Before5ptAfter6ptLinespacing15lines"/>
      <w:lvlText w:val=""/>
      <w:lvlJc w:val="left"/>
      <w:pPr>
        <w:tabs>
          <w:tab w:val="num" w:pos="1368"/>
        </w:tabs>
        <w:ind w:left="1368" w:hanging="288"/>
      </w:pPr>
      <w:rPr>
        <w:rFonts w:ascii="Wingdings" w:hAnsi="Wingdings" w:cs="Wingdings" w:hint="default"/>
      </w:rPr>
    </w:lvl>
    <w:lvl w:ilvl="1" w:tplc="04090003">
      <w:start w:val="1"/>
      <w:numFmt w:val="bullet"/>
      <w:lvlText w:val="o"/>
      <w:lvlJc w:val="left"/>
      <w:pPr>
        <w:tabs>
          <w:tab w:val="num" w:pos="2448"/>
        </w:tabs>
        <w:ind w:left="2448" w:hanging="360"/>
      </w:pPr>
      <w:rPr>
        <w:rFonts w:ascii="Courier New" w:hAnsi="Courier New" w:cs="Courier New" w:hint="default"/>
      </w:rPr>
    </w:lvl>
    <w:lvl w:ilvl="2" w:tplc="04090005">
      <w:start w:val="1"/>
      <w:numFmt w:val="bullet"/>
      <w:lvlText w:val=""/>
      <w:lvlJc w:val="left"/>
      <w:pPr>
        <w:tabs>
          <w:tab w:val="num" w:pos="3168"/>
        </w:tabs>
        <w:ind w:left="3168" w:hanging="360"/>
      </w:pPr>
      <w:rPr>
        <w:rFonts w:ascii="Wingdings" w:hAnsi="Wingdings" w:cs="Wingdings" w:hint="default"/>
      </w:rPr>
    </w:lvl>
    <w:lvl w:ilvl="3" w:tplc="04090001">
      <w:start w:val="1"/>
      <w:numFmt w:val="bullet"/>
      <w:lvlText w:val=""/>
      <w:lvlJc w:val="left"/>
      <w:pPr>
        <w:tabs>
          <w:tab w:val="num" w:pos="3888"/>
        </w:tabs>
        <w:ind w:left="3888" w:hanging="360"/>
      </w:pPr>
      <w:rPr>
        <w:rFonts w:ascii="Symbol" w:hAnsi="Symbol" w:cs="Symbol" w:hint="default"/>
      </w:rPr>
    </w:lvl>
    <w:lvl w:ilvl="4" w:tplc="04090003">
      <w:start w:val="1"/>
      <w:numFmt w:val="bullet"/>
      <w:lvlText w:val="o"/>
      <w:lvlJc w:val="left"/>
      <w:pPr>
        <w:tabs>
          <w:tab w:val="num" w:pos="4608"/>
        </w:tabs>
        <w:ind w:left="4608" w:hanging="360"/>
      </w:pPr>
      <w:rPr>
        <w:rFonts w:ascii="Courier New" w:hAnsi="Courier New" w:cs="Courier New" w:hint="default"/>
      </w:rPr>
    </w:lvl>
    <w:lvl w:ilvl="5" w:tplc="04090005">
      <w:start w:val="1"/>
      <w:numFmt w:val="bullet"/>
      <w:lvlText w:val=""/>
      <w:lvlJc w:val="left"/>
      <w:pPr>
        <w:tabs>
          <w:tab w:val="num" w:pos="5328"/>
        </w:tabs>
        <w:ind w:left="5328" w:hanging="360"/>
      </w:pPr>
      <w:rPr>
        <w:rFonts w:ascii="Wingdings" w:hAnsi="Wingdings" w:cs="Wingdings" w:hint="default"/>
      </w:rPr>
    </w:lvl>
    <w:lvl w:ilvl="6" w:tplc="04090001">
      <w:start w:val="1"/>
      <w:numFmt w:val="bullet"/>
      <w:lvlText w:val=""/>
      <w:lvlJc w:val="left"/>
      <w:pPr>
        <w:tabs>
          <w:tab w:val="num" w:pos="6048"/>
        </w:tabs>
        <w:ind w:left="6048" w:hanging="360"/>
      </w:pPr>
      <w:rPr>
        <w:rFonts w:ascii="Symbol" w:hAnsi="Symbol" w:cs="Symbol" w:hint="default"/>
      </w:rPr>
    </w:lvl>
    <w:lvl w:ilvl="7" w:tplc="04090003">
      <w:start w:val="1"/>
      <w:numFmt w:val="bullet"/>
      <w:lvlText w:val="o"/>
      <w:lvlJc w:val="left"/>
      <w:pPr>
        <w:tabs>
          <w:tab w:val="num" w:pos="6768"/>
        </w:tabs>
        <w:ind w:left="6768" w:hanging="360"/>
      </w:pPr>
      <w:rPr>
        <w:rFonts w:ascii="Courier New" w:hAnsi="Courier New" w:cs="Courier New" w:hint="default"/>
      </w:rPr>
    </w:lvl>
    <w:lvl w:ilvl="8" w:tplc="04090005">
      <w:start w:val="1"/>
      <w:numFmt w:val="bullet"/>
      <w:lvlText w:val=""/>
      <w:lvlJc w:val="left"/>
      <w:pPr>
        <w:tabs>
          <w:tab w:val="num" w:pos="7488"/>
        </w:tabs>
        <w:ind w:left="7488" w:hanging="360"/>
      </w:pPr>
      <w:rPr>
        <w:rFonts w:ascii="Wingdings" w:hAnsi="Wingdings" w:cs="Wingdings" w:hint="default"/>
      </w:rPr>
    </w:lvl>
  </w:abstractNum>
  <w:abstractNum w:abstractNumId="107" w15:restartNumberingAfterBreak="0">
    <w:nsid w:val="31FC5788"/>
    <w:multiLevelType w:val="singleLevel"/>
    <w:tmpl w:val="66369A2A"/>
    <w:styleLink w:val="StyleBulleted221"/>
    <w:lvl w:ilvl="0">
      <w:start w:val="1"/>
      <w:numFmt w:val="bullet"/>
      <w:pStyle w:val="StyleHeading2TimesNewRoman"/>
      <w:lvlText w:val="-"/>
      <w:lvlJc w:val="left"/>
      <w:pPr>
        <w:tabs>
          <w:tab w:val="num" w:pos="1080"/>
        </w:tabs>
        <w:ind w:left="1080" w:hanging="360"/>
      </w:pPr>
      <w:rPr>
        <w:rFonts w:ascii="Times New Roman" w:hAnsi="Times New Roman" w:cs="Times New Roman" w:hint="default"/>
      </w:rPr>
    </w:lvl>
  </w:abstractNum>
  <w:abstractNum w:abstractNumId="108" w15:restartNumberingAfterBreak="0">
    <w:nsid w:val="32900123"/>
    <w:multiLevelType w:val="hybridMultilevel"/>
    <w:tmpl w:val="6AE42FA0"/>
    <w:lvl w:ilvl="0" w:tplc="0409000F">
      <w:start w:val="1"/>
      <w:numFmt w:val="bullet"/>
      <w:pStyle w:val="StyleTahoma12ptBefore3ptAfter3pt"/>
      <w:lvlText w:val=""/>
      <w:lvlJc w:val="left"/>
      <w:pPr>
        <w:tabs>
          <w:tab w:val="num" w:pos="1267"/>
        </w:tabs>
        <w:ind w:left="1267" w:hanging="360"/>
      </w:pPr>
      <w:rPr>
        <w:rFonts w:ascii="Wingdings" w:hAnsi="Wingdings" w:hint="default"/>
      </w:rPr>
    </w:lvl>
    <w:lvl w:ilvl="1" w:tplc="04090019">
      <w:start w:val="1"/>
      <w:numFmt w:val="bullet"/>
      <w:lvlText w:val="o"/>
      <w:lvlJc w:val="left"/>
      <w:pPr>
        <w:tabs>
          <w:tab w:val="num" w:pos="1987"/>
        </w:tabs>
        <w:ind w:left="1987" w:hanging="360"/>
      </w:pPr>
      <w:rPr>
        <w:rFonts w:ascii="Courier New" w:hAnsi="Courier New" w:cs="Courier New" w:hint="default"/>
      </w:rPr>
    </w:lvl>
    <w:lvl w:ilvl="2" w:tplc="0409001B" w:tentative="1">
      <w:start w:val="1"/>
      <w:numFmt w:val="bullet"/>
      <w:lvlText w:val=""/>
      <w:lvlJc w:val="left"/>
      <w:pPr>
        <w:tabs>
          <w:tab w:val="num" w:pos="2707"/>
        </w:tabs>
        <w:ind w:left="2707" w:hanging="360"/>
      </w:pPr>
      <w:rPr>
        <w:rFonts w:ascii="Wingdings" w:hAnsi="Wingdings" w:hint="default"/>
      </w:rPr>
    </w:lvl>
    <w:lvl w:ilvl="3" w:tplc="0409000F" w:tentative="1">
      <w:start w:val="1"/>
      <w:numFmt w:val="bullet"/>
      <w:lvlText w:val=""/>
      <w:lvlJc w:val="left"/>
      <w:pPr>
        <w:tabs>
          <w:tab w:val="num" w:pos="3427"/>
        </w:tabs>
        <w:ind w:left="3427" w:hanging="360"/>
      </w:pPr>
      <w:rPr>
        <w:rFonts w:ascii="Symbol" w:hAnsi="Symbol" w:hint="default"/>
      </w:rPr>
    </w:lvl>
    <w:lvl w:ilvl="4" w:tplc="04090019" w:tentative="1">
      <w:start w:val="1"/>
      <w:numFmt w:val="bullet"/>
      <w:lvlText w:val="o"/>
      <w:lvlJc w:val="left"/>
      <w:pPr>
        <w:tabs>
          <w:tab w:val="num" w:pos="4147"/>
        </w:tabs>
        <w:ind w:left="4147" w:hanging="360"/>
      </w:pPr>
      <w:rPr>
        <w:rFonts w:ascii="Courier New" w:hAnsi="Courier New" w:cs="Courier New" w:hint="default"/>
      </w:rPr>
    </w:lvl>
    <w:lvl w:ilvl="5" w:tplc="0409001B" w:tentative="1">
      <w:start w:val="1"/>
      <w:numFmt w:val="bullet"/>
      <w:lvlText w:val=""/>
      <w:lvlJc w:val="left"/>
      <w:pPr>
        <w:tabs>
          <w:tab w:val="num" w:pos="4867"/>
        </w:tabs>
        <w:ind w:left="4867" w:hanging="360"/>
      </w:pPr>
      <w:rPr>
        <w:rFonts w:ascii="Wingdings" w:hAnsi="Wingdings" w:hint="default"/>
      </w:rPr>
    </w:lvl>
    <w:lvl w:ilvl="6" w:tplc="0409000F" w:tentative="1">
      <w:start w:val="1"/>
      <w:numFmt w:val="bullet"/>
      <w:lvlText w:val=""/>
      <w:lvlJc w:val="left"/>
      <w:pPr>
        <w:tabs>
          <w:tab w:val="num" w:pos="5587"/>
        </w:tabs>
        <w:ind w:left="5587" w:hanging="360"/>
      </w:pPr>
      <w:rPr>
        <w:rFonts w:ascii="Symbol" w:hAnsi="Symbol" w:hint="default"/>
      </w:rPr>
    </w:lvl>
    <w:lvl w:ilvl="7" w:tplc="04090019" w:tentative="1">
      <w:start w:val="1"/>
      <w:numFmt w:val="bullet"/>
      <w:lvlText w:val="o"/>
      <w:lvlJc w:val="left"/>
      <w:pPr>
        <w:tabs>
          <w:tab w:val="num" w:pos="6307"/>
        </w:tabs>
        <w:ind w:left="6307" w:hanging="360"/>
      </w:pPr>
      <w:rPr>
        <w:rFonts w:ascii="Courier New" w:hAnsi="Courier New" w:cs="Courier New" w:hint="default"/>
      </w:rPr>
    </w:lvl>
    <w:lvl w:ilvl="8" w:tplc="0409001B" w:tentative="1">
      <w:start w:val="1"/>
      <w:numFmt w:val="bullet"/>
      <w:lvlText w:val=""/>
      <w:lvlJc w:val="left"/>
      <w:pPr>
        <w:tabs>
          <w:tab w:val="num" w:pos="7027"/>
        </w:tabs>
        <w:ind w:left="7027" w:hanging="360"/>
      </w:pPr>
      <w:rPr>
        <w:rFonts w:ascii="Wingdings" w:hAnsi="Wingdings" w:hint="default"/>
      </w:rPr>
    </w:lvl>
  </w:abstractNum>
  <w:abstractNum w:abstractNumId="109" w15:restartNumberingAfterBreak="0">
    <w:nsid w:val="32B92175"/>
    <w:multiLevelType w:val="hybridMultilevel"/>
    <w:tmpl w:val="F978FE20"/>
    <w:lvl w:ilvl="0" w:tplc="9C56106C">
      <w:numFmt w:val="bullet"/>
      <w:pStyle w:val="QABullet3"/>
      <w:lvlText w:val="-"/>
      <w:lvlJc w:val="left"/>
      <w:pPr>
        <w:tabs>
          <w:tab w:val="num" w:pos="2016"/>
        </w:tabs>
        <w:ind w:left="2016" w:hanging="288"/>
      </w:pPr>
      <w:rPr>
        <w:rFonts w:ascii="Times New Roman" w:eastAsia="MS Mincho" w:hAnsi="Times New Roman" w:cs="Times New Roman" w:hint="default"/>
      </w:rPr>
    </w:lvl>
    <w:lvl w:ilvl="1" w:tplc="5A3C1CF6" w:tentative="1">
      <w:start w:val="1"/>
      <w:numFmt w:val="bullet"/>
      <w:lvlText w:val="o"/>
      <w:lvlJc w:val="left"/>
      <w:pPr>
        <w:tabs>
          <w:tab w:val="num" w:pos="3456"/>
        </w:tabs>
        <w:ind w:left="3456" w:hanging="360"/>
      </w:pPr>
      <w:rPr>
        <w:rFonts w:ascii="Courier New" w:hAnsi="Courier New" w:cs="Courier New" w:hint="default"/>
      </w:rPr>
    </w:lvl>
    <w:lvl w:ilvl="2" w:tplc="82765BA2" w:tentative="1">
      <w:start w:val="1"/>
      <w:numFmt w:val="bullet"/>
      <w:lvlText w:val=""/>
      <w:lvlJc w:val="left"/>
      <w:pPr>
        <w:tabs>
          <w:tab w:val="num" w:pos="4176"/>
        </w:tabs>
        <w:ind w:left="4176" w:hanging="360"/>
      </w:pPr>
      <w:rPr>
        <w:rFonts w:ascii="Wingdings" w:hAnsi="Wingdings" w:hint="default"/>
      </w:rPr>
    </w:lvl>
    <w:lvl w:ilvl="3" w:tplc="D5DA8342" w:tentative="1">
      <w:start w:val="1"/>
      <w:numFmt w:val="bullet"/>
      <w:lvlText w:val=""/>
      <w:lvlJc w:val="left"/>
      <w:pPr>
        <w:tabs>
          <w:tab w:val="num" w:pos="4896"/>
        </w:tabs>
        <w:ind w:left="4896" w:hanging="360"/>
      </w:pPr>
      <w:rPr>
        <w:rFonts w:ascii="Symbol" w:hAnsi="Symbol" w:hint="default"/>
      </w:rPr>
    </w:lvl>
    <w:lvl w:ilvl="4" w:tplc="F1446844" w:tentative="1">
      <w:start w:val="1"/>
      <w:numFmt w:val="bullet"/>
      <w:lvlText w:val="o"/>
      <w:lvlJc w:val="left"/>
      <w:pPr>
        <w:tabs>
          <w:tab w:val="num" w:pos="5616"/>
        </w:tabs>
        <w:ind w:left="5616" w:hanging="360"/>
      </w:pPr>
      <w:rPr>
        <w:rFonts w:ascii="Courier New" w:hAnsi="Courier New" w:cs="Courier New" w:hint="default"/>
      </w:rPr>
    </w:lvl>
    <w:lvl w:ilvl="5" w:tplc="65B09AC8" w:tentative="1">
      <w:start w:val="1"/>
      <w:numFmt w:val="bullet"/>
      <w:lvlText w:val=""/>
      <w:lvlJc w:val="left"/>
      <w:pPr>
        <w:tabs>
          <w:tab w:val="num" w:pos="6336"/>
        </w:tabs>
        <w:ind w:left="6336" w:hanging="360"/>
      </w:pPr>
      <w:rPr>
        <w:rFonts w:ascii="Wingdings" w:hAnsi="Wingdings" w:hint="default"/>
      </w:rPr>
    </w:lvl>
    <w:lvl w:ilvl="6" w:tplc="4FB2F4BE" w:tentative="1">
      <w:start w:val="1"/>
      <w:numFmt w:val="bullet"/>
      <w:lvlText w:val=""/>
      <w:lvlJc w:val="left"/>
      <w:pPr>
        <w:tabs>
          <w:tab w:val="num" w:pos="7056"/>
        </w:tabs>
        <w:ind w:left="7056" w:hanging="360"/>
      </w:pPr>
      <w:rPr>
        <w:rFonts w:ascii="Symbol" w:hAnsi="Symbol" w:hint="default"/>
      </w:rPr>
    </w:lvl>
    <w:lvl w:ilvl="7" w:tplc="C2142790" w:tentative="1">
      <w:start w:val="1"/>
      <w:numFmt w:val="bullet"/>
      <w:lvlText w:val="o"/>
      <w:lvlJc w:val="left"/>
      <w:pPr>
        <w:tabs>
          <w:tab w:val="num" w:pos="7776"/>
        </w:tabs>
        <w:ind w:left="7776" w:hanging="360"/>
      </w:pPr>
      <w:rPr>
        <w:rFonts w:ascii="Courier New" w:hAnsi="Courier New" w:cs="Courier New" w:hint="default"/>
      </w:rPr>
    </w:lvl>
    <w:lvl w:ilvl="8" w:tplc="349CB48E" w:tentative="1">
      <w:start w:val="1"/>
      <w:numFmt w:val="bullet"/>
      <w:lvlText w:val=""/>
      <w:lvlJc w:val="left"/>
      <w:pPr>
        <w:tabs>
          <w:tab w:val="num" w:pos="8496"/>
        </w:tabs>
        <w:ind w:left="8496" w:hanging="360"/>
      </w:pPr>
      <w:rPr>
        <w:rFonts w:ascii="Wingdings" w:hAnsi="Wingdings" w:hint="default"/>
      </w:rPr>
    </w:lvl>
  </w:abstractNum>
  <w:abstractNum w:abstractNumId="110" w15:restartNumberingAfterBreak="0">
    <w:nsid w:val="33371415"/>
    <w:multiLevelType w:val="hybridMultilevel"/>
    <w:tmpl w:val="89120670"/>
    <w:lvl w:ilvl="0" w:tplc="BC9651DE">
      <w:start w:val="1"/>
      <w:numFmt w:val="bullet"/>
      <w:pStyle w:val="bullet3"/>
      <w:lvlText w:val=""/>
      <w:lvlJc w:val="left"/>
      <w:pPr>
        <w:tabs>
          <w:tab w:val="num" w:pos="851"/>
        </w:tabs>
        <w:ind w:left="851" w:hanging="284"/>
      </w:pPr>
      <w:rPr>
        <w:rFonts w:ascii="Wingdings 2" w:hAnsi="Wingdings 2" w:cs="Times New Roman" w:hint="default"/>
        <w:color w:val="800000"/>
      </w:rPr>
    </w:lvl>
    <w:lvl w:ilvl="1" w:tplc="165C5006">
      <w:start w:val="1"/>
      <w:numFmt w:val="bullet"/>
      <w:lvlText w:val="o"/>
      <w:lvlJc w:val="left"/>
      <w:pPr>
        <w:tabs>
          <w:tab w:val="num" w:pos="1440"/>
        </w:tabs>
        <w:ind w:left="1440" w:hanging="360"/>
      </w:pPr>
      <w:rPr>
        <w:rFonts w:ascii="Courier New" w:hAnsi="Courier New" w:cs="Courier New" w:hint="default"/>
      </w:rPr>
    </w:lvl>
    <w:lvl w:ilvl="2" w:tplc="6D04C078">
      <w:start w:val="1"/>
      <w:numFmt w:val="bullet"/>
      <w:lvlText w:val=""/>
      <w:lvlJc w:val="left"/>
      <w:pPr>
        <w:tabs>
          <w:tab w:val="num" w:pos="2160"/>
        </w:tabs>
        <w:ind w:left="2160" w:hanging="360"/>
      </w:pPr>
      <w:rPr>
        <w:rFonts w:ascii="Wingdings" w:hAnsi="Wingdings" w:hint="default"/>
      </w:rPr>
    </w:lvl>
    <w:lvl w:ilvl="3" w:tplc="4AE83ACA" w:tentative="1">
      <w:start w:val="1"/>
      <w:numFmt w:val="bullet"/>
      <w:lvlText w:val=""/>
      <w:lvlJc w:val="left"/>
      <w:pPr>
        <w:tabs>
          <w:tab w:val="num" w:pos="2880"/>
        </w:tabs>
        <w:ind w:left="2880" w:hanging="360"/>
      </w:pPr>
      <w:rPr>
        <w:rFonts w:ascii="Symbol" w:hAnsi="Symbol" w:hint="default"/>
      </w:rPr>
    </w:lvl>
    <w:lvl w:ilvl="4" w:tplc="EB583DD2">
      <w:start w:val="1"/>
      <w:numFmt w:val="bullet"/>
      <w:lvlText w:val="o"/>
      <w:lvlJc w:val="left"/>
      <w:pPr>
        <w:tabs>
          <w:tab w:val="num" w:pos="3600"/>
        </w:tabs>
        <w:ind w:left="3600" w:hanging="360"/>
      </w:pPr>
      <w:rPr>
        <w:rFonts w:ascii="Courier New" w:hAnsi="Courier New" w:cs="Courier New" w:hint="default"/>
      </w:rPr>
    </w:lvl>
    <w:lvl w:ilvl="5" w:tplc="F7203C80" w:tentative="1">
      <w:start w:val="1"/>
      <w:numFmt w:val="bullet"/>
      <w:lvlText w:val=""/>
      <w:lvlJc w:val="left"/>
      <w:pPr>
        <w:tabs>
          <w:tab w:val="num" w:pos="4320"/>
        </w:tabs>
        <w:ind w:left="4320" w:hanging="360"/>
      </w:pPr>
      <w:rPr>
        <w:rFonts w:ascii="Wingdings" w:hAnsi="Wingdings" w:hint="default"/>
      </w:rPr>
    </w:lvl>
    <w:lvl w:ilvl="6" w:tplc="7CF8C1D8" w:tentative="1">
      <w:start w:val="1"/>
      <w:numFmt w:val="bullet"/>
      <w:lvlText w:val=""/>
      <w:lvlJc w:val="left"/>
      <w:pPr>
        <w:tabs>
          <w:tab w:val="num" w:pos="5040"/>
        </w:tabs>
        <w:ind w:left="5040" w:hanging="360"/>
      </w:pPr>
      <w:rPr>
        <w:rFonts w:ascii="Symbol" w:hAnsi="Symbol" w:hint="default"/>
      </w:rPr>
    </w:lvl>
    <w:lvl w:ilvl="7" w:tplc="0492A0EE" w:tentative="1">
      <w:start w:val="1"/>
      <w:numFmt w:val="bullet"/>
      <w:lvlText w:val="o"/>
      <w:lvlJc w:val="left"/>
      <w:pPr>
        <w:tabs>
          <w:tab w:val="num" w:pos="5760"/>
        </w:tabs>
        <w:ind w:left="5760" w:hanging="360"/>
      </w:pPr>
      <w:rPr>
        <w:rFonts w:ascii="Courier New" w:hAnsi="Courier New" w:cs="Courier New" w:hint="default"/>
      </w:rPr>
    </w:lvl>
    <w:lvl w:ilvl="8" w:tplc="457C0CFA" w:tentative="1">
      <w:start w:val="1"/>
      <w:numFmt w:val="bullet"/>
      <w:lvlText w:val=""/>
      <w:lvlJc w:val="left"/>
      <w:pPr>
        <w:tabs>
          <w:tab w:val="num" w:pos="6480"/>
        </w:tabs>
        <w:ind w:left="6480" w:hanging="360"/>
      </w:pPr>
      <w:rPr>
        <w:rFonts w:ascii="Wingdings" w:hAnsi="Wingdings" w:hint="default"/>
      </w:rPr>
    </w:lvl>
  </w:abstractNum>
  <w:abstractNum w:abstractNumId="111" w15:restartNumberingAfterBreak="0">
    <w:nsid w:val="335800EB"/>
    <w:multiLevelType w:val="hybridMultilevel"/>
    <w:tmpl w:val="EE56F72C"/>
    <w:lvl w:ilvl="0" w:tplc="ED74056E">
      <w:numFmt w:val="bullet"/>
      <w:pStyle w:val="GDTBullet1"/>
      <w:lvlText w:val="-"/>
      <w:lvlJc w:val="left"/>
      <w:rPr>
        <w:rFonts w:ascii="Times New Roman" w:eastAsia="Times New Roman" w:hAnsi="Times New Roman" w:cs="Times New Roman" w:hint="default"/>
      </w:rPr>
    </w:lvl>
    <w:lvl w:ilvl="1" w:tplc="BBC4D1F0">
      <w:numFmt w:val="decimal"/>
      <w:lvlText w:val=""/>
      <w:lvlJc w:val="left"/>
    </w:lvl>
    <w:lvl w:ilvl="2" w:tplc="6E18FC96">
      <w:numFmt w:val="decimal"/>
      <w:lvlText w:val=""/>
      <w:lvlJc w:val="left"/>
    </w:lvl>
    <w:lvl w:ilvl="3" w:tplc="AE404882">
      <w:numFmt w:val="decimal"/>
      <w:lvlText w:val=""/>
      <w:lvlJc w:val="left"/>
    </w:lvl>
    <w:lvl w:ilvl="4" w:tplc="1E96E6B4">
      <w:numFmt w:val="decimal"/>
      <w:lvlText w:val=""/>
      <w:lvlJc w:val="left"/>
    </w:lvl>
    <w:lvl w:ilvl="5" w:tplc="093A69C8">
      <w:numFmt w:val="decimal"/>
      <w:lvlText w:val=""/>
      <w:lvlJc w:val="left"/>
    </w:lvl>
    <w:lvl w:ilvl="6" w:tplc="B7BC36C0">
      <w:numFmt w:val="decimal"/>
      <w:lvlText w:val=""/>
      <w:lvlJc w:val="left"/>
    </w:lvl>
    <w:lvl w:ilvl="7" w:tplc="CCECFCF8">
      <w:numFmt w:val="decimal"/>
      <w:lvlText w:val=""/>
      <w:lvlJc w:val="left"/>
    </w:lvl>
    <w:lvl w:ilvl="8" w:tplc="593A81DA">
      <w:numFmt w:val="decimal"/>
      <w:lvlText w:val=""/>
      <w:lvlJc w:val="left"/>
    </w:lvl>
  </w:abstractNum>
  <w:abstractNum w:abstractNumId="112" w15:restartNumberingAfterBreak="0">
    <w:nsid w:val="33976219"/>
    <w:multiLevelType w:val="hybridMultilevel"/>
    <w:tmpl w:val="2A960F76"/>
    <w:lvl w:ilvl="0" w:tplc="1812BBBC">
      <w:start w:val="1"/>
      <w:numFmt w:val="bullet"/>
      <w:pStyle w:val="StyleBullet2BoldItalic"/>
      <w:lvlText w:val="+"/>
      <w:lvlJc w:val="left"/>
      <w:pPr>
        <w:tabs>
          <w:tab w:val="num" w:pos="2160"/>
        </w:tabs>
        <w:ind w:left="2160" w:hanging="3"/>
      </w:pPr>
      <w:rPr>
        <w:rFonts w:ascii="Courier New" w:hAnsi="Courier New" w:hint="default"/>
      </w:rPr>
    </w:lvl>
    <w:lvl w:ilvl="1" w:tplc="D15C716E" w:tentative="1">
      <w:start w:val="1"/>
      <w:numFmt w:val="bullet"/>
      <w:lvlText w:val="o"/>
      <w:lvlJc w:val="left"/>
      <w:pPr>
        <w:tabs>
          <w:tab w:val="num" w:pos="3237"/>
        </w:tabs>
        <w:ind w:left="3237" w:hanging="360"/>
      </w:pPr>
      <w:rPr>
        <w:rFonts w:ascii="Courier New" w:hAnsi="Courier New" w:cs="Courier New" w:hint="default"/>
      </w:rPr>
    </w:lvl>
    <w:lvl w:ilvl="2" w:tplc="05B2F828" w:tentative="1">
      <w:start w:val="1"/>
      <w:numFmt w:val="bullet"/>
      <w:lvlText w:val=""/>
      <w:lvlJc w:val="left"/>
      <w:pPr>
        <w:tabs>
          <w:tab w:val="num" w:pos="3957"/>
        </w:tabs>
        <w:ind w:left="3957" w:hanging="360"/>
      </w:pPr>
      <w:rPr>
        <w:rFonts w:ascii="Wingdings" w:hAnsi="Wingdings" w:hint="default"/>
      </w:rPr>
    </w:lvl>
    <w:lvl w:ilvl="3" w:tplc="BDD639FA" w:tentative="1">
      <w:start w:val="1"/>
      <w:numFmt w:val="bullet"/>
      <w:lvlText w:val=""/>
      <w:lvlJc w:val="left"/>
      <w:pPr>
        <w:tabs>
          <w:tab w:val="num" w:pos="4677"/>
        </w:tabs>
        <w:ind w:left="4677" w:hanging="360"/>
      </w:pPr>
      <w:rPr>
        <w:rFonts w:ascii="Symbol" w:hAnsi="Symbol" w:hint="default"/>
      </w:rPr>
    </w:lvl>
    <w:lvl w:ilvl="4" w:tplc="75EC4474" w:tentative="1">
      <w:start w:val="1"/>
      <w:numFmt w:val="bullet"/>
      <w:lvlText w:val="o"/>
      <w:lvlJc w:val="left"/>
      <w:pPr>
        <w:tabs>
          <w:tab w:val="num" w:pos="5397"/>
        </w:tabs>
        <w:ind w:left="5397" w:hanging="360"/>
      </w:pPr>
      <w:rPr>
        <w:rFonts w:ascii="Courier New" w:hAnsi="Courier New" w:cs="Courier New" w:hint="default"/>
      </w:rPr>
    </w:lvl>
    <w:lvl w:ilvl="5" w:tplc="A20E7534" w:tentative="1">
      <w:start w:val="1"/>
      <w:numFmt w:val="bullet"/>
      <w:lvlText w:val=""/>
      <w:lvlJc w:val="left"/>
      <w:pPr>
        <w:tabs>
          <w:tab w:val="num" w:pos="6117"/>
        </w:tabs>
        <w:ind w:left="6117" w:hanging="360"/>
      </w:pPr>
      <w:rPr>
        <w:rFonts w:ascii="Wingdings" w:hAnsi="Wingdings" w:hint="default"/>
      </w:rPr>
    </w:lvl>
    <w:lvl w:ilvl="6" w:tplc="F0DCB8E0" w:tentative="1">
      <w:start w:val="1"/>
      <w:numFmt w:val="bullet"/>
      <w:lvlText w:val=""/>
      <w:lvlJc w:val="left"/>
      <w:pPr>
        <w:tabs>
          <w:tab w:val="num" w:pos="6837"/>
        </w:tabs>
        <w:ind w:left="6837" w:hanging="360"/>
      </w:pPr>
      <w:rPr>
        <w:rFonts w:ascii="Symbol" w:hAnsi="Symbol" w:hint="default"/>
      </w:rPr>
    </w:lvl>
    <w:lvl w:ilvl="7" w:tplc="19CC2AD8" w:tentative="1">
      <w:start w:val="1"/>
      <w:numFmt w:val="bullet"/>
      <w:lvlText w:val="o"/>
      <w:lvlJc w:val="left"/>
      <w:pPr>
        <w:tabs>
          <w:tab w:val="num" w:pos="7557"/>
        </w:tabs>
        <w:ind w:left="7557" w:hanging="360"/>
      </w:pPr>
      <w:rPr>
        <w:rFonts w:ascii="Courier New" w:hAnsi="Courier New" w:cs="Courier New" w:hint="default"/>
      </w:rPr>
    </w:lvl>
    <w:lvl w:ilvl="8" w:tplc="E682856E" w:tentative="1">
      <w:start w:val="1"/>
      <w:numFmt w:val="bullet"/>
      <w:lvlText w:val=""/>
      <w:lvlJc w:val="left"/>
      <w:pPr>
        <w:tabs>
          <w:tab w:val="num" w:pos="8277"/>
        </w:tabs>
        <w:ind w:left="8277" w:hanging="360"/>
      </w:pPr>
      <w:rPr>
        <w:rFonts w:ascii="Wingdings" w:hAnsi="Wingdings" w:hint="default"/>
      </w:rPr>
    </w:lvl>
  </w:abstractNum>
  <w:abstractNum w:abstractNumId="113" w15:restartNumberingAfterBreak="0">
    <w:nsid w:val="33B02698"/>
    <w:multiLevelType w:val="hybridMultilevel"/>
    <w:tmpl w:val="45FC57A8"/>
    <w:lvl w:ilvl="0" w:tplc="6682FB32">
      <w:start w:val="1"/>
      <w:numFmt w:val="bullet"/>
      <w:pStyle w:val="TMNormalC-dau1"/>
      <w:suff w:val="space"/>
      <w:lvlText w:val=""/>
      <w:lvlJc w:val="left"/>
      <w:pPr>
        <w:ind w:firstLine="720"/>
      </w:pPr>
      <w:rPr>
        <w:rFonts w:ascii="Symbol" w:hAnsi="Symbol" w:hint="default"/>
      </w:rPr>
    </w:lvl>
    <w:lvl w:ilvl="1" w:tplc="5FC4529C">
      <w:start w:val="1"/>
      <w:numFmt w:val="bullet"/>
      <w:lvlText w:val="o"/>
      <w:lvlJc w:val="left"/>
      <w:pPr>
        <w:ind w:left="1440" w:hanging="360"/>
      </w:pPr>
      <w:rPr>
        <w:rFonts w:ascii="Courier New" w:hAnsi="Courier New" w:hint="default"/>
      </w:rPr>
    </w:lvl>
    <w:lvl w:ilvl="2" w:tplc="979CD3AC">
      <w:start w:val="1"/>
      <w:numFmt w:val="bullet"/>
      <w:lvlText w:val=""/>
      <w:lvlJc w:val="left"/>
      <w:pPr>
        <w:ind w:left="2160" w:hanging="360"/>
      </w:pPr>
      <w:rPr>
        <w:rFonts w:ascii="Wingdings" w:hAnsi="Wingdings" w:hint="default"/>
      </w:rPr>
    </w:lvl>
    <w:lvl w:ilvl="3" w:tplc="055ABABC">
      <w:start w:val="1"/>
      <w:numFmt w:val="bullet"/>
      <w:lvlText w:val=""/>
      <w:lvlJc w:val="left"/>
      <w:pPr>
        <w:ind w:left="2880" w:hanging="360"/>
      </w:pPr>
      <w:rPr>
        <w:rFonts w:ascii="Symbol" w:hAnsi="Symbol" w:hint="default"/>
      </w:rPr>
    </w:lvl>
    <w:lvl w:ilvl="4" w:tplc="72B6387A">
      <w:start w:val="1"/>
      <w:numFmt w:val="bullet"/>
      <w:lvlText w:val="o"/>
      <w:lvlJc w:val="left"/>
      <w:pPr>
        <w:ind w:left="3600" w:hanging="360"/>
      </w:pPr>
      <w:rPr>
        <w:rFonts w:ascii="Courier New" w:hAnsi="Courier New" w:hint="default"/>
      </w:rPr>
    </w:lvl>
    <w:lvl w:ilvl="5" w:tplc="29A876FC">
      <w:start w:val="1"/>
      <w:numFmt w:val="bullet"/>
      <w:lvlText w:val=""/>
      <w:lvlJc w:val="left"/>
      <w:pPr>
        <w:ind w:left="4320" w:hanging="360"/>
      </w:pPr>
      <w:rPr>
        <w:rFonts w:ascii="Wingdings" w:hAnsi="Wingdings" w:hint="default"/>
      </w:rPr>
    </w:lvl>
    <w:lvl w:ilvl="6" w:tplc="1562D7A4">
      <w:start w:val="1"/>
      <w:numFmt w:val="bullet"/>
      <w:lvlText w:val=""/>
      <w:lvlJc w:val="left"/>
      <w:pPr>
        <w:ind w:left="5040" w:hanging="360"/>
      </w:pPr>
      <w:rPr>
        <w:rFonts w:ascii="Symbol" w:hAnsi="Symbol" w:hint="default"/>
      </w:rPr>
    </w:lvl>
    <w:lvl w:ilvl="7" w:tplc="692C2878">
      <w:start w:val="1"/>
      <w:numFmt w:val="bullet"/>
      <w:lvlText w:val="o"/>
      <w:lvlJc w:val="left"/>
      <w:pPr>
        <w:ind w:left="5760" w:hanging="360"/>
      </w:pPr>
      <w:rPr>
        <w:rFonts w:ascii="Courier New" w:hAnsi="Courier New" w:hint="default"/>
      </w:rPr>
    </w:lvl>
    <w:lvl w:ilvl="8" w:tplc="F3D021D4">
      <w:start w:val="1"/>
      <w:numFmt w:val="bullet"/>
      <w:lvlText w:val=""/>
      <w:lvlJc w:val="left"/>
      <w:pPr>
        <w:ind w:left="6480" w:hanging="360"/>
      </w:pPr>
      <w:rPr>
        <w:rFonts w:ascii="Wingdings" w:hAnsi="Wingdings" w:hint="default"/>
      </w:rPr>
    </w:lvl>
  </w:abstractNum>
  <w:abstractNum w:abstractNumId="114" w15:restartNumberingAfterBreak="0">
    <w:nsid w:val="33EF044D"/>
    <w:multiLevelType w:val="hybridMultilevel"/>
    <w:tmpl w:val="923A5F62"/>
    <w:lvl w:ilvl="0" w:tplc="823CB0A6">
      <w:start w:val="1"/>
      <w:numFmt w:val="bullet"/>
      <w:pStyle w:val="StyleLatinArialLeft025"/>
      <w:lvlText w:val=""/>
      <w:lvlJc w:val="left"/>
      <w:pPr>
        <w:tabs>
          <w:tab w:val="num" w:pos="644"/>
        </w:tabs>
        <w:ind w:left="567" w:hanging="283"/>
      </w:pPr>
      <w:rPr>
        <w:rFonts w:ascii="Symbol" w:hAnsi="Symbol" w:cs="Symbol" w:hint="default"/>
        <w:color w:val="auto"/>
      </w:rPr>
    </w:lvl>
    <w:lvl w:ilvl="1" w:tplc="58B6B5FC">
      <w:numFmt w:val="bullet"/>
      <w:lvlText w:val="-"/>
      <w:lvlJc w:val="left"/>
      <w:pPr>
        <w:tabs>
          <w:tab w:val="num" w:pos="1440"/>
        </w:tabs>
        <w:ind w:left="1440" w:hanging="360"/>
      </w:pPr>
      <w:rPr>
        <w:rFonts w:ascii="Times New Roman" w:eastAsia="Times New Roman" w:hAnsi="Times New Roman" w:hint="default"/>
        <w:color w:val="auto"/>
      </w:rPr>
    </w:lvl>
    <w:lvl w:ilvl="2" w:tplc="25E06088">
      <w:start w:val="1"/>
      <w:numFmt w:val="bullet"/>
      <w:lvlText w:val=""/>
      <w:lvlJc w:val="left"/>
      <w:pPr>
        <w:tabs>
          <w:tab w:val="num" w:pos="2160"/>
        </w:tabs>
        <w:ind w:left="2160" w:hanging="360"/>
      </w:pPr>
      <w:rPr>
        <w:rFonts w:ascii="Wingdings" w:hAnsi="Wingdings" w:cs="Wingdings" w:hint="default"/>
      </w:rPr>
    </w:lvl>
    <w:lvl w:ilvl="3" w:tplc="B4F4A1D8">
      <w:start w:val="1"/>
      <w:numFmt w:val="bullet"/>
      <w:lvlText w:val=""/>
      <w:lvlJc w:val="left"/>
      <w:pPr>
        <w:tabs>
          <w:tab w:val="num" w:pos="2880"/>
        </w:tabs>
        <w:ind w:left="2880" w:hanging="360"/>
      </w:pPr>
      <w:rPr>
        <w:rFonts w:ascii="Symbol" w:hAnsi="Symbol" w:cs="Symbol" w:hint="default"/>
      </w:rPr>
    </w:lvl>
    <w:lvl w:ilvl="4" w:tplc="665EB2FA">
      <w:start w:val="1"/>
      <w:numFmt w:val="bullet"/>
      <w:lvlText w:val="o"/>
      <w:lvlJc w:val="left"/>
      <w:pPr>
        <w:tabs>
          <w:tab w:val="num" w:pos="3600"/>
        </w:tabs>
        <w:ind w:left="3600" w:hanging="360"/>
      </w:pPr>
      <w:rPr>
        <w:rFonts w:ascii="Courier New" w:hAnsi="Courier New" w:cs="Courier New" w:hint="default"/>
      </w:rPr>
    </w:lvl>
    <w:lvl w:ilvl="5" w:tplc="CCF66F0A">
      <w:start w:val="1"/>
      <w:numFmt w:val="bullet"/>
      <w:lvlText w:val=""/>
      <w:lvlJc w:val="left"/>
      <w:pPr>
        <w:tabs>
          <w:tab w:val="num" w:pos="4320"/>
        </w:tabs>
        <w:ind w:left="4320" w:hanging="360"/>
      </w:pPr>
      <w:rPr>
        <w:rFonts w:ascii="Wingdings" w:hAnsi="Wingdings" w:cs="Wingdings" w:hint="default"/>
      </w:rPr>
    </w:lvl>
    <w:lvl w:ilvl="6" w:tplc="41DAB078">
      <w:start w:val="1"/>
      <w:numFmt w:val="bullet"/>
      <w:lvlText w:val=""/>
      <w:lvlJc w:val="left"/>
      <w:pPr>
        <w:tabs>
          <w:tab w:val="num" w:pos="5040"/>
        </w:tabs>
        <w:ind w:left="5040" w:hanging="360"/>
      </w:pPr>
      <w:rPr>
        <w:rFonts w:ascii="Symbol" w:hAnsi="Symbol" w:cs="Symbol" w:hint="default"/>
      </w:rPr>
    </w:lvl>
    <w:lvl w:ilvl="7" w:tplc="76A6365E">
      <w:start w:val="1"/>
      <w:numFmt w:val="bullet"/>
      <w:lvlText w:val="o"/>
      <w:lvlJc w:val="left"/>
      <w:pPr>
        <w:tabs>
          <w:tab w:val="num" w:pos="5760"/>
        </w:tabs>
        <w:ind w:left="5760" w:hanging="360"/>
      </w:pPr>
      <w:rPr>
        <w:rFonts w:ascii="Courier New" w:hAnsi="Courier New" w:cs="Courier New" w:hint="default"/>
      </w:rPr>
    </w:lvl>
    <w:lvl w:ilvl="8" w:tplc="26284A7E">
      <w:start w:val="1"/>
      <w:numFmt w:val="bullet"/>
      <w:lvlText w:val=""/>
      <w:lvlJc w:val="left"/>
      <w:pPr>
        <w:tabs>
          <w:tab w:val="num" w:pos="6480"/>
        </w:tabs>
        <w:ind w:left="6480" w:hanging="360"/>
      </w:pPr>
      <w:rPr>
        <w:rFonts w:ascii="Wingdings" w:hAnsi="Wingdings" w:cs="Wingdings" w:hint="default"/>
      </w:rPr>
    </w:lvl>
  </w:abstractNum>
  <w:abstractNum w:abstractNumId="115" w15:restartNumberingAfterBreak="0">
    <w:nsid w:val="346C4F77"/>
    <w:multiLevelType w:val="hybridMultilevel"/>
    <w:tmpl w:val="2D743CB2"/>
    <w:lvl w:ilvl="0" w:tplc="FFFFFFFF">
      <w:start w:val="1"/>
      <w:numFmt w:val="decimal"/>
      <w:pStyle w:val="Hnh"/>
      <w:lvlText w:val="Hình %1. "/>
      <w:lvlJc w:val="right"/>
      <w:pPr>
        <w:tabs>
          <w:tab w:val="num" w:pos="0"/>
        </w:tabs>
      </w:pPr>
      <w:rPr>
        <w:rFonts w:cs="Times New Roman" w:hint="default"/>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116" w15:restartNumberingAfterBreak="0">
    <w:nsid w:val="34DA57D0"/>
    <w:multiLevelType w:val="hybridMultilevel"/>
    <w:tmpl w:val="6A52628E"/>
    <w:lvl w:ilvl="0" w:tplc="A510FD92">
      <w:start w:val="1"/>
      <w:numFmt w:val="bullet"/>
      <w:pStyle w:val="TBl-1"/>
      <w:lvlText w:val=""/>
      <w:lvlJc w:val="left"/>
      <w:pPr>
        <w:tabs>
          <w:tab w:val="num" w:pos="288"/>
        </w:tabs>
        <w:ind w:left="288" w:hanging="288"/>
      </w:pPr>
      <w:rPr>
        <w:rFonts w:ascii="Symbol" w:hAnsi="Symbol" w:cs="Symbol" w:hint="default"/>
        <w:color w:val="auto"/>
      </w:rPr>
    </w:lvl>
    <w:lvl w:ilvl="1" w:tplc="E02454AE">
      <w:start w:val="1"/>
      <w:numFmt w:val="bullet"/>
      <w:lvlText w:val="o"/>
      <w:lvlJc w:val="left"/>
      <w:pPr>
        <w:tabs>
          <w:tab w:val="num" w:pos="1440"/>
        </w:tabs>
        <w:ind w:left="1440" w:hanging="360"/>
      </w:pPr>
      <w:rPr>
        <w:rFonts w:ascii="Courier New" w:hAnsi="Courier New" w:cs="Courier New" w:hint="default"/>
      </w:rPr>
    </w:lvl>
    <w:lvl w:ilvl="2" w:tplc="647EB7DA">
      <w:start w:val="1"/>
      <w:numFmt w:val="bullet"/>
      <w:lvlText w:val=""/>
      <w:lvlJc w:val="left"/>
      <w:pPr>
        <w:tabs>
          <w:tab w:val="num" w:pos="2160"/>
        </w:tabs>
        <w:ind w:left="2160" w:hanging="360"/>
      </w:pPr>
      <w:rPr>
        <w:rFonts w:ascii="Wingdings" w:hAnsi="Wingdings" w:cs="Wingdings" w:hint="default"/>
      </w:rPr>
    </w:lvl>
    <w:lvl w:ilvl="3" w:tplc="0409000F">
      <w:start w:val="1"/>
      <w:numFmt w:val="bullet"/>
      <w:lvlText w:val=""/>
      <w:lvlJc w:val="left"/>
      <w:pPr>
        <w:tabs>
          <w:tab w:val="num" w:pos="2880"/>
        </w:tabs>
        <w:ind w:left="2880" w:hanging="360"/>
      </w:pPr>
      <w:rPr>
        <w:rFonts w:ascii="Symbol" w:hAnsi="Symbol" w:cs="Symbol"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cs="Wingdings" w:hint="default"/>
      </w:rPr>
    </w:lvl>
    <w:lvl w:ilvl="6" w:tplc="0409000F">
      <w:start w:val="1"/>
      <w:numFmt w:val="bullet"/>
      <w:lvlText w:val=""/>
      <w:lvlJc w:val="left"/>
      <w:pPr>
        <w:tabs>
          <w:tab w:val="num" w:pos="5040"/>
        </w:tabs>
        <w:ind w:left="5040" w:hanging="360"/>
      </w:pPr>
      <w:rPr>
        <w:rFonts w:ascii="Symbol" w:hAnsi="Symbol" w:cs="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cs="Wingdings" w:hint="default"/>
      </w:rPr>
    </w:lvl>
  </w:abstractNum>
  <w:abstractNum w:abstractNumId="117" w15:restartNumberingAfterBreak="0">
    <w:nsid w:val="34DE64DB"/>
    <w:multiLevelType w:val="hybridMultilevel"/>
    <w:tmpl w:val="157A5116"/>
    <w:styleLink w:val="StyleNumbered111"/>
    <w:lvl w:ilvl="0" w:tplc="0409000F">
      <w:start w:val="1"/>
      <w:numFmt w:val="bullet"/>
      <w:pStyle w:val="Stylecap1CharCharJustified"/>
      <w:lvlText w:val=""/>
      <w:lvlJc w:val="left"/>
      <w:pPr>
        <w:tabs>
          <w:tab w:val="num" w:pos="1800"/>
        </w:tabs>
        <w:ind w:left="1707" w:hanging="267"/>
      </w:pPr>
      <w:rPr>
        <w:rFonts w:ascii="Symbol" w:hAnsi="Symbol" w:cs="Symbol" w:hint="default"/>
        <w:color w:val="auto"/>
      </w:rPr>
    </w:lvl>
    <w:lvl w:ilvl="1" w:tplc="04090019">
      <w:start w:val="1"/>
      <w:numFmt w:val="bullet"/>
      <w:lvlText w:val="o"/>
      <w:lvlJc w:val="left"/>
      <w:pPr>
        <w:tabs>
          <w:tab w:val="num" w:pos="2523"/>
        </w:tabs>
        <w:ind w:left="2523" w:hanging="360"/>
      </w:pPr>
      <w:rPr>
        <w:rFonts w:ascii="Courier New" w:hAnsi="Courier New" w:cs="Courier New" w:hint="default"/>
      </w:rPr>
    </w:lvl>
    <w:lvl w:ilvl="2" w:tplc="0409001B">
      <w:start w:val="1"/>
      <w:numFmt w:val="bullet"/>
      <w:lvlText w:val=""/>
      <w:lvlJc w:val="left"/>
      <w:pPr>
        <w:tabs>
          <w:tab w:val="num" w:pos="3243"/>
        </w:tabs>
        <w:ind w:left="3243" w:hanging="360"/>
      </w:pPr>
      <w:rPr>
        <w:rFonts w:ascii="Wingdings" w:hAnsi="Wingdings" w:cs="Wingdings" w:hint="default"/>
      </w:rPr>
    </w:lvl>
    <w:lvl w:ilvl="3" w:tplc="0409000F">
      <w:start w:val="1"/>
      <w:numFmt w:val="bullet"/>
      <w:lvlText w:val=""/>
      <w:lvlJc w:val="left"/>
      <w:pPr>
        <w:tabs>
          <w:tab w:val="num" w:pos="3963"/>
        </w:tabs>
        <w:ind w:left="3963" w:hanging="360"/>
      </w:pPr>
      <w:rPr>
        <w:rFonts w:ascii="Symbol" w:hAnsi="Symbol" w:cs="Symbol" w:hint="default"/>
      </w:rPr>
    </w:lvl>
    <w:lvl w:ilvl="4" w:tplc="04090019">
      <w:start w:val="1"/>
      <w:numFmt w:val="bullet"/>
      <w:lvlText w:val="o"/>
      <w:lvlJc w:val="left"/>
      <w:pPr>
        <w:tabs>
          <w:tab w:val="num" w:pos="4683"/>
        </w:tabs>
        <w:ind w:left="4683" w:hanging="360"/>
      </w:pPr>
      <w:rPr>
        <w:rFonts w:ascii="Courier New" w:hAnsi="Courier New" w:cs="Courier New" w:hint="default"/>
      </w:rPr>
    </w:lvl>
    <w:lvl w:ilvl="5" w:tplc="0409001B">
      <w:start w:val="1"/>
      <w:numFmt w:val="bullet"/>
      <w:lvlText w:val=""/>
      <w:lvlJc w:val="left"/>
      <w:pPr>
        <w:tabs>
          <w:tab w:val="num" w:pos="5403"/>
        </w:tabs>
        <w:ind w:left="5403" w:hanging="360"/>
      </w:pPr>
      <w:rPr>
        <w:rFonts w:ascii="Wingdings" w:hAnsi="Wingdings" w:cs="Wingdings" w:hint="default"/>
      </w:rPr>
    </w:lvl>
    <w:lvl w:ilvl="6" w:tplc="0409000F">
      <w:start w:val="1"/>
      <w:numFmt w:val="bullet"/>
      <w:lvlText w:val=""/>
      <w:lvlJc w:val="left"/>
      <w:pPr>
        <w:tabs>
          <w:tab w:val="num" w:pos="6123"/>
        </w:tabs>
        <w:ind w:left="6123" w:hanging="360"/>
      </w:pPr>
      <w:rPr>
        <w:rFonts w:ascii="Symbol" w:hAnsi="Symbol" w:cs="Symbol" w:hint="default"/>
      </w:rPr>
    </w:lvl>
    <w:lvl w:ilvl="7" w:tplc="04090019">
      <w:start w:val="1"/>
      <w:numFmt w:val="bullet"/>
      <w:lvlText w:val="o"/>
      <w:lvlJc w:val="left"/>
      <w:pPr>
        <w:tabs>
          <w:tab w:val="num" w:pos="6843"/>
        </w:tabs>
        <w:ind w:left="6843" w:hanging="360"/>
      </w:pPr>
      <w:rPr>
        <w:rFonts w:ascii="Courier New" w:hAnsi="Courier New" w:cs="Courier New" w:hint="default"/>
      </w:rPr>
    </w:lvl>
    <w:lvl w:ilvl="8" w:tplc="0409001B">
      <w:start w:val="1"/>
      <w:numFmt w:val="bullet"/>
      <w:lvlText w:val=""/>
      <w:lvlJc w:val="left"/>
      <w:pPr>
        <w:tabs>
          <w:tab w:val="num" w:pos="7563"/>
        </w:tabs>
        <w:ind w:left="7563" w:hanging="360"/>
      </w:pPr>
      <w:rPr>
        <w:rFonts w:ascii="Wingdings" w:hAnsi="Wingdings" w:cs="Wingdings" w:hint="default"/>
      </w:rPr>
    </w:lvl>
  </w:abstractNum>
  <w:abstractNum w:abstractNumId="118" w15:restartNumberingAfterBreak="0">
    <w:nsid w:val="35246D2B"/>
    <w:multiLevelType w:val="hybridMultilevel"/>
    <w:tmpl w:val="1F068D7A"/>
    <w:lvl w:ilvl="0" w:tplc="04090001">
      <w:start w:val="1"/>
      <w:numFmt w:val="bullet"/>
      <w:pStyle w:val="StyleStyleHeading6StyleThiHeading6L6H6Heading6Heading61Headin"/>
      <w:lvlText w:val=""/>
      <w:lvlJc w:val="left"/>
      <w:pPr>
        <w:tabs>
          <w:tab w:val="num" w:pos="360"/>
        </w:tabs>
        <w:ind w:left="360" w:hanging="360"/>
      </w:pPr>
      <w:rPr>
        <w:rFonts w:ascii="Symbol" w:hAnsi="Symbol" w:hint="default"/>
      </w:rPr>
    </w:lvl>
    <w:lvl w:ilvl="1" w:tplc="04090019">
      <w:start w:val="1"/>
      <w:numFmt w:val="decimal"/>
      <w:lvlText w:val="%2"/>
      <w:lvlJc w:val="left"/>
      <w:pPr>
        <w:tabs>
          <w:tab w:val="num" w:pos="720"/>
        </w:tabs>
        <w:ind w:left="720" w:hanging="720"/>
      </w:pPr>
      <w:rPr>
        <w:rFonts w:cs="Times New Roman" w:hint="default"/>
      </w:rPr>
    </w:lvl>
    <w:lvl w:ilvl="2" w:tplc="0409001B">
      <w:start w:val="1"/>
      <w:numFmt w:val="bullet"/>
      <w:lvlText w:val=""/>
      <w:lvlJc w:val="left"/>
      <w:pPr>
        <w:tabs>
          <w:tab w:val="num" w:pos="1800"/>
        </w:tabs>
        <w:ind w:left="1800" w:hanging="360"/>
      </w:pPr>
      <w:rPr>
        <w:rFonts w:ascii="Wingdings" w:hAnsi="Wingdings" w:hint="default"/>
      </w:rPr>
    </w:lvl>
    <w:lvl w:ilvl="3" w:tplc="0409000F">
      <w:start w:val="1"/>
      <w:numFmt w:val="bullet"/>
      <w:lvlText w:val=""/>
      <w:lvlJc w:val="left"/>
      <w:pPr>
        <w:tabs>
          <w:tab w:val="num" w:pos="2520"/>
        </w:tabs>
        <w:ind w:left="2520" w:hanging="360"/>
      </w:pPr>
      <w:rPr>
        <w:rFonts w:ascii="Symbol" w:hAnsi="Symbol" w:hint="default"/>
      </w:rPr>
    </w:lvl>
    <w:lvl w:ilvl="4" w:tplc="04090019">
      <w:start w:val="1"/>
      <w:numFmt w:val="bullet"/>
      <w:lvlText w:val="o"/>
      <w:lvlJc w:val="left"/>
      <w:pPr>
        <w:tabs>
          <w:tab w:val="num" w:pos="3240"/>
        </w:tabs>
        <w:ind w:left="3240" w:hanging="360"/>
      </w:pPr>
      <w:rPr>
        <w:rFonts w:ascii="Courier New" w:hAnsi="Courier New" w:hint="default"/>
      </w:rPr>
    </w:lvl>
    <w:lvl w:ilvl="5" w:tplc="0409001B">
      <w:start w:val="1"/>
      <w:numFmt w:val="bullet"/>
      <w:lvlText w:val=""/>
      <w:lvlJc w:val="left"/>
      <w:pPr>
        <w:tabs>
          <w:tab w:val="num" w:pos="3960"/>
        </w:tabs>
        <w:ind w:left="3960" w:hanging="360"/>
      </w:pPr>
      <w:rPr>
        <w:rFonts w:ascii="Wingdings" w:hAnsi="Wingdings" w:hint="default"/>
      </w:rPr>
    </w:lvl>
    <w:lvl w:ilvl="6" w:tplc="0409000F">
      <w:start w:val="1"/>
      <w:numFmt w:val="bullet"/>
      <w:lvlText w:val=""/>
      <w:lvlJc w:val="left"/>
      <w:pPr>
        <w:tabs>
          <w:tab w:val="num" w:pos="4680"/>
        </w:tabs>
        <w:ind w:left="4680" w:hanging="360"/>
      </w:pPr>
      <w:rPr>
        <w:rFonts w:ascii="Symbol" w:hAnsi="Symbol" w:hint="default"/>
      </w:rPr>
    </w:lvl>
    <w:lvl w:ilvl="7" w:tplc="04090019">
      <w:start w:val="1"/>
      <w:numFmt w:val="bullet"/>
      <w:lvlText w:val="o"/>
      <w:lvlJc w:val="left"/>
      <w:pPr>
        <w:tabs>
          <w:tab w:val="num" w:pos="5400"/>
        </w:tabs>
        <w:ind w:left="5400" w:hanging="360"/>
      </w:pPr>
      <w:rPr>
        <w:rFonts w:ascii="Courier New" w:hAnsi="Courier New" w:hint="default"/>
      </w:rPr>
    </w:lvl>
    <w:lvl w:ilvl="8" w:tplc="0409001B">
      <w:start w:val="1"/>
      <w:numFmt w:val="bullet"/>
      <w:lvlText w:val=""/>
      <w:lvlJc w:val="left"/>
      <w:pPr>
        <w:tabs>
          <w:tab w:val="num" w:pos="6120"/>
        </w:tabs>
        <w:ind w:left="6120" w:hanging="360"/>
      </w:pPr>
      <w:rPr>
        <w:rFonts w:ascii="Wingdings" w:hAnsi="Wingdings" w:hint="default"/>
      </w:rPr>
    </w:lvl>
  </w:abstractNum>
  <w:abstractNum w:abstractNumId="119" w15:restartNumberingAfterBreak="0">
    <w:nsid w:val="357E693F"/>
    <w:multiLevelType w:val="hybridMultilevel"/>
    <w:tmpl w:val="2BB2902E"/>
    <w:lvl w:ilvl="0" w:tplc="5FA8476C">
      <w:numFmt w:val="bullet"/>
      <w:pStyle w:val="QABulletOnly"/>
      <w:lvlText w:val="-"/>
      <w:lvlJc w:val="left"/>
      <w:pPr>
        <w:tabs>
          <w:tab w:val="num" w:pos="-1008"/>
        </w:tabs>
        <w:ind w:left="-1008" w:hanging="432"/>
      </w:pPr>
      <w:rPr>
        <w:rFonts w:ascii="Times New Roman" w:eastAsia="MS Mincho" w:hAnsi="Times New Roman" w:cs="Times New Roman" w:hint="default"/>
      </w:rPr>
    </w:lvl>
    <w:lvl w:ilvl="1" w:tplc="608EB0CC">
      <w:start w:val="1"/>
      <w:numFmt w:val="bullet"/>
      <w:lvlText w:val="o"/>
      <w:lvlJc w:val="left"/>
      <w:pPr>
        <w:tabs>
          <w:tab w:val="num" w:pos="-720"/>
        </w:tabs>
        <w:ind w:left="-720" w:hanging="360"/>
      </w:pPr>
      <w:rPr>
        <w:rFonts w:ascii="Courier New" w:hAnsi="Courier New" w:cs="Courier New" w:hint="default"/>
      </w:rPr>
    </w:lvl>
    <w:lvl w:ilvl="2" w:tplc="23A0F548">
      <w:start w:val="1"/>
      <w:numFmt w:val="bullet"/>
      <w:lvlText w:val=""/>
      <w:lvlJc w:val="left"/>
      <w:pPr>
        <w:tabs>
          <w:tab w:val="num" w:pos="0"/>
        </w:tabs>
        <w:ind w:left="0" w:hanging="360"/>
      </w:pPr>
      <w:rPr>
        <w:rFonts w:ascii="Wingdings" w:hAnsi="Wingdings" w:hint="default"/>
      </w:rPr>
    </w:lvl>
    <w:lvl w:ilvl="3" w:tplc="8E2E10DE">
      <w:start w:val="1"/>
      <w:numFmt w:val="bullet"/>
      <w:lvlText w:val=""/>
      <w:lvlJc w:val="left"/>
      <w:pPr>
        <w:tabs>
          <w:tab w:val="num" w:pos="720"/>
        </w:tabs>
        <w:ind w:left="720" w:hanging="360"/>
      </w:pPr>
      <w:rPr>
        <w:rFonts w:ascii="Symbol" w:hAnsi="Symbol" w:hint="default"/>
      </w:rPr>
    </w:lvl>
    <w:lvl w:ilvl="4" w:tplc="93886714">
      <w:start w:val="1"/>
      <w:numFmt w:val="bullet"/>
      <w:lvlText w:val="o"/>
      <w:lvlJc w:val="left"/>
      <w:pPr>
        <w:tabs>
          <w:tab w:val="num" w:pos="1440"/>
        </w:tabs>
        <w:ind w:left="1440" w:hanging="360"/>
      </w:pPr>
      <w:rPr>
        <w:rFonts w:ascii="Courier New" w:hAnsi="Courier New" w:cs="Courier New" w:hint="default"/>
      </w:rPr>
    </w:lvl>
    <w:lvl w:ilvl="5" w:tplc="EE142B46" w:tentative="1">
      <w:start w:val="1"/>
      <w:numFmt w:val="bullet"/>
      <w:lvlText w:val=""/>
      <w:lvlJc w:val="left"/>
      <w:pPr>
        <w:tabs>
          <w:tab w:val="num" w:pos="2160"/>
        </w:tabs>
        <w:ind w:left="2160" w:hanging="360"/>
      </w:pPr>
      <w:rPr>
        <w:rFonts w:ascii="Wingdings" w:hAnsi="Wingdings" w:hint="default"/>
      </w:rPr>
    </w:lvl>
    <w:lvl w:ilvl="6" w:tplc="A99A2E52" w:tentative="1">
      <w:start w:val="1"/>
      <w:numFmt w:val="bullet"/>
      <w:lvlText w:val=""/>
      <w:lvlJc w:val="left"/>
      <w:pPr>
        <w:tabs>
          <w:tab w:val="num" w:pos="2880"/>
        </w:tabs>
        <w:ind w:left="2880" w:hanging="360"/>
      </w:pPr>
      <w:rPr>
        <w:rFonts w:ascii="Symbol" w:hAnsi="Symbol" w:hint="default"/>
      </w:rPr>
    </w:lvl>
    <w:lvl w:ilvl="7" w:tplc="850EDB0C" w:tentative="1">
      <w:start w:val="1"/>
      <w:numFmt w:val="bullet"/>
      <w:lvlText w:val="o"/>
      <w:lvlJc w:val="left"/>
      <w:pPr>
        <w:tabs>
          <w:tab w:val="num" w:pos="3600"/>
        </w:tabs>
        <w:ind w:left="3600" w:hanging="360"/>
      </w:pPr>
      <w:rPr>
        <w:rFonts w:ascii="Courier New" w:hAnsi="Courier New" w:cs="Courier New" w:hint="default"/>
      </w:rPr>
    </w:lvl>
    <w:lvl w:ilvl="8" w:tplc="E056CB06" w:tentative="1">
      <w:start w:val="1"/>
      <w:numFmt w:val="bullet"/>
      <w:lvlText w:val=""/>
      <w:lvlJc w:val="left"/>
      <w:pPr>
        <w:tabs>
          <w:tab w:val="num" w:pos="4320"/>
        </w:tabs>
        <w:ind w:left="4320" w:hanging="360"/>
      </w:pPr>
      <w:rPr>
        <w:rFonts w:ascii="Wingdings" w:hAnsi="Wingdings" w:hint="default"/>
      </w:rPr>
    </w:lvl>
  </w:abstractNum>
  <w:abstractNum w:abstractNumId="120" w15:restartNumberingAfterBreak="0">
    <w:nsid w:val="35FA6E83"/>
    <w:multiLevelType w:val="hybridMultilevel"/>
    <w:tmpl w:val="A51247AE"/>
    <w:lvl w:ilvl="0" w:tplc="E0022F5C">
      <w:start w:val="1"/>
      <w:numFmt w:val="bullet"/>
      <w:pStyle w:val="B4"/>
      <w:lvlText w:val="+"/>
      <w:lvlJc w:val="left"/>
      <w:pPr>
        <w:tabs>
          <w:tab w:val="num" w:pos="1440"/>
        </w:tabs>
        <w:ind w:left="2304" w:hanging="144"/>
      </w:pPr>
      <w:rPr>
        <w:rFonts w:ascii="Times New Roman" w:hAnsi="Times New Roman" w:cs="Times New Roman" w:hint="default"/>
        <w:b w:val="0"/>
        <w:i w:val="0"/>
        <w:sz w:val="24"/>
        <w:szCs w:val="24"/>
      </w:rPr>
    </w:lvl>
    <w:lvl w:ilvl="1" w:tplc="A50E87E4">
      <w:start w:val="1"/>
      <w:numFmt w:val="bullet"/>
      <w:lvlText w:val="o"/>
      <w:lvlJc w:val="left"/>
      <w:pPr>
        <w:tabs>
          <w:tab w:val="num" w:pos="1440"/>
        </w:tabs>
        <w:ind w:left="1440" w:hanging="360"/>
      </w:pPr>
      <w:rPr>
        <w:rFonts w:ascii="Courier New" w:hAnsi="Courier New" w:cs="Courier New" w:hint="default"/>
      </w:rPr>
    </w:lvl>
    <w:lvl w:ilvl="2" w:tplc="EA72C428" w:tentative="1">
      <w:start w:val="1"/>
      <w:numFmt w:val="bullet"/>
      <w:lvlText w:val=""/>
      <w:lvlJc w:val="left"/>
      <w:pPr>
        <w:tabs>
          <w:tab w:val="num" w:pos="2160"/>
        </w:tabs>
        <w:ind w:left="2160" w:hanging="360"/>
      </w:pPr>
      <w:rPr>
        <w:rFonts w:ascii="Wingdings" w:hAnsi="Wingdings" w:hint="default"/>
      </w:rPr>
    </w:lvl>
    <w:lvl w:ilvl="3" w:tplc="B880878A" w:tentative="1">
      <w:start w:val="1"/>
      <w:numFmt w:val="bullet"/>
      <w:lvlText w:val=""/>
      <w:lvlJc w:val="left"/>
      <w:pPr>
        <w:tabs>
          <w:tab w:val="num" w:pos="2880"/>
        </w:tabs>
        <w:ind w:left="2880" w:hanging="360"/>
      </w:pPr>
      <w:rPr>
        <w:rFonts w:ascii="Symbol" w:hAnsi="Symbol" w:hint="default"/>
      </w:rPr>
    </w:lvl>
    <w:lvl w:ilvl="4" w:tplc="41DAAECC" w:tentative="1">
      <w:start w:val="1"/>
      <w:numFmt w:val="bullet"/>
      <w:lvlText w:val="o"/>
      <w:lvlJc w:val="left"/>
      <w:pPr>
        <w:tabs>
          <w:tab w:val="num" w:pos="3600"/>
        </w:tabs>
        <w:ind w:left="3600" w:hanging="360"/>
      </w:pPr>
      <w:rPr>
        <w:rFonts w:ascii="Courier New" w:hAnsi="Courier New" w:cs="Courier New" w:hint="default"/>
      </w:rPr>
    </w:lvl>
    <w:lvl w:ilvl="5" w:tplc="410E12F2" w:tentative="1">
      <w:start w:val="1"/>
      <w:numFmt w:val="bullet"/>
      <w:lvlText w:val=""/>
      <w:lvlJc w:val="left"/>
      <w:pPr>
        <w:tabs>
          <w:tab w:val="num" w:pos="4320"/>
        </w:tabs>
        <w:ind w:left="4320" w:hanging="360"/>
      </w:pPr>
      <w:rPr>
        <w:rFonts w:ascii="Wingdings" w:hAnsi="Wingdings" w:hint="default"/>
      </w:rPr>
    </w:lvl>
    <w:lvl w:ilvl="6" w:tplc="33F6E6E8" w:tentative="1">
      <w:start w:val="1"/>
      <w:numFmt w:val="bullet"/>
      <w:lvlText w:val=""/>
      <w:lvlJc w:val="left"/>
      <w:pPr>
        <w:tabs>
          <w:tab w:val="num" w:pos="5040"/>
        </w:tabs>
        <w:ind w:left="5040" w:hanging="360"/>
      </w:pPr>
      <w:rPr>
        <w:rFonts w:ascii="Symbol" w:hAnsi="Symbol" w:hint="default"/>
      </w:rPr>
    </w:lvl>
    <w:lvl w:ilvl="7" w:tplc="0B9234B6" w:tentative="1">
      <w:start w:val="1"/>
      <w:numFmt w:val="bullet"/>
      <w:lvlText w:val="o"/>
      <w:lvlJc w:val="left"/>
      <w:pPr>
        <w:tabs>
          <w:tab w:val="num" w:pos="5760"/>
        </w:tabs>
        <w:ind w:left="5760" w:hanging="360"/>
      </w:pPr>
      <w:rPr>
        <w:rFonts w:ascii="Courier New" w:hAnsi="Courier New" w:cs="Courier New" w:hint="default"/>
      </w:rPr>
    </w:lvl>
    <w:lvl w:ilvl="8" w:tplc="ADDA30F4" w:tentative="1">
      <w:start w:val="1"/>
      <w:numFmt w:val="bullet"/>
      <w:lvlText w:val=""/>
      <w:lvlJc w:val="left"/>
      <w:pPr>
        <w:tabs>
          <w:tab w:val="num" w:pos="6480"/>
        </w:tabs>
        <w:ind w:left="6480" w:hanging="360"/>
      </w:pPr>
      <w:rPr>
        <w:rFonts w:ascii="Wingdings" w:hAnsi="Wingdings" w:hint="default"/>
      </w:rPr>
    </w:lvl>
  </w:abstractNum>
  <w:abstractNum w:abstractNumId="121" w15:restartNumberingAfterBreak="0">
    <w:nsid w:val="36510939"/>
    <w:multiLevelType w:val="multilevel"/>
    <w:tmpl w:val="DD48A4B0"/>
    <w:lvl w:ilvl="0">
      <w:start w:val="1"/>
      <w:numFmt w:val="bullet"/>
      <w:pStyle w:val="Thi-Bullet-2"/>
      <w:lvlText w:val=""/>
      <w:lvlJc w:val="left"/>
      <w:pPr>
        <w:tabs>
          <w:tab w:val="num" w:pos="1440"/>
        </w:tabs>
        <w:ind w:left="1440" w:hanging="360"/>
      </w:pPr>
      <w:rPr>
        <w:rFonts w:ascii="Wingdings" w:hAnsi="Wingdings" w:hint="default"/>
        <w:sz w:val="24"/>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2" w15:restartNumberingAfterBreak="0">
    <w:nsid w:val="36673E6E"/>
    <w:multiLevelType w:val="hybridMultilevel"/>
    <w:tmpl w:val="17A2E3A6"/>
    <w:lvl w:ilvl="0" w:tplc="624C899E">
      <w:start w:val="1"/>
      <w:numFmt w:val="bullet"/>
      <w:pStyle w:val="TableTextBullet"/>
      <w:lvlText w:val=""/>
      <w:lvlJc w:val="left"/>
      <w:pPr>
        <w:tabs>
          <w:tab w:val="num" w:pos="360"/>
        </w:tabs>
        <w:ind w:left="360" w:hanging="360"/>
      </w:pPr>
      <w:rPr>
        <w:rFonts w:ascii="Wingdings" w:hAnsi="Wingdings" w:hint="default"/>
      </w:rPr>
    </w:lvl>
    <w:lvl w:ilvl="1" w:tplc="04CC7EBA" w:tentative="1">
      <w:start w:val="1"/>
      <w:numFmt w:val="bullet"/>
      <w:lvlText w:val="o"/>
      <w:lvlJc w:val="left"/>
      <w:pPr>
        <w:tabs>
          <w:tab w:val="num" w:pos="1440"/>
        </w:tabs>
        <w:ind w:left="1440" w:hanging="360"/>
      </w:pPr>
      <w:rPr>
        <w:rFonts w:ascii="Courier New" w:hAnsi="Courier New" w:cs="Courier New" w:hint="default"/>
      </w:rPr>
    </w:lvl>
    <w:lvl w:ilvl="2" w:tplc="11FAF7FE" w:tentative="1">
      <w:start w:val="1"/>
      <w:numFmt w:val="bullet"/>
      <w:lvlText w:val=""/>
      <w:lvlJc w:val="left"/>
      <w:pPr>
        <w:tabs>
          <w:tab w:val="num" w:pos="2160"/>
        </w:tabs>
        <w:ind w:left="2160" w:hanging="360"/>
      </w:pPr>
      <w:rPr>
        <w:rFonts w:ascii="Wingdings" w:hAnsi="Wingdings" w:hint="default"/>
      </w:rPr>
    </w:lvl>
    <w:lvl w:ilvl="3" w:tplc="91CE359C" w:tentative="1">
      <w:start w:val="1"/>
      <w:numFmt w:val="bullet"/>
      <w:lvlText w:val=""/>
      <w:lvlJc w:val="left"/>
      <w:pPr>
        <w:tabs>
          <w:tab w:val="num" w:pos="2880"/>
        </w:tabs>
        <w:ind w:left="2880" w:hanging="360"/>
      </w:pPr>
      <w:rPr>
        <w:rFonts w:ascii="Symbol" w:hAnsi="Symbol" w:hint="default"/>
      </w:rPr>
    </w:lvl>
    <w:lvl w:ilvl="4" w:tplc="0A7A3E00" w:tentative="1">
      <w:start w:val="1"/>
      <w:numFmt w:val="bullet"/>
      <w:lvlText w:val="o"/>
      <w:lvlJc w:val="left"/>
      <w:pPr>
        <w:tabs>
          <w:tab w:val="num" w:pos="3600"/>
        </w:tabs>
        <w:ind w:left="3600" w:hanging="360"/>
      </w:pPr>
      <w:rPr>
        <w:rFonts w:ascii="Courier New" w:hAnsi="Courier New" w:cs="Courier New" w:hint="default"/>
      </w:rPr>
    </w:lvl>
    <w:lvl w:ilvl="5" w:tplc="FE4AF34E" w:tentative="1">
      <w:start w:val="1"/>
      <w:numFmt w:val="bullet"/>
      <w:lvlText w:val=""/>
      <w:lvlJc w:val="left"/>
      <w:pPr>
        <w:tabs>
          <w:tab w:val="num" w:pos="4320"/>
        </w:tabs>
        <w:ind w:left="4320" w:hanging="360"/>
      </w:pPr>
      <w:rPr>
        <w:rFonts w:ascii="Wingdings" w:hAnsi="Wingdings" w:hint="default"/>
      </w:rPr>
    </w:lvl>
    <w:lvl w:ilvl="6" w:tplc="88A0F94E" w:tentative="1">
      <w:start w:val="1"/>
      <w:numFmt w:val="bullet"/>
      <w:lvlText w:val=""/>
      <w:lvlJc w:val="left"/>
      <w:pPr>
        <w:tabs>
          <w:tab w:val="num" w:pos="5040"/>
        </w:tabs>
        <w:ind w:left="5040" w:hanging="360"/>
      </w:pPr>
      <w:rPr>
        <w:rFonts w:ascii="Symbol" w:hAnsi="Symbol" w:hint="default"/>
      </w:rPr>
    </w:lvl>
    <w:lvl w:ilvl="7" w:tplc="D7183F3A" w:tentative="1">
      <w:start w:val="1"/>
      <w:numFmt w:val="bullet"/>
      <w:lvlText w:val="o"/>
      <w:lvlJc w:val="left"/>
      <w:pPr>
        <w:tabs>
          <w:tab w:val="num" w:pos="5760"/>
        </w:tabs>
        <w:ind w:left="5760" w:hanging="360"/>
      </w:pPr>
      <w:rPr>
        <w:rFonts w:ascii="Courier New" w:hAnsi="Courier New" w:cs="Courier New" w:hint="default"/>
      </w:rPr>
    </w:lvl>
    <w:lvl w:ilvl="8" w:tplc="04BAC086" w:tentative="1">
      <w:start w:val="1"/>
      <w:numFmt w:val="bullet"/>
      <w:lvlText w:val=""/>
      <w:lvlJc w:val="left"/>
      <w:pPr>
        <w:tabs>
          <w:tab w:val="num" w:pos="6480"/>
        </w:tabs>
        <w:ind w:left="6480" w:hanging="360"/>
      </w:pPr>
      <w:rPr>
        <w:rFonts w:ascii="Wingdings" w:hAnsi="Wingdings" w:hint="default"/>
      </w:rPr>
    </w:lvl>
  </w:abstractNum>
  <w:abstractNum w:abstractNumId="123" w15:restartNumberingAfterBreak="0">
    <w:nsid w:val="375D3A6F"/>
    <w:multiLevelType w:val="multilevel"/>
    <w:tmpl w:val="E3CC944A"/>
    <w:styleLink w:val="StyleBulleted232"/>
    <w:lvl w:ilvl="0">
      <w:start w:val="1"/>
      <w:numFmt w:val="decimal"/>
      <w:pStyle w:val="TableNumber"/>
      <w:suff w:val="space"/>
      <w:lvlText w:val="%1."/>
      <w:lvlJc w:val="left"/>
      <w:pPr>
        <w:ind w:left="284" w:hanging="284"/>
      </w:pPr>
      <w:rPr>
        <w:rFonts w:ascii="Times New Roman" w:hAnsi="Times New Roman" w:hint="default"/>
        <w:sz w:val="24"/>
        <w:szCs w:val="24"/>
      </w:rPr>
    </w:lvl>
    <w:lvl w:ilvl="1">
      <w:start w:val="1"/>
      <w:numFmt w:val="lowerLetter"/>
      <w:suff w:val="space"/>
      <w:lvlText w:val="%2."/>
      <w:lvlJc w:val="left"/>
      <w:pPr>
        <w:ind w:left="567" w:hanging="283"/>
      </w:pPr>
      <w:rPr>
        <w:rFonts w:hint="default"/>
      </w:rPr>
    </w:lvl>
    <w:lvl w:ilvl="2">
      <w:start w:val="1"/>
      <w:numFmt w:val="lowerRoman"/>
      <w:suff w:val="space"/>
      <w:lvlText w:val="%3."/>
      <w:lvlJc w:val="left"/>
      <w:pPr>
        <w:ind w:left="851" w:hanging="284"/>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24" w15:restartNumberingAfterBreak="0">
    <w:nsid w:val="38926CF1"/>
    <w:multiLevelType w:val="multilevel"/>
    <w:tmpl w:val="D4DCB7FE"/>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b/>
        <w:bCs w:val="0"/>
        <w:i w:val="0"/>
        <w:iCs w:val="0"/>
        <w:caps w:val="0"/>
        <w:smallCaps w:val="0"/>
        <w:strike w:val="0"/>
        <w:dstrike w:val="0"/>
        <w:noProof w:val="0"/>
        <w:vanish w:val="0"/>
        <w:color w:val="000000"/>
        <w:spacing w:val="0"/>
        <w:kern w:val="0"/>
        <w:position w:val="0"/>
        <w:sz w:val="28"/>
        <w:szCs w:val="28"/>
        <w:u w:val="none"/>
        <w:effect w:val="none"/>
        <w:vertAlign w:val="baseline"/>
        <w:em w:val="none"/>
        <w:specVanish w:val="0"/>
      </w:rPr>
    </w:lvl>
    <w:lvl w:ilvl="2">
      <w:start w:val="1"/>
      <w:numFmt w:val="decimal"/>
      <w:pStyle w:val="Heading3"/>
      <w:isLgl/>
      <w:lvlText w:val="%1.%2.%3."/>
      <w:lvlJc w:val="left"/>
      <w:pPr>
        <w:ind w:left="1080" w:hanging="720"/>
      </w:pPr>
      <w:rPr>
        <w:rFonts w:hint="default"/>
        <w:b/>
        <w:bCs w:val="0"/>
        <w:i w:val="0"/>
        <w:iCs w:val="0"/>
        <w:caps w:val="0"/>
        <w:smallCaps w:val="0"/>
        <w:strike w:val="0"/>
        <w:dstrike w:val="0"/>
        <w:noProof w:val="0"/>
        <w:vanish w:val="0"/>
        <w:color w:val="auto"/>
        <w:spacing w:val="0"/>
        <w:kern w:val="0"/>
        <w:position w:val="0"/>
        <w:u w:val="none"/>
        <w:vertAlign w:val="baseline"/>
        <w:em w:val="none"/>
        <w:specVanish w:val="0"/>
      </w:rPr>
    </w:lvl>
    <w:lvl w:ilvl="3">
      <w:start w:val="1"/>
      <w:numFmt w:val="decimal"/>
      <w:isLgl/>
      <w:lvlText w:val="%1.%2.%3.%4."/>
      <w:lvlJc w:val="left"/>
      <w:pPr>
        <w:ind w:left="1440" w:hanging="108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4">
      <w:start w:val="1"/>
      <w:numFmt w:val="decimal"/>
      <w:isLgl/>
      <w:lvlText w:val="%1.%2.%3.%4.%5."/>
      <w:lvlJc w:val="left"/>
      <w:pPr>
        <w:ind w:left="1440" w:hanging="1080"/>
      </w:pPr>
      <w:rPr>
        <w:rFonts w:hint="default"/>
        <w:sz w:val="28"/>
        <w:szCs w:val="28"/>
      </w:rPr>
    </w:lvl>
    <w:lvl w:ilvl="5">
      <w:start w:val="1"/>
      <w:numFmt w:val="decimal"/>
      <w:isLgl/>
      <w:lvlText w:val="%1.%2.%3.%4.%5.%6."/>
      <w:lvlJc w:val="left"/>
      <w:pPr>
        <w:ind w:left="1800" w:hanging="1440"/>
      </w:pPr>
      <w:rPr>
        <w:rFonts w:hint="default"/>
        <w:sz w:val="28"/>
        <w:szCs w:val="28"/>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5" w15:restartNumberingAfterBreak="0">
    <w:nsid w:val="38B41567"/>
    <w:multiLevelType w:val="hybridMultilevel"/>
    <w:tmpl w:val="A824FF4A"/>
    <w:styleLink w:val="StyleNumbered1"/>
    <w:lvl w:ilvl="0" w:tplc="FFFFFFFF">
      <w:start w:val="1"/>
      <w:numFmt w:val="bullet"/>
      <w:lvlText w:val="-"/>
      <w:lvlJc w:val="left"/>
      <w:pPr>
        <w:tabs>
          <w:tab w:val="num" w:pos="11"/>
        </w:tabs>
        <w:ind w:left="1003" w:hanging="283"/>
      </w:pPr>
      <w:rPr>
        <w:rFonts w:hAnsi="Tahoma" w:hint="default"/>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start w:val="1"/>
      <w:numFmt w:val="bullet"/>
      <w:lvlText w:val=""/>
      <w:lvlJc w:val="left"/>
      <w:pPr>
        <w:tabs>
          <w:tab w:val="num" w:pos="2880"/>
        </w:tabs>
        <w:ind w:left="2880" w:hanging="360"/>
      </w:pPr>
      <w:rPr>
        <w:rFonts w:ascii="Wingdings" w:hAnsi="Wingdings" w:cs="Wingdings" w:hint="default"/>
      </w:rPr>
    </w:lvl>
    <w:lvl w:ilvl="3" w:tplc="FFFFFFFF">
      <w:start w:val="1"/>
      <w:numFmt w:val="bullet"/>
      <w:lvlText w:val=""/>
      <w:lvlJc w:val="left"/>
      <w:pPr>
        <w:tabs>
          <w:tab w:val="num" w:pos="3600"/>
        </w:tabs>
        <w:ind w:left="3600" w:hanging="360"/>
      </w:pPr>
      <w:rPr>
        <w:rFonts w:ascii="Symbol" w:hAnsi="Symbol" w:cs="Symbol" w:hint="default"/>
      </w:rPr>
    </w:lvl>
    <w:lvl w:ilvl="4" w:tplc="FFFFFFFF">
      <w:start w:val="1"/>
      <w:numFmt w:val="bullet"/>
      <w:lvlText w:val="o"/>
      <w:lvlJc w:val="left"/>
      <w:pPr>
        <w:tabs>
          <w:tab w:val="num" w:pos="4320"/>
        </w:tabs>
        <w:ind w:left="4320" w:hanging="360"/>
      </w:pPr>
      <w:rPr>
        <w:rFonts w:ascii="Courier New" w:hAnsi="Courier New" w:cs="Courier New" w:hint="default"/>
      </w:rPr>
    </w:lvl>
    <w:lvl w:ilvl="5" w:tplc="FFFFFFFF">
      <w:start w:val="1"/>
      <w:numFmt w:val="bullet"/>
      <w:lvlText w:val=""/>
      <w:lvlJc w:val="left"/>
      <w:pPr>
        <w:tabs>
          <w:tab w:val="num" w:pos="5040"/>
        </w:tabs>
        <w:ind w:left="5040" w:hanging="360"/>
      </w:pPr>
      <w:rPr>
        <w:rFonts w:ascii="Wingdings" w:hAnsi="Wingdings" w:cs="Wingdings" w:hint="default"/>
      </w:rPr>
    </w:lvl>
    <w:lvl w:ilvl="6" w:tplc="FFFFFFFF">
      <w:start w:val="1"/>
      <w:numFmt w:val="bullet"/>
      <w:lvlText w:val=""/>
      <w:lvlJc w:val="left"/>
      <w:pPr>
        <w:tabs>
          <w:tab w:val="num" w:pos="5760"/>
        </w:tabs>
        <w:ind w:left="5760" w:hanging="360"/>
      </w:pPr>
      <w:rPr>
        <w:rFonts w:ascii="Symbol" w:hAnsi="Symbol" w:cs="Symbol" w:hint="default"/>
      </w:rPr>
    </w:lvl>
    <w:lvl w:ilvl="7" w:tplc="FFFFFFFF">
      <w:start w:val="1"/>
      <w:numFmt w:val="bullet"/>
      <w:lvlText w:val="o"/>
      <w:lvlJc w:val="left"/>
      <w:pPr>
        <w:tabs>
          <w:tab w:val="num" w:pos="6480"/>
        </w:tabs>
        <w:ind w:left="6480" w:hanging="360"/>
      </w:pPr>
      <w:rPr>
        <w:rFonts w:ascii="Courier New" w:hAnsi="Courier New" w:cs="Courier New" w:hint="default"/>
      </w:rPr>
    </w:lvl>
    <w:lvl w:ilvl="8" w:tplc="FFFFFFFF">
      <w:start w:val="1"/>
      <w:numFmt w:val="bullet"/>
      <w:lvlText w:val=""/>
      <w:lvlJc w:val="left"/>
      <w:pPr>
        <w:tabs>
          <w:tab w:val="num" w:pos="7200"/>
        </w:tabs>
        <w:ind w:left="7200" w:hanging="360"/>
      </w:pPr>
      <w:rPr>
        <w:rFonts w:ascii="Wingdings" w:hAnsi="Wingdings" w:cs="Wingdings" w:hint="default"/>
      </w:rPr>
    </w:lvl>
  </w:abstractNum>
  <w:abstractNum w:abstractNumId="126" w15:restartNumberingAfterBreak="0">
    <w:nsid w:val="38D27F17"/>
    <w:multiLevelType w:val="hybridMultilevel"/>
    <w:tmpl w:val="5A9C96C2"/>
    <w:lvl w:ilvl="0" w:tplc="FFFFFFFF">
      <w:start w:val="1"/>
      <w:numFmt w:val="bullet"/>
      <w:pStyle w:val="QABullet2"/>
      <w:lvlText w:val="o"/>
      <w:lvlJc w:val="left"/>
      <w:pPr>
        <w:tabs>
          <w:tab w:val="num" w:pos="1728"/>
        </w:tabs>
        <w:ind w:left="1728" w:hanging="576"/>
      </w:pPr>
      <w:rPr>
        <w:rFonts w:ascii="Courier New" w:hAnsi="Courier New"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7" w15:restartNumberingAfterBreak="0">
    <w:nsid w:val="39DE305C"/>
    <w:multiLevelType w:val="hybridMultilevel"/>
    <w:tmpl w:val="AC74553E"/>
    <w:lvl w:ilvl="0" w:tplc="FFFFFFFF">
      <w:start w:val="1"/>
      <w:numFmt w:val="decimal"/>
      <w:pStyle w:val="CiscoFigureCaption"/>
      <w:lvlText w:val="Figure %1:"/>
      <w:lvlJc w:val="left"/>
      <w:pPr>
        <w:tabs>
          <w:tab w:val="num" w:pos="216"/>
        </w:tabs>
        <w:ind w:left="0" w:firstLine="0"/>
      </w:pPr>
      <w:rPr>
        <w:rFonts w:ascii="Arial Bold" w:hAnsi="Arial Bold" w:hint="default"/>
        <w:b/>
        <w:i w:val="0"/>
        <w:color w:val="808080"/>
        <w:sz w:val="20"/>
        <w:szCs w:val="20"/>
      </w:rPr>
    </w:lvl>
    <w:lvl w:ilvl="1" w:tplc="FFFFFFFF">
      <w:start w:val="1"/>
      <w:numFmt w:val="bullet"/>
      <w:lvlText w:val=""/>
      <w:lvlJc w:val="left"/>
      <w:pPr>
        <w:tabs>
          <w:tab w:val="num" w:pos="1440"/>
        </w:tabs>
        <w:ind w:left="1440" w:hanging="360"/>
      </w:pPr>
      <w:rPr>
        <w:rFonts w:ascii="Symbol" w:hAnsi="Symbol" w:hint="default"/>
        <w:b/>
        <w:i w:val="0"/>
        <w:color w:val="808080"/>
        <w:sz w:val="20"/>
        <w:szCs w:val="2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8" w15:restartNumberingAfterBreak="0">
    <w:nsid w:val="3AE22C7D"/>
    <w:multiLevelType w:val="multilevel"/>
    <w:tmpl w:val="D24C470C"/>
    <w:styleLink w:val="UnOrderList11"/>
    <w:lvl w:ilvl="0">
      <w:start w:val="1"/>
      <w:numFmt w:val="bullet"/>
      <w:pStyle w:val="PBULLETMARGIN"/>
      <w:lvlText w:val="–"/>
      <w:lvlJc w:val="left"/>
      <w:pPr>
        <w:tabs>
          <w:tab w:val="num" w:pos="0"/>
        </w:tabs>
        <w:ind w:left="288" w:hanging="288"/>
      </w:pPr>
      <w:rPr>
        <w:rFonts w:ascii="Times New Roman" w:hAnsi="Times New Roman" w:hint="default"/>
        <w:b w:val="0"/>
        <w:i w:val="0"/>
        <w:sz w:val="18"/>
      </w:rPr>
    </w:lvl>
    <w:lvl w:ilvl="1">
      <w:start w:val="1"/>
      <w:numFmt w:val="bullet"/>
      <w:lvlText w:val="o"/>
      <w:lvlJc w:val="left"/>
      <w:pPr>
        <w:tabs>
          <w:tab w:val="num" w:pos="288"/>
        </w:tabs>
        <w:ind w:left="576" w:hanging="288"/>
      </w:pPr>
      <w:rPr>
        <w:rFonts w:ascii="Courier New" w:hAnsi="Courier New" w:hint="default"/>
        <w:sz w:val="24"/>
      </w:rPr>
    </w:lvl>
    <w:lvl w:ilvl="2">
      <w:start w:val="1"/>
      <w:numFmt w:val="bullet"/>
      <w:lvlRestart w:val="0"/>
      <w:lvlText w:val=""/>
      <w:lvlJc w:val="left"/>
      <w:pPr>
        <w:tabs>
          <w:tab w:val="num" w:pos="864"/>
        </w:tabs>
        <w:ind w:left="864" w:hanging="288"/>
      </w:pPr>
      <w:rPr>
        <w:rFonts w:ascii="Wingdings" w:hAnsi="Wingdings" w:hint="default"/>
        <w:sz w:val="24"/>
      </w:rPr>
    </w:lvl>
    <w:lvl w:ilvl="3">
      <w:start w:val="1"/>
      <w:numFmt w:val="none"/>
      <w:lvlText w:val="+"/>
      <w:lvlJc w:val="left"/>
      <w:pPr>
        <w:tabs>
          <w:tab w:val="num" w:pos="864"/>
        </w:tabs>
        <w:ind w:left="1152" w:hanging="288"/>
      </w:pPr>
      <w:rPr>
        <w:rFonts w:cs="Times New Roman"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9" w15:restartNumberingAfterBreak="0">
    <w:nsid w:val="3AE94517"/>
    <w:multiLevelType w:val="hybridMultilevel"/>
    <w:tmpl w:val="26145626"/>
    <w:lvl w:ilvl="0" w:tplc="81D2CE9A">
      <w:start w:val="1"/>
      <w:numFmt w:val="lowerLetter"/>
      <w:lvlText w:val="%1."/>
      <w:lvlJc w:val="left"/>
      <w:pPr>
        <w:tabs>
          <w:tab w:val="num" w:pos="1080"/>
        </w:tabs>
        <w:ind w:left="1080" w:hanging="360"/>
      </w:pPr>
      <w:rPr>
        <w:rFonts w:hint="default"/>
      </w:rPr>
    </w:lvl>
    <w:lvl w:ilvl="1" w:tplc="04090001">
      <w:start w:val="1"/>
      <w:numFmt w:val="lowerLetter"/>
      <w:pStyle w:val="SymcParaNumbList2"/>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0" w15:restartNumberingAfterBreak="0">
    <w:nsid w:val="3B1F5A63"/>
    <w:multiLevelType w:val="multilevel"/>
    <w:tmpl w:val="1F9C136A"/>
    <w:styleLink w:val="HeadingNumbered"/>
    <w:lvl w:ilvl="0">
      <w:start w:val="1"/>
      <w:numFmt w:val="decimal"/>
      <w:lvlText w:val="%1"/>
      <w:lvlJc w:val="left"/>
      <w:pPr>
        <w:ind w:hanging="539"/>
      </w:pPr>
      <w:rPr>
        <w:rFonts w:cs="Times New Roman" w:hint="default"/>
      </w:rPr>
    </w:lvl>
    <w:lvl w:ilvl="1">
      <w:start w:val="1"/>
      <w:numFmt w:val="decimal"/>
      <w:lvlText w:val="%1.%2"/>
      <w:lvlJc w:val="left"/>
      <w:pPr>
        <w:ind w:left="227" w:hanging="766"/>
      </w:pPr>
      <w:rPr>
        <w:rFonts w:cs="Times New Roman" w:hint="default"/>
      </w:rPr>
    </w:lvl>
    <w:lvl w:ilvl="2">
      <w:start w:val="1"/>
      <w:numFmt w:val="decimal"/>
      <w:lvlText w:val="%1.%2.%3"/>
      <w:lvlJc w:val="left"/>
      <w:pPr>
        <w:ind w:left="765" w:hanging="765"/>
      </w:pPr>
      <w:rPr>
        <w:rFonts w:cs="Times New Roman" w:hint="default"/>
      </w:rPr>
    </w:lvl>
    <w:lvl w:ilvl="3">
      <w:start w:val="1"/>
      <w:numFmt w:val="decimal"/>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31" w15:restartNumberingAfterBreak="0">
    <w:nsid w:val="3B3656C6"/>
    <w:multiLevelType w:val="multilevel"/>
    <w:tmpl w:val="66EA9890"/>
    <w:lvl w:ilvl="0">
      <w:start w:val="1"/>
      <w:numFmt w:val="upperRoman"/>
      <w:pStyle w:val="StyleHeading4Linespacingsingle3"/>
      <w:lvlText w:val="PHẦN %1."/>
      <w:lvlJc w:val="left"/>
      <w:pPr>
        <w:tabs>
          <w:tab w:val="num" w:pos="360"/>
        </w:tabs>
      </w:pPr>
      <w:rPr>
        <w:rFonts w:cs="Times New Roman" w:hint="default"/>
      </w:rPr>
    </w:lvl>
    <w:lvl w:ilvl="1">
      <w:start w:val="1"/>
      <w:numFmt w:val="decimal"/>
      <w:lvlText w:val="%2."/>
      <w:lvlJc w:val="left"/>
      <w:pPr>
        <w:tabs>
          <w:tab w:val="num" w:pos="1080"/>
        </w:tabs>
        <w:ind w:left="720"/>
      </w:pPr>
      <w:rPr>
        <w:rFonts w:cs="Times New Roman" w:hint="default"/>
      </w:rPr>
    </w:lvl>
    <w:lvl w:ilvl="2">
      <w:start w:val="1"/>
      <w:numFmt w:val="decimal"/>
      <w:lvlText w:val="%3."/>
      <w:lvlJc w:val="left"/>
      <w:pPr>
        <w:tabs>
          <w:tab w:val="num" w:pos="1800"/>
        </w:tabs>
        <w:ind w:left="1440"/>
      </w:pPr>
      <w:rPr>
        <w:rFonts w:cs="Times New Roman" w:hint="default"/>
      </w:rPr>
    </w:lvl>
    <w:lvl w:ilvl="3">
      <w:start w:val="1"/>
      <w:numFmt w:val="lowerLetter"/>
      <w:pStyle w:val="StyleHeading4Linespacingsingle3"/>
      <w:lvlText w:val="%4)"/>
      <w:lvlJc w:val="left"/>
      <w:pPr>
        <w:tabs>
          <w:tab w:val="num" w:pos="2520"/>
        </w:tabs>
        <w:ind w:left="2160"/>
      </w:pPr>
      <w:rPr>
        <w:rFonts w:cs="Times New Roman" w:hint="default"/>
      </w:rPr>
    </w:lvl>
    <w:lvl w:ilvl="4">
      <w:start w:val="1"/>
      <w:numFmt w:val="decimal"/>
      <w:lvlText w:val="(%5)"/>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32" w15:restartNumberingAfterBreak="0">
    <w:nsid w:val="3C1A0249"/>
    <w:multiLevelType w:val="multilevel"/>
    <w:tmpl w:val="598495F0"/>
    <w:lvl w:ilvl="0">
      <w:start w:val="1"/>
      <w:numFmt w:val="upperRoman"/>
      <w:pStyle w:val="StyleHeading4Linespacingsingle5"/>
      <w:lvlText w:val="%1."/>
      <w:lvlJc w:val="right"/>
      <w:pPr>
        <w:tabs>
          <w:tab w:val="num" w:pos="1260"/>
        </w:tabs>
        <w:ind w:left="1260" w:hanging="18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pStyle w:val="StyleHeading4Linespacingsingle5"/>
      <w:lvlText w:val="%1.%2.%3.%4."/>
      <w:lvlJc w:val="left"/>
      <w:pPr>
        <w:tabs>
          <w:tab w:val="num" w:pos="216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468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133" w15:restartNumberingAfterBreak="0">
    <w:nsid w:val="3C4D2929"/>
    <w:multiLevelType w:val="hybridMultilevel"/>
    <w:tmpl w:val="0A92BDFE"/>
    <w:lvl w:ilvl="0" w:tplc="1F520312">
      <w:start w:val="1"/>
      <w:numFmt w:val="bullet"/>
      <w:pStyle w:val="ListBullet2"/>
      <w:lvlText w:val=""/>
      <w:lvlJc w:val="left"/>
      <w:pPr>
        <w:ind w:left="1307" w:hanging="360"/>
      </w:pPr>
      <w:rPr>
        <w:rFonts w:ascii="Symbol" w:hAnsi="Symbol" w:hint="default"/>
      </w:rPr>
    </w:lvl>
    <w:lvl w:ilvl="1" w:tplc="04090019" w:tentative="1">
      <w:start w:val="1"/>
      <w:numFmt w:val="bullet"/>
      <w:lvlText w:val="o"/>
      <w:lvlJc w:val="left"/>
      <w:pPr>
        <w:ind w:left="2027" w:hanging="360"/>
      </w:pPr>
      <w:rPr>
        <w:rFonts w:ascii="Courier New" w:hAnsi="Courier New" w:hint="default"/>
      </w:rPr>
    </w:lvl>
    <w:lvl w:ilvl="2" w:tplc="04090005" w:tentative="1">
      <w:start w:val="1"/>
      <w:numFmt w:val="bullet"/>
      <w:lvlText w:val=""/>
      <w:lvlJc w:val="left"/>
      <w:pPr>
        <w:ind w:left="2747" w:hanging="360"/>
      </w:pPr>
      <w:rPr>
        <w:rFonts w:ascii="Wingdings" w:hAnsi="Wingdings" w:hint="default"/>
      </w:rPr>
    </w:lvl>
    <w:lvl w:ilvl="3" w:tplc="04090001" w:tentative="1">
      <w:start w:val="1"/>
      <w:numFmt w:val="bullet"/>
      <w:lvlText w:val=""/>
      <w:lvlJc w:val="left"/>
      <w:pPr>
        <w:ind w:left="3467" w:hanging="360"/>
      </w:pPr>
      <w:rPr>
        <w:rFonts w:ascii="Symbol" w:hAnsi="Symbol" w:hint="default"/>
      </w:rPr>
    </w:lvl>
    <w:lvl w:ilvl="4" w:tplc="04090003" w:tentative="1">
      <w:start w:val="1"/>
      <w:numFmt w:val="bullet"/>
      <w:lvlText w:val="o"/>
      <w:lvlJc w:val="left"/>
      <w:pPr>
        <w:ind w:left="4187" w:hanging="360"/>
      </w:pPr>
      <w:rPr>
        <w:rFonts w:ascii="Courier New" w:hAnsi="Courier New" w:hint="default"/>
      </w:rPr>
    </w:lvl>
    <w:lvl w:ilvl="5" w:tplc="04090005" w:tentative="1">
      <w:start w:val="1"/>
      <w:numFmt w:val="bullet"/>
      <w:lvlText w:val=""/>
      <w:lvlJc w:val="left"/>
      <w:pPr>
        <w:ind w:left="4907" w:hanging="360"/>
      </w:pPr>
      <w:rPr>
        <w:rFonts w:ascii="Wingdings" w:hAnsi="Wingdings" w:hint="default"/>
      </w:rPr>
    </w:lvl>
    <w:lvl w:ilvl="6" w:tplc="04090001" w:tentative="1">
      <w:start w:val="1"/>
      <w:numFmt w:val="bullet"/>
      <w:lvlText w:val=""/>
      <w:lvlJc w:val="left"/>
      <w:pPr>
        <w:ind w:left="5627" w:hanging="360"/>
      </w:pPr>
      <w:rPr>
        <w:rFonts w:ascii="Symbol" w:hAnsi="Symbol" w:hint="default"/>
      </w:rPr>
    </w:lvl>
    <w:lvl w:ilvl="7" w:tplc="04090003" w:tentative="1">
      <w:start w:val="1"/>
      <w:numFmt w:val="bullet"/>
      <w:lvlText w:val="o"/>
      <w:lvlJc w:val="left"/>
      <w:pPr>
        <w:ind w:left="6347" w:hanging="360"/>
      </w:pPr>
      <w:rPr>
        <w:rFonts w:ascii="Courier New" w:hAnsi="Courier New" w:hint="default"/>
      </w:rPr>
    </w:lvl>
    <w:lvl w:ilvl="8" w:tplc="04090005" w:tentative="1">
      <w:start w:val="1"/>
      <w:numFmt w:val="bullet"/>
      <w:lvlText w:val=""/>
      <w:lvlJc w:val="left"/>
      <w:pPr>
        <w:ind w:left="7067" w:hanging="360"/>
      </w:pPr>
      <w:rPr>
        <w:rFonts w:ascii="Wingdings" w:hAnsi="Wingdings" w:hint="default"/>
      </w:rPr>
    </w:lvl>
  </w:abstractNum>
  <w:abstractNum w:abstractNumId="134" w15:restartNumberingAfterBreak="0">
    <w:nsid w:val="3CD922D9"/>
    <w:multiLevelType w:val="singleLevel"/>
    <w:tmpl w:val="A4283304"/>
    <w:lvl w:ilvl="0">
      <w:start w:val="1"/>
      <w:numFmt w:val="bullet"/>
      <w:pStyle w:val="Mucvidu"/>
      <w:lvlText w:val=""/>
      <w:lvlJc w:val="left"/>
      <w:pPr>
        <w:tabs>
          <w:tab w:val="num" w:pos="360"/>
        </w:tabs>
        <w:ind w:left="360" w:hanging="360"/>
      </w:pPr>
      <w:rPr>
        <w:rFonts w:ascii="Wingdings" w:hAnsi="Wingdings" w:hint="default"/>
      </w:rPr>
    </w:lvl>
  </w:abstractNum>
  <w:abstractNum w:abstractNumId="135" w15:restartNumberingAfterBreak="0">
    <w:nsid w:val="3D2F794F"/>
    <w:multiLevelType w:val="hybridMultilevel"/>
    <w:tmpl w:val="7E0C1B82"/>
    <w:lvl w:ilvl="0" w:tplc="D36A4012">
      <w:start w:val="1"/>
      <w:numFmt w:val="bullet"/>
      <w:pStyle w:val="a-gach"/>
      <w:lvlText w:val="-"/>
      <w:lvlJc w:val="left"/>
      <w:pPr>
        <w:tabs>
          <w:tab w:val="num" w:pos="930"/>
        </w:tabs>
        <w:ind w:left="930" w:hanging="363"/>
      </w:pPr>
      <w:rPr>
        <w:rFonts w:ascii="Times New Roman" w:hAnsi="Times New Roman" w:hint="default"/>
      </w:rPr>
    </w:lvl>
    <w:lvl w:ilvl="1" w:tplc="04090019">
      <w:start w:val="1"/>
      <w:numFmt w:val="lowerLetter"/>
      <w:lvlText w:val="%2."/>
      <w:lvlJc w:val="left"/>
      <w:pPr>
        <w:tabs>
          <w:tab w:val="num" w:pos="1440"/>
        </w:tabs>
        <w:ind w:left="1440" w:hanging="360"/>
      </w:pPr>
      <w:rPr>
        <w:rFonts w:cs="Times New Roman" w:hint="default"/>
        <w:b w:val="0"/>
        <w:i w:val="0"/>
      </w:rPr>
    </w:lvl>
    <w:lvl w:ilvl="2" w:tplc="95EE7020">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136" w15:restartNumberingAfterBreak="0">
    <w:nsid w:val="3DC73D24"/>
    <w:multiLevelType w:val="multilevel"/>
    <w:tmpl w:val="E9B684D0"/>
    <w:lvl w:ilvl="0">
      <w:start w:val="1"/>
      <w:numFmt w:val="decimal"/>
      <w:pStyle w:val="Style1"/>
      <w:lvlText w:val="%1."/>
      <w:lvlJc w:val="left"/>
      <w:pPr>
        <w:ind w:left="360" w:hanging="360"/>
      </w:pPr>
    </w:lvl>
    <w:lvl w:ilvl="1">
      <w:start w:val="1"/>
      <w:numFmt w:val="decimal"/>
      <w:pStyle w:val="Style2"/>
      <w:lvlText w:val="%1.%2."/>
      <w:lvlJc w:val="left"/>
      <w:pPr>
        <w:ind w:left="432" w:hanging="432"/>
      </w:pPr>
      <w:rPr>
        <w:i w:val="0"/>
        <w:sz w:val="26"/>
        <w:szCs w:val="26"/>
        <w:lang w:val="pt-BR"/>
      </w:rPr>
    </w:lvl>
    <w:lvl w:ilvl="2">
      <w:start w:val="1"/>
      <w:numFmt w:val="decimal"/>
      <w:pStyle w:val="Style3"/>
      <w:lvlText w:val="%1.%2.%3."/>
      <w:lvlJc w:val="left"/>
      <w:pPr>
        <w:ind w:left="1224" w:hanging="504"/>
      </w:pPr>
    </w:lvl>
    <w:lvl w:ilvl="3">
      <w:start w:val="1"/>
      <w:numFmt w:val="decimal"/>
      <w:pStyle w:val="tvTable-row1"/>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7" w15:restartNumberingAfterBreak="0">
    <w:nsid w:val="3E7D030B"/>
    <w:multiLevelType w:val="multilevel"/>
    <w:tmpl w:val="FDE4A618"/>
    <w:styleLink w:val="StyleBulleted12pt"/>
    <w:lvl w:ilvl="0">
      <w:start w:val="1"/>
      <w:numFmt w:val="bullet"/>
      <w:lvlText w:val="-"/>
      <w:lvlJc w:val="left"/>
      <w:pPr>
        <w:tabs>
          <w:tab w:val="num" w:pos="720"/>
        </w:tabs>
        <w:ind w:left="720" w:hanging="360"/>
      </w:pPr>
      <w:rPr>
        <w:rFonts w:ascii="Arial" w:eastAsia="Times New Roman" w:hAnsi="Arial" w:hint="default"/>
        <w:sz w:val="22"/>
      </w:rPr>
    </w:lvl>
    <w:lvl w:ilvl="1">
      <w:start w:val="1"/>
      <w:numFmt w:val="bullet"/>
      <w:lvlText w:val=""/>
      <w:lvlJc w:val="left"/>
      <w:pPr>
        <w:tabs>
          <w:tab w:val="num" w:pos="1440"/>
        </w:tabs>
        <w:ind w:left="1440" w:hanging="360"/>
      </w:pPr>
      <w:rPr>
        <w:rFonts w:ascii="Symbol" w:hAnsi="Symbol"/>
        <w:sz w:val="22"/>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8" w15:restartNumberingAfterBreak="0">
    <w:nsid w:val="3E9A662E"/>
    <w:multiLevelType w:val="multilevel"/>
    <w:tmpl w:val="FDB83DCA"/>
    <w:styleLink w:val="StyleBulleted29"/>
    <w:lvl w:ilvl="0">
      <w:start w:val="1"/>
      <w:numFmt w:val="upperRoman"/>
      <w:lvlText w:val="%1. "/>
      <w:lvlJc w:val="right"/>
      <w:pPr>
        <w:tabs>
          <w:tab w:val="num" w:pos="284"/>
        </w:tabs>
        <w:ind w:left="284"/>
      </w:pPr>
      <w:rPr>
        <w:rFonts w:hint="default"/>
        <w:b/>
        <w:bCs/>
        <w:i w:val="0"/>
        <w:iCs w:val="0"/>
        <w:sz w:val="28"/>
        <w:szCs w:val="28"/>
      </w:rPr>
    </w:lvl>
    <w:lvl w:ilvl="1">
      <w:start w:val="1"/>
      <w:numFmt w:val="decimal"/>
      <w:lvlText w:val="%2. "/>
      <w:lvlJc w:val="right"/>
      <w:pPr>
        <w:tabs>
          <w:tab w:val="num" w:pos="567"/>
        </w:tabs>
        <w:ind w:left="567"/>
      </w:pPr>
      <w:rPr>
        <w:rFonts w:ascii="Tahoma" w:hAnsi="Tahoma" w:cs="Tahoma" w:hint="default"/>
        <w:b/>
        <w:bCs/>
        <w:i w:val="0"/>
        <w:iCs w:val="0"/>
        <w:sz w:val="26"/>
        <w:szCs w:val="26"/>
      </w:rPr>
    </w:lvl>
    <w:lvl w:ilvl="2">
      <w:start w:val="1"/>
      <w:numFmt w:val="lowerLetter"/>
      <w:lvlText w:val="%3. "/>
      <w:lvlJc w:val="right"/>
      <w:pPr>
        <w:tabs>
          <w:tab w:val="num" w:pos="851"/>
        </w:tabs>
        <w:ind w:left="851"/>
      </w:pPr>
      <w:rPr>
        <w:rFonts w:hint="default"/>
      </w:rPr>
    </w:lvl>
    <w:lvl w:ilvl="3">
      <w:start w:val="1"/>
      <w:numFmt w:val="bullet"/>
      <w:lvlText w:val=""/>
      <w:lvlJc w:val="left"/>
      <w:pPr>
        <w:tabs>
          <w:tab w:val="num" w:pos="900"/>
        </w:tabs>
        <w:ind w:left="900"/>
      </w:pPr>
      <w:rPr>
        <w:rFonts w:ascii="Symbol" w:hAnsi="Symbol" w:cs="Symbol" w:hint="default"/>
        <w:b w:val="0"/>
        <w:bCs w:val="0"/>
        <w:i w:val="0"/>
        <w:iCs w:val="0"/>
      </w:rPr>
    </w:lvl>
    <w:lvl w:ilvl="4">
      <w:start w:val="1"/>
      <w:numFmt w:val="none"/>
      <w:lvlText w:val="%5"/>
      <w:lvlJc w:val="right"/>
      <w:pPr>
        <w:tabs>
          <w:tab w:val="num" w:pos="1418"/>
        </w:tabs>
        <w:ind w:left="1418"/>
      </w:pPr>
      <w:rPr>
        <w:rFonts w:ascii="Arial" w:hAnsi="Arial" w:cs="Arial" w:hint="default"/>
        <w:b w:val="0"/>
        <w:bCs w:val="0"/>
        <w:i w:val="0"/>
        <w:iCs w:val="0"/>
        <w:sz w:val="24"/>
        <w:szCs w:val="24"/>
      </w:rPr>
    </w:lvl>
    <w:lvl w:ilvl="5">
      <w:start w:val="1"/>
      <w:numFmt w:val="none"/>
      <w:lvlText w:val=""/>
      <w:lvlJc w:val="right"/>
      <w:pPr>
        <w:tabs>
          <w:tab w:val="num" w:pos="1985"/>
        </w:tabs>
        <w:ind w:left="1985"/>
      </w:pPr>
      <w:rPr>
        <w:rFonts w:hint="default"/>
      </w:rPr>
    </w:lvl>
    <w:lvl w:ilvl="6">
      <w:start w:val="1"/>
      <w:numFmt w:val="none"/>
      <w:lvlText w:val=""/>
      <w:lvlJc w:val="right"/>
      <w:pPr>
        <w:tabs>
          <w:tab w:val="num" w:pos="1701"/>
        </w:tabs>
        <w:ind w:left="1701"/>
      </w:pPr>
      <w:rPr>
        <w:rFonts w:hint="default"/>
      </w:rPr>
    </w:lvl>
    <w:lvl w:ilvl="7">
      <w:start w:val="1"/>
      <w:numFmt w:val="none"/>
      <w:lvlText w:val=""/>
      <w:lvlJc w:val="right"/>
      <w:pPr>
        <w:tabs>
          <w:tab w:val="num" w:pos="2268"/>
        </w:tabs>
        <w:ind w:left="2268"/>
      </w:pPr>
      <w:rPr>
        <w:rFonts w:hint="default"/>
      </w:rPr>
    </w:lvl>
    <w:lvl w:ilvl="8">
      <w:start w:val="1"/>
      <w:numFmt w:val="none"/>
      <w:lvlText w:val=""/>
      <w:lvlJc w:val="right"/>
      <w:pPr>
        <w:tabs>
          <w:tab w:val="num" w:pos="2552"/>
        </w:tabs>
        <w:ind w:left="2552"/>
      </w:pPr>
      <w:rPr>
        <w:rFonts w:hint="default"/>
      </w:rPr>
    </w:lvl>
  </w:abstractNum>
  <w:abstractNum w:abstractNumId="139" w15:restartNumberingAfterBreak="0">
    <w:nsid w:val="3EA163B2"/>
    <w:multiLevelType w:val="multilevel"/>
    <w:tmpl w:val="8D2C35D6"/>
    <w:lvl w:ilvl="0">
      <w:start w:val="1"/>
      <w:numFmt w:val="bullet"/>
      <w:pStyle w:val="Normal11"/>
      <w:lvlText w:val=""/>
      <w:lvlJc w:val="left"/>
      <w:pPr>
        <w:ind w:left="927" w:hanging="360"/>
      </w:pPr>
      <w:rPr>
        <w:rFonts w:ascii="Symbol" w:hAnsi="Symbol" w:hint="default"/>
      </w:rPr>
    </w:lvl>
    <w:lvl w:ilvl="1">
      <w:start w:val="1"/>
      <w:numFmt w:val="lowerLetter"/>
      <w:pStyle w:val="Heading21"/>
      <w:lvlText w:val="%2."/>
      <w:lvlJc w:val="left"/>
      <w:pPr>
        <w:tabs>
          <w:tab w:val="num" w:pos="1440"/>
        </w:tabs>
        <w:ind w:left="1440" w:hanging="360"/>
      </w:pPr>
      <w:rPr>
        <w:rFonts w:cs="Times New Roman"/>
      </w:rPr>
    </w:lvl>
    <w:lvl w:ilvl="2">
      <w:start w:val="1"/>
      <w:numFmt w:val="lowerRoman"/>
      <w:pStyle w:val="StyleHeading3h3h3subheadingH3Head33mJustified"/>
      <w:lvlText w:val="%3."/>
      <w:lvlJc w:val="right"/>
      <w:pPr>
        <w:tabs>
          <w:tab w:val="num" w:pos="2160"/>
        </w:tabs>
        <w:ind w:left="2160" w:hanging="180"/>
      </w:pPr>
      <w:rPr>
        <w:rFonts w:cs="Times New Roman"/>
      </w:rPr>
    </w:lvl>
    <w:lvl w:ilvl="3">
      <w:start w:val="1"/>
      <w:numFmt w:val="decimal"/>
      <w:pStyle w:val="NumHeading4"/>
      <w:lvlText w:val="%4."/>
      <w:lvlJc w:val="left"/>
      <w:pPr>
        <w:tabs>
          <w:tab w:val="num" w:pos="2880"/>
        </w:tabs>
        <w:ind w:left="2880" w:hanging="360"/>
      </w:pPr>
      <w:rPr>
        <w:rFonts w:cs="Times New Roman"/>
      </w:rPr>
    </w:lvl>
    <w:lvl w:ilvl="4">
      <w:start w:val="1"/>
      <w:numFmt w:val="lowerLetter"/>
      <w:pStyle w:val="NumHeading5"/>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40" w15:restartNumberingAfterBreak="0">
    <w:nsid w:val="3F4C78BA"/>
    <w:multiLevelType w:val="hybridMultilevel"/>
    <w:tmpl w:val="B1D26E40"/>
    <w:styleLink w:val="Bullets111"/>
    <w:lvl w:ilvl="0" w:tplc="198C6018">
      <w:start w:val="1"/>
      <w:numFmt w:val="bullet"/>
      <w:pStyle w:val="LMTUANBody1"/>
      <w:lvlText w:val="-"/>
      <w:lvlJc w:val="left"/>
      <w:pPr>
        <w:ind w:left="928" w:hanging="360"/>
      </w:pPr>
      <w:rPr>
        <w:rFonts w:ascii="Times New Roman" w:eastAsia="Times New Roman" w:hAnsi="Times New Roman" w:cs="Times New Roman"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F667B9A"/>
    <w:multiLevelType w:val="multilevel"/>
    <w:tmpl w:val="E02811F0"/>
    <w:lvl w:ilvl="0">
      <w:start w:val="1"/>
      <w:numFmt w:val="decimal"/>
      <w:pStyle w:val="VSISection4"/>
      <w:lvlText w:val="B%1. "/>
      <w:lvlJc w:val="right"/>
      <w:pPr>
        <w:tabs>
          <w:tab w:val="num" w:pos="1701"/>
        </w:tabs>
        <w:ind w:left="1701"/>
      </w:pPr>
      <w:rPr>
        <w:rFonts w:ascii="Verdana" w:hAnsi="Verdana" w:cs="Verdana" w:hint="default"/>
        <w:b/>
        <w:bCs/>
        <w:i w:val="0"/>
        <w:iCs w:val="0"/>
        <w:sz w:val="18"/>
        <w:szCs w:val="18"/>
      </w:rPr>
    </w:lvl>
    <w:lvl w:ilvl="1">
      <w:start w:val="1"/>
      <w:numFmt w:val="lowerLetter"/>
      <w:lvlText w:val="B%1%2. "/>
      <w:lvlJc w:val="right"/>
      <w:pPr>
        <w:tabs>
          <w:tab w:val="num" w:pos="2268"/>
        </w:tabs>
        <w:ind w:left="2268"/>
      </w:pPr>
      <w:rPr>
        <w:rFonts w:ascii="Verdana" w:hAnsi="Verdana" w:cs="Verdana" w:hint="default"/>
        <w:b/>
        <w:bCs/>
        <w:i w:val="0"/>
        <w:iCs w:val="0"/>
        <w:sz w:val="18"/>
        <w:szCs w:val="18"/>
      </w:rPr>
    </w:lvl>
    <w:lvl w:ilvl="2">
      <w:start w:val="1"/>
      <w:numFmt w:val="none"/>
      <w:lvlText w:val=""/>
      <w:lvlJc w:val="right"/>
      <w:pPr>
        <w:tabs>
          <w:tab w:val="num" w:pos="1418"/>
        </w:tabs>
        <w:ind w:left="1418"/>
      </w:pPr>
      <w:rPr>
        <w:rFonts w:hint="default"/>
        <w:b w:val="0"/>
        <w:bCs w:val="0"/>
        <w:i w:val="0"/>
        <w:iCs w:val="0"/>
      </w:rPr>
    </w:lvl>
    <w:lvl w:ilvl="3">
      <w:start w:val="1"/>
      <w:numFmt w:val="none"/>
      <w:lvlText w:val="%4"/>
      <w:lvlJc w:val="right"/>
      <w:pPr>
        <w:tabs>
          <w:tab w:val="num" w:pos="1701"/>
        </w:tabs>
        <w:ind w:left="1701" w:hanging="283"/>
      </w:pPr>
      <w:rPr>
        <w:rFonts w:hint="default"/>
      </w:rPr>
    </w:lvl>
    <w:lvl w:ilvl="4">
      <w:start w:val="1"/>
      <w:numFmt w:val="none"/>
      <w:lvlText w:val=""/>
      <w:lvlJc w:val="left"/>
      <w:pPr>
        <w:tabs>
          <w:tab w:val="num" w:pos="2520"/>
        </w:tabs>
        <w:ind w:left="2232" w:hanging="792"/>
      </w:pPr>
      <w:rPr>
        <w:rFonts w:hint="default"/>
      </w:rPr>
    </w:lvl>
    <w:lvl w:ilvl="5">
      <w:start w:val="1"/>
      <w:numFmt w:val="none"/>
      <w:lvlText w:val=""/>
      <w:lvlJc w:val="left"/>
      <w:pPr>
        <w:tabs>
          <w:tab w:val="num" w:pos="2880"/>
        </w:tabs>
        <w:ind w:left="2736" w:hanging="936"/>
      </w:pPr>
      <w:rPr>
        <w:rFonts w:hint="default"/>
      </w:rPr>
    </w:lvl>
    <w:lvl w:ilvl="6">
      <w:start w:val="1"/>
      <w:numFmt w:val="none"/>
      <w:lvlText w:val=""/>
      <w:lvlJc w:val="left"/>
      <w:pPr>
        <w:tabs>
          <w:tab w:val="num" w:pos="3600"/>
        </w:tabs>
        <w:ind w:left="3240" w:hanging="1080"/>
      </w:pPr>
      <w:rPr>
        <w:rFonts w:hint="default"/>
      </w:rPr>
    </w:lvl>
    <w:lvl w:ilvl="7">
      <w:start w:val="1"/>
      <w:numFmt w:val="none"/>
      <w:lvlText w:val=""/>
      <w:lvlJc w:val="left"/>
      <w:pPr>
        <w:tabs>
          <w:tab w:val="num" w:pos="3960"/>
        </w:tabs>
        <w:ind w:left="3744" w:hanging="1224"/>
      </w:pPr>
      <w:rPr>
        <w:rFonts w:hint="default"/>
      </w:rPr>
    </w:lvl>
    <w:lvl w:ilvl="8">
      <w:start w:val="1"/>
      <w:numFmt w:val="none"/>
      <w:lvlText w:val=""/>
      <w:lvlJc w:val="left"/>
      <w:pPr>
        <w:tabs>
          <w:tab w:val="num" w:pos="4680"/>
        </w:tabs>
        <w:ind w:left="4320" w:hanging="1440"/>
      </w:pPr>
      <w:rPr>
        <w:rFonts w:hint="default"/>
      </w:rPr>
    </w:lvl>
  </w:abstractNum>
  <w:abstractNum w:abstractNumId="142" w15:restartNumberingAfterBreak="0">
    <w:nsid w:val="3F6B2CBA"/>
    <w:multiLevelType w:val="hybridMultilevel"/>
    <w:tmpl w:val="F8E07070"/>
    <w:lvl w:ilvl="0" w:tplc="7100A3E4">
      <w:start w:val="1"/>
      <w:numFmt w:val="bullet"/>
      <w:pStyle w:val="Style21"/>
      <w:lvlText w:val="-"/>
      <w:lvlJc w:val="left"/>
      <w:pPr>
        <w:tabs>
          <w:tab w:val="num" w:pos="450"/>
        </w:tabs>
        <w:ind w:left="450" w:hanging="360"/>
      </w:pPr>
      <w:rPr>
        <w:rFonts w:ascii="Verdana" w:eastAsia="Times New Roman" w:hAnsi="Verdana" w:cs="Times New Roman" w:hint="default"/>
      </w:rPr>
    </w:lvl>
    <w:lvl w:ilvl="1" w:tplc="F06CF676">
      <w:start w:val="1"/>
      <w:numFmt w:val="bullet"/>
      <w:pStyle w:val="Style30"/>
      <w:lvlText w:val="o"/>
      <w:lvlJc w:val="left"/>
      <w:pPr>
        <w:tabs>
          <w:tab w:val="num" w:pos="1800"/>
        </w:tabs>
        <w:ind w:left="1800" w:hanging="360"/>
      </w:pPr>
      <w:rPr>
        <w:rFonts w:ascii="Courier New" w:hAnsi="Courier New" w:cs="Courier New" w:hint="default"/>
      </w:rPr>
    </w:lvl>
    <w:lvl w:ilvl="2" w:tplc="C5B06826">
      <w:start w:val="1"/>
      <w:numFmt w:val="bullet"/>
      <w:lvlText w:val=""/>
      <w:lvlJc w:val="left"/>
      <w:pPr>
        <w:tabs>
          <w:tab w:val="num" w:pos="2520"/>
        </w:tabs>
        <w:ind w:left="2520" w:hanging="360"/>
      </w:pPr>
      <w:rPr>
        <w:rFonts w:ascii="Wingdings" w:hAnsi="Wingdings" w:hint="default"/>
      </w:rPr>
    </w:lvl>
    <w:lvl w:ilvl="3" w:tplc="0010A4B6">
      <w:start w:val="1"/>
      <w:numFmt w:val="bullet"/>
      <w:lvlText w:val=""/>
      <w:lvlJc w:val="left"/>
      <w:pPr>
        <w:tabs>
          <w:tab w:val="num" w:pos="3240"/>
        </w:tabs>
        <w:ind w:left="3240" w:hanging="360"/>
      </w:pPr>
      <w:rPr>
        <w:rFonts w:ascii="Symbol" w:hAnsi="Symbol" w:hint="default"/>
      </w:rPr>
    </w:lvl>
    <w:lvl w:ilvl="4" w:tplc="62EA1D16" w:tentative="1">
      <w:start w:val="1"/>
      <w:numFmt w:val="bullet"/>
      <w:lvlText w:val="o"/>
      <w:lvlJc w:val="left"/>
      <w:pPr>
        <w:tabs>
          <w:tab w:val="num" w:pos="3960"/>
        </w:tabs>
        <w:ind w:left="3960" w:hanging="360"/>
      </w:pPr>
      <w:rPr>
        <w:rFonts w:ascii="Courier New" w:hAnsi="Courier New" w:cs="Courier New" w:hint="default"/>
      </w:rPr>
    </w:lvl>
    <w:lvl w:ilvl="5" w:tplc="470CE454" w:tentative="1">
      <w:start w:val="1"/>
      <w:numFmt w:val="bullet"/>
      <w:lvlText w:val=""/>
      <w:lvlJc w:val="left"/>
      <w:pPr>
        <w:tabs>
          <w:tab w:val="num" w:pos="4680"/>
        </w:tabs>
        <w:ind w:left="4680" w:hanging="360"/>
      </w:pPr>
      <w:rPr>
        <w:rFonts w:ascii="Wingdings" w:hAnsi="Wingdings" w:hint="default"/>
      </w:rPr>
    </w:lvl>
    <w:lvl w:ilvl="6" w:tplc="E85EF4F0" w:tentative="1">
      <w:start w:val="1"/>
      <w:numFmt w:val="bullet"/>
      <w:lvlText w:val=""/>
      <w:lvlJc w:val="left"/>
      <w:pPr>
        <w:tabs>
          <w:tab w:val="num" w:pos="5400"/>
        </w:tabs>
        <w:ind w:left="5400" w:hanging="360"/>
      </w:pPr>
      <w:rPr>
        <w:rFonts w:ascii="Symbol" w:hAnsi="Symbol" w:hint="default"/>
      </w:rPr>
    </w:lvl>
    <w:lvl w:ilvl="7" w:tplc="5936D39E" w:tentative="1">
      <w:start w:val="1"/>
      <w:numFmt w:val="bullet"/>
      <w:lvlText w:val="o"/>
      <w:lvlJc w:val="left"/>
      <w:pPr>
        <w:tabs>
          <w:tab w:val="num" w:pos="6120"/>
        </w:tabs>
        <w:ind w:left="6120" w:hanging="360"/>
      </w:pPr>
      <w:rPr>
        <w:rFonts w:ascii="Courier New" w:hAnsi="Courier New" w:cs="Courier New" w:hint="default"/>
      </w:rPr>
    </w:lvl>
    <w:lvl w:ilvl="8" w:tplc="E2742F40" w:tentative="1">
      <w:start w:val="1"/>
      <w:numFmt w:val="bullet"/>
      <w:lvlText w:val=""/>
      <w:lvlJc w:val="left"/>
      <w:pPr>
        <w:tabs>
          <w:tab w:val="num" w:pos="6840"/>
        </w:tabs>
        <w:ind w:left="6840" w:hanging="360"/>
      </w:pPr>
      <w:rPr>
        <w:rFonts w:ascii="Wingdings" w:hAnsi="Wingdings" w:hint="default"/>
      </w:rPr>
    </w:lvl>
  </w:abstractNum>
  <w:abstractNum w:abstractNumId="143" w15:restartNumberingAfterBreak="0">
    <w:nsid w:val="3F877141"/>
    <w:multiLevelType w:val="hybridMultilevel"/>
    <w:tmpl w:val="9A3C98EC"/>
    <w:styleLink w:val="StyleBulleted210"/>
    <w:lvl w:ilvl="0" w:tplc="5838D04A">
      <w:numFmt w:val="bullet"/>
      <w:lvlText w:val="-"/>
      <w:lvlJc w:val="left"/>
      <w:pPr>
        <w:ind w:left="720" w:hanging="360"/>
      </w:pPr>
      <w:rPr>
        <w:rFonts w:ascii="Times New Roman" w:eastAsia="Times New Roman" w:hAnsi="Times New Roman" w:hint="default"/>
      </w:rPr>
    </w:lvl>
    <w:lvl w:ilvl="1" w:tplc="258CBED8">
      <w:start w:val="1"/>
      <w:numFmt w:val="bullet"/>
      <w:lvlText w:val="o"/>
      <w:lvlJc w:val="left"/>
      <w:pPr>
        <w:ind w:left="1440" w:hanging="360"/>
      </w:pPr>
      <w:rPr>
        <w:rFonts w:ascii="Courier New" w:hAnsi="Courier New" w:cs="Courier New" w:hint="default"/>
      </w:rPr>
    </w:lvl>
    <w:lvl w:ilvl="2" w:tplc="07662006">
      <w:start w:val="1"/>
      <w:numFmt w:val="bullet"/>
      <w:lvlText w:val=""/>
      <w:lvlJc w:val="left"/>
      <w:pPr>
        <w:ind w:left="2160" w:hanging="360"/>
      </w:pPr>
      <w:rPr>
        <w:rFonts w:ascii="Wingdings" w:hAnsi="Wingdings" w:cs="Wingdings" w:hint="default"/>
      </w:rPr>
    </w:lvl>
    <w:lvl w:ilvl="3" w:tplc="CFEE5F1E">
      <w:start w:val="1"/>
      <w:numFmt w:val="bullet"/>
      <w:lvlText w:val=""/>
      <w:lvlJc w:val="left"/>
      <w:pPr>
        <w:ind w:left="2880" w:hanging="360"/>
      </w:pPr>
      <w:rPr>
        <w:rFonts w:ascii="Symbol" w:hAnsi="Symbol" w:cs="Symbol" w:hint="default"/>
      </w:rPr>
    </w:lvl>
    <w:lvl w:ilvl="4" w:tplc="8764A514">
      <w:start w:val="1"/>
      <w:numFmt w:val="bullet"/>
      <w:lvlText w:val="o"/>
      <w:lvlJc w:val="left"/>
      <w:pPr>
        <w:ind w:left="3600" w:hanging="360"/>
      </w:pPr>
      <w:rPr>
        <w:rFonts w:ascii="Courier New" w:hAnsi="Courier New" w:cs="Courier New" w:hint="default"/>
      </w:rPr>
    </w:lvl>
    <w:lvl w:ilvl="5" w:tplc="96E412D8">
      <w:start w:val="1"/>
      <w:numFmt w:val="bullet"/>
      <w:lvlText w:val=""/>
      <w:lvlJc w:val="left"/>
      <w:pPr>
        <w:ind w:left="4320" w:hanging="360"/>
      </w:pPr>
      <w:rPr>
        <w:rFonts w:ascii="Wingdings" w:hAnsi="Wingdings" w:cs="Wingdings" w:hint="default"/>
      </w:rPr>
    </w:lvl>
    <w:lvl w:ilvl="6" w:tplc="3FE6CA20">
      <w:start w:val="1"/>
      <w:numFmt w:val="bullet"/>
      <w:lvlText w:val=""/>
      <w:lvlJc w:val="left"/>
      <w:pPr>
        <w:ind w:left="5040" w:hanging="360"/>
      </w:pPr>
      <w:rPr>
        <w:rFonts w:ascii="Symbol" w:hAnsi="Symbol" w:cs="Symbol" w:hint="default"/>
      </w:rPr>
    </w:lvl>
    <w:lvl w:ilvl="7" w:tplc="D4CC4106">
      <w:start w:val="1"/>
      <w:numFmt w:val="bullet"/>
      <w:lvlText w:val="o"/>
      <w:lvlJc w:val="left"/>
      <w:pPr>
        <w:ind w:left="5760" w:hanging="360"/>
      </w:pPr>
      <w:rPr>
        <w:rFonts w:ascii="Courier New" w:hAnsi="Courier New" w:cs="Courier New" w:hint="default"/>
      </w:rPr>
    </w:lvl>
    <w:lvl w:ilvl="8" w:tplc="EB84ABBE">
      <w:start w:val="1"/>
      <w:numFmt w:val="bullet"/>
      <w:lvlText w:val=""/>
      <w:lvlJc w:val="left"/>
      <w:pPr>
        <w:ind w:left="6480" w:hanging="360"/>
      </w:pPr>
      <w:rPr>
        <w:rFonts w:ascii="Wingdings" w:hAnsi="Wingdings" w:cs="Wingdings" w:hint="default"/>
      </w:rPr>
    </w:lvl>
  </w:abstractNum>
  <w:abstractNum w:abstractNumId="144" w15:restartNumberingAfterBreak="0">
    <w:nsid w:val="3F9F780B"/>
    <w:multiLevelType w:val="multilevel"/>
    <w:tmpl w:val="893682B6"/>
    <w:lvl w:ilvl="0">
      <w:start w:val="1"/>
      <w:numFmt w:val="decimal"/>
      <w:pStyle w:val="VSISection2Step"/>
      <w:lvlText w:val="B%1. "/>
      <w:lvlJc w:val="right"/>
      <w:pPr>
        <w:tabs>
          <w:tab w:val="num" w:pos="1134"/>
        </w:tabs>
        <w:ind w:left="1134" w:firstLine="0"/>
      </w:pPr>
      <w:rPr>
        <w:rFonts w:ascii="Verdana" w:hAnsi="Verdana" w:hint="default"/>
        <w:b/>
        <w:i w:val="0"/>
        <w:sz w:val="18"/>
        <w:szCs w:val="18"/>
      </w:rPr>
    </w:lvl>
    <w:lvl w:ilvl="1">
      <w:start w:val="1"/>
      <w:numFmt w:val="lowerLetter"/>
      <w:lvlText w:val="B%1%2. "/>
      <w:lvlJc w:val="right"/>
      <w:pPr>
        <w:tabs>
          <w:tab w:val="num" w:pos="1701"/>
        </w:tabs>
        <w:ind w:left="1701" w:firstLine="0"/>
      </w:pPr>
      <w:rPr>
        <w:rFonts w:ascii="Verdana" w:hAnsi="Verdana" w:hint="default"/>
        <w:b/>
        <w:i w:val="0"/>
        <w:sz w:val="18"/>
        <w:szCs w:val="18"/>
      </w:rPr>
    </w:lvl>
    <w:lvl w:ilvl="2">
      <w:start w:val="1"/>
      <w:numFmt w:val="none"/>
      <w:lvlText w:val=""/>
      <w:lvlJc w:val="right"/>
      <w:pPr>
        <w:tabs>
          <w:tab w:val="num" w:pos="1418"/>
        </w:tabs>
        <w:ind w:left="1418" w:firstLine="0"/>
      </w:pPr>
      <w:rPr>
        <w:rFonts w:hint="default"/>
        <w:b w:val="0"/>
        <w:i w:val="0"/>
      </w:rPr>
    </w:lvl>
    <w:lvl w:ilvl="3">
      <w:start w:val="1"/>
      <w:numFmt w:val="none"/>
      <w:lvlText w:val="%4"/>
      <w:lvlJc w:val="right"/>
      <w:pPr>
        <w:tabs>
          <w:tab w:val="num" w:pos="1701"/>
        </w:tabs>
        <w:ind w:left="1701" w:hanging="283"/>
      </w:pPr>
      <w:rPr>
        <w:rFonts w:hint="default"/>
      </w:rPr>
    </w:lvl>
    <w:lvl w:ilvl="4">
      <w:start w:val="1"/>
      <w:numFmt w:val="none"/>
      <w:lvlText w:val=""/>
      <w:lvlJc w:val="left"/>
      <w:pPr>
        <w:tabs>
          <w:tab w:val="num" w:pos="2520"/>
        </w:tabs>
        <w:ind w:left="2232" w:hanging="792"/>
      </w:pPr>
      <w:rPr>
        <w:rFonts w:hint="default"/>
      </w:rPr>
    </w:lvl>
    <w:lvl w:ilvl="5">
      <w:start w:val="1"/>
      <w:numFmt w:val="none"/>
      <w:lvlText w:val=""/>
      <w:lvlJc w:val="left"/>
      <w:pPr>
        <w:tabs>
          <w:tab w:val="num" w:pos="2880"/>
        </w:tabs>
        <w:ind w:left="2736" w:hanging="936"/>
      </w:pPr>
      <w:rPr>
        <w:rFonts w:hint="default"/>
      </w:rPr>
    </w:lvl>
    <w:lvl w:ilvl="6">
      <w:start w:val="1"/>
      <w:numFmt w:val="none"/>
      <w:lvlText w:val=""/>
      <w:lvlJc w:val="left"/>
      <w:pPr>
        <w:tabs>
          <w:tab w:val="num" w:pos="3600"/>
        </w:tabs>
        <w:ind w:left="3240" w:hanging="1080"/>
      </w:pPr>
      <w:rPr>
        <w:rFonts w:hint="default"/>
      </w:rPr>
    </w:lvl>
    <w:lvl w:ilvl="7">
      <w:start w:val="1"/>
      <w:numFmt w:val="none"/>
      <w:lvlText w:val=""/>
      <w:lvlJc w:val="left"/>
      <w:pPr>
        <w:tabs>
          <w:tab w:val="num" w:pos="3960"/>
        </w:tabs>
        <w:ind w:left="3744" w:hanging="1224"/>
      </w:pPr>
      <w:rPr>
        <w:rFonts w:hint="default"/>
      </w:rPr>
    </w:lvl>
    <w:lvl w:ilvl="8">
      <w:start w:val="1"/>
      <w:numFmt w:val="none"/>
      <w:lvlText w:val=""/>
      <w:lvlJc w:val="left"/>
      <w:pPr>
        <w:tabs>
          <w:tab w:val="num" w:pos="4680"/>
        </w:tabs>
        <w:ind w:left="4320" w:hanging="1440"/>
      </w:pPr>
      <w:rPr>
        <w:rFonts w:hint="default"/>
      </w:rPr>
    </w:lvl>
  </w:abstractNum>
  <w:abstractNum w:abstractNumId="145" w15:restartNumberingAfterBreak="0">
    <w:nsid w:val="3FE3316D"/>
    <w:multiLevelType w:val="hybridMultilevel"/>
    <w:tmpl w:val="186AFB2E"/>
    <w:lvl w:ilvl="0" w:tplc="9630414E">
      <w:numFmt w:val="decimal"/>
      <w:pStyle w:val="tvs-bullet0"/>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46" w15:restartNumberingAfterBreak="0">
    <w:nsid w:val="409A1A00"/>
    <w:multiLevelType w:val="multilevel"/>
    <w:tmpl w:val="8962DFD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pStyle w:val="tvs-Bullet4"/>
      <w:lvlText w:val="o"/>
      <w:lvlJc w:val="left"/>
      <w:pPr>
        <w:ind w:left="1440" w:hanging="360"/>
      </w:pPr>
      <w:rPr>
        <w:rFonts w:ascii="Courier New" w:hAnsi="Courier New" w:cs="Courier New" w:hint="default"/>
      </w:rPr>
    </w:lvl>
    <w:lvl w:ilvl="4">
      <w:start w:val="1"/>
      <w:numFmt w:val="bullet"/>
      <w:pStyle w:val="tvs-Bullet5"/>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7" w15:restartNumberingAfterBreak="0">
    <w:nsid w:val="41D71EF1"/>
    <w:multiLevelType w:val="hybridMultilevel"/>
    <w:tmpl w:val="23D88FA6"/>
    <w:lvl w:ilvl="0" w:tplc="1F4C15B0">
      <w:start w:val="1"/>
      <w:numFmt w:val="bullet"/>
      <w:pStyle w:val="SymcParaListBullet2"/>
      <w:lvlText w:val="o"/>
      <w:lvlJc w:val="left"/>
      <w:pPr>
        <w:tabs>
          <w:tab w:val="num" w:pos="1800"/>
        </w:tabs>
        <w:ind w:left="1800" w:hanging="360"/>
      </w:pPr>
      <w:rPr>
        <w:rFonts w:ascii="Courier New" w:hAnsi="Courier New" w:hint="default"/>
      </w:rPr>
    </w:lvl>
    <w:lvl w:ilvl="1" w:tplc="514C2C08">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148" w15:restartNumberingAfterBreak="0">
    <w:nsid w:val="42422B5C"/>
    <w:multiLevelType w:val="multilevel"/>
    <w:tmpl w:val="9BC68E68"/>
    <w:styleLink w:val="BulletsTable"/>
    <w:lvl w:ilvl="0">
      <w:start w:val="1"/>
      <w:numFmt w:val="bullet"/>
      <w:lvlText w:val=""/>
      <w:lvlJc w:val="left"/>
      <w:pPr>
        <w:ind w:left="227" w:hanging="227"/>
      </w:pPr>
      <w:rPr>
        <w:rFonts w:ascii="Symbol" w:hAnsi="Symbol" w:hint="default"/>
        <w:b w:val="0"/>
        <w:i w:val="0"/>
        <w:color w:val="4F81BD"/>
        <w:sz w:val="18"/>
      </w:rPr>
    </w:lvl>
    <w:lvl w:ilvl="1">
      <w:start w:val="1"/>
      <w:numFmt w:val="bullet"/>
      <w:lvlText w:val=""/>
      <w:lvlJc w:val="left"/>
      <w:pPr>
        <w:tabs>
          <w:tab w:val="num" w:pos="454"/>
        </w:tabs>
        <w:ind w:left="454" w:hanging="227"/>
      </w:pPr>
      <w:rPr>
        <w:rFonts w:ascii="Symbol" w:eastAsia="Times New Roman" w:hAnsi="Symbol" w:hint="default"/>
        <w:color w:val="4F81BD"/>
        <w:sz w:val="18"/>
      </w:rPr>
    </w:lvl>
    <w:lvl w:ilvl="2">
      <w:start w:val="1"/>
      <w:numFmt w:val="bullet"/>
      <w:lvlText w:val=""/>
      <w:lvlJc w:val="left"/>
      <w:pPr>
        <w:tabs>
          <w:tab w:val="num" w:pos="680"/>
        </w:tabs>
        <w:ind w:left="681" w:hanging="227"/>
      </w:pPr>
      <w:rPr>
        <w:rFonts w:ascii="Symbol" w:eastAsia="Times New Roman" w:hAnsi="Symbol" w:hint="default"/>
        <w:color w:val="4F81BD"/>
        <w:sz w:val="18"/>
      </w:rPr>
    </w:lvl>
    <w:lvl w:ilvl="3">
      <w:start w:val="1"/>
      <w:numFmt w:val="bullet"/>
      <w:lvlText w:val=""/>
      <w:lvlJc w:val="left"/>
      <w:pPr>
        <w:tabs>
          <w:tab w:val="num" w:pos="907"/>
        </w:tabs>
        <w:ind w:left="908" w:hanging="227"/>
      </w:pPr>
      <w:rPr>
        <w:rFonts w:ascii="Symbol" w:eastAsia="Times New Roman" w:hAnsi="Symbol" w:hint="default"/>
        <w:color w:val="808080"/>
        <w:sz w:val="18"/>
      </w:rPr>
    </w:lvl>
    <w:lvl w:ilvl="4">
      <w:start w:val="1"/>
      <w:numFmt w:val="lowerLetter"/>
      <w:lvlText w:val="(%5)"/>
      <w:lvlJc w:val="left"/>
      <w:pPr>
        <w:tabs>
          <w:tab w:val="num" w:pos="1800"/>
        </w:tabs>
        <w:ind w:left="1135" w:hanging="227"/>
      </w:pPr>
      <w:rPr>
        <w:rFonts w:cs="Times New Roman" w:hint="default"/>
      </w:rPr>
    </w:lvl>
    <w:lvl w:ilvl="5">
      <w:start w:val="1"/>
      <w:numFmt w:val="lowerRoman"/>
      <w:lvlText w:val="(%6)"/>
      <w:lvlJc w:val="left"/>
      <w:pPr>
        <w:tabs>
          <w:tab w:val="num" w:pos="2160"/>
        </w:tabs>
        <w:ind w:left="1362" w:hanging="227"/>
      </w:pPr>
      <w:rPr>
        <w:rFonts w:cs="Times New Roman" w:hint="default"/>
      </w:rPr>
    </w:lvl>
    <w:lvl w:ilvl="6">
      <w:start w:val="1"/>
      <w:numFmt w:val="decimal"/>
      <w:lvlText w:val="%7."/>
      <w:lvlJc w:val="left"/>
      <w:pPr>
        <w:tabs>
          <w:tab w:val="num" w:pos="2520"/>
        </w:tabs>
        <w:ind w:left="1589" w:hanging="227"/>
      </w:pPr>
      <w:rPr>
        <w:rFonts w:cs="Times New Roman" w:hint="default"/>
      </w:rPr>
    </w:lvl>
    <w:lvl w:ilvl="7">
      <w:start w:val="1"/>
      <w:numFmt w:val="lowerLetter"/>
      <w:lvlText w:val="%8."/>
      <w:lvlJc w:val="left"/>
      <w:pPr>
        <w:tabs>
          <w:tab w:val="num" w:pos="2880"/>
        </w:tabs>
        <w:ind w:left="1816" w:hanging="227"/>
      </w:pPr>
      <w:rPr>
        <w:rFonts w:cs="Times New Roman" w:hint="default"/>
      </w:rPr>
    </w:lvl>
    <w:lvl w:ilvl="8">
      <w:start w:val="1"/>
      <w:numFmt w:val="lowerRoman"/>
      <w:lvlText w:val="%9."/>
      <w:lvlJc w:val="left"/>
      <w:pPr>
        <w:tabs>
          <w:tab w:val="num" w:pos="3240"/>
        </w:tabs>
        <w:ind w:left="2043" w:hanging="227"/>
      </w:pPr>
      <w:rPr>
        <w:rFonts w:cs="Times New Roman" w:hint="default"/>
      </w:rPr>
    </w:lvl>
  </w:abstractNum>
  <w:abstractNum w:abstractNumId="149" w15:restartNumberingAfterBreak="0">
    <w:nsid w:val="42ED4CE8"/>
    <w:multiLevelType w:val="hybridMultilevel"/>
    <w:tmpl w:val="4698935E"/>
    <w:lvl w:ilvl="0" w:tplc="FA646D6A">
      <w:start w:val="1"/>
      <w:numFmt w:val="bullet"/>
      <w:pStyle w:val="BodyIndentDeep5"/>
      <w:lvlText w:val=""/>
      <w:lvlJc w:val="left"/>
      <w:pPr>
        <w:tabs>
          <w:tab w:val="num" w:pos="1260"/>
        </w:tabs>
        <w:ind w:left="1260" w:hanging="360"/>
      </w:pPr>
      <w:rPr>
        <w:rFonts w:ascii="Wingdings" w:hAnsi="Wingdings" w:hint="default"/>
        <w:sz w:val="18"/>
      </w:rPr>
    </w:lvl>
    <w:lvl w:ilvl="1" w:tplc="FFFAC6DC" w:tentative="1">
      <w:start w:val="1"/>
      <w:numFmt w:val="lowerLetter"/>
      <w:lvlText w:val="%2."/>
      <w:lvlJc w:val="left"/>
      <w:pPr>
        <w:tabs>
          <w:tab w:val="num" w:pos="2340"/>
        </w:tabs>
        <w:ind w:left="2340" w:hanging="360"/>
      </w:pPr>
    </w:lvl>
    <w:lvl w:ilvl="2" w:tplc="671279CE" w:tentative="1">
      <w:start w:val="1"/>
      <w:numFmt w:val="lowerRoman"/>
      <w:lvlText w:val="%3."/>
      <w:lvlJc w:val="right"/>
      <w:pPr>
        <w:tabs>
          <w:tab w:val="num" w:pos="3060"/>
        </w:tabs>
        <w:ind w:left="3060" w:hanging="180"/>
      </w:pPr>
    </w:lvl>
    <w:lvl w:ilvl="3" w:tplc="4AA2759C" w:tentative="1">
      <w:start w:val="1"/>
      <w:numFmt w:val="decimal"/>
      <w:lvlText w:val="%4."/>
      <w:lvlJc w:val="left"/>
      <w:pPr>
        <w:tabs>
          <w:tab w:val="num" w:pos="3780"/>
        </w:tabs>
        <w:ind w:left="3780" w:hanging="360"/>
      </w:pPr>
    </w:lvl>
    <w:lvl w:ilvl="4" w:tplc="5BBCC3AE" w:tentative="1">
      <w:start w:val="1"/>
      <w:numFmt w:val="lowerLetter"/>
      <w:lvlText w:val="%5."/>
      <w:lvlJc w:val="left"/>
      <w:pPr>
        <w:tabs>
          <w:tab w:val="num" w:pos="4500"/>
        </w:tabs>
        <w:ind w:left="4500" w:hanging="360"/>
      </w:pPr>
    </w:lvl>
    <w:lvl w:ilvl="5" w:tplc="5FE0A0CC" w:tentative="1">
      <w:start w:val="1"/>
      <w:numFmt w:val="lowerRoman"/>
      <w:lvlText w:val="%6."/>
      <w:lvlJc w:val="right"/>
      <w:pPr>
        <w:tabs>
          <w:tab w:val="num" w:pos="5220"/>
        </w:tabs>
        <w:ind w:left="5220" w:hanging="180"/>
      </w:pPr>
    </w:lvl>
    <w:lvl w:ilvl="6" w:tplc="460A6550" w:tentative="1">
      <w:start w:val="1"/>
      <w:numFmt w:val="decimal"/>
      <w:lvlText w:val="%7."/>
      <w:lvlJc w:val="left"/>
      <w:pPr>
        <w:tabs>
          <w:tab w:val="num" w:pos="5940"/>
        </w:tabs>
        <w:ind w:left="5940" w:hanging="360"/>
      </w:pPr>
    </w:lvl>
    <w:lvl w:ilvl="7" w:tplc="2BCEE39E" w:tentative="1">
      <w:start w:val="1"/>
      <w:numFmt w:val="lowerLetter"/>
      <w:lvlText w:val="%8."/>
      <w:lvlJc w:val="left"/>
      <w:pPr>
        <w:tabs>
          <w:tab w:val="num" w:pos="6660"/>
        </w:tabs>
        <w:ind w:left="6660" w:hanging="360"/>
      </w:pPr>
    </w:lvl>
    <w:lvl w:ilvl="8" w:tplc="A08ED082" w:tentative="1">
      <w:start w:val="1"/>
      <w:numFmt w:val="lowerRoman"/>
      <w:lvlText w:val="%9."/>
      <w:lvlJc w:val="right"/>
      <w:pPr>
        <w:tabs>
          <w:tab w:val="num" w:pos="7380"/>
        </w:tabs>
        <w:ind w:left="7380" w:hanging="180"/>
      </w:pPr>
    </w:lvl>
  </w:abstractNum>
  <w:abstractNum w:abstractNumId="150" w15:restartNumberingAfterBreak="0">
    <w:nsid w:val="42FA27ED"/>
    <w:multiLevelType w:val="hybridMultilevel"/>
    <w:tmpl w:val="19AE92C4"/>
    <w:lvl w:ilvl="0" w:tplc="04090001">
      <w:start w:val="1"/>
      <w:numFmt w:val="bullet"/>
      <w:pStyle w:val="abullet1"/>
      <w:lvlText w:val=""/>
      <w:lvlJc w:val="left"/>
      <w:pPr>
        <w:tabs>
          <w:tab w:val="num" w:pos="1021"/>
        </w:tabs>
        <w:ind w:left="1021" w:hanging="341"/>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numFmt w:val="bullet"/>
      <w:lvlText w:val="-"/>
      <w:lvlJc w:val="left"/>
      <w:pPr>
        <w:tabs>
          <w:tab w:val="num" w:pos="2160"/>
        </w:tabs>
        <w:ind w:left="2160" w:hanging="360"/>
      </w:pPr>
      <w:rPr>
        <w:rFonts w:ascii="Arial" w:eastAsia="Times New Roman" w:hAnsi="Arial" w:cs="Aria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1" w15:restartNumberingAfterBreak="0">
    <w:nsid w:val="42FD2423"/>
    <w:multiLevelType w:val="hybridMultilevel"/>
    <w:tmpl w:val="440E239C"/>
    <w:lvl w:ilvl="0" w:tplc="2B3C2774">
      <w:start w:val="1"/>
      <w:numFmt w:val="bullet"/>
      <w:pStyle w:val="VSISection3Body"/>
      <w:lvlText w:val="☞"/>
      <w:lvlJc w:val="left"/>
      <w:pPr>
        <w:tabs>
          <w:tab w:val="num" w:pos="1005"/>
        </w:tabs>
        <w:ind w:left="1005" w:hanging="360"/>
      </w:pPr>
      <w:rPr>
        <w:rFonts w:ascii="MS Reference Sans Serif" w:hAnsi="MS Reference Sans Serif" w:cs="MS Reference Sans Serif" w:hint="default"/>
      </w:rPr>
    </w:lvl>
    <w:lvl w:ilvl="1" w:tplc="F6CC7CF4">
      <w:start w:val="1"/>
      <w:numFmt w:val="bullet"/>
      <w:lvlText w:val="o"/>
      <w:lvlJc w:val="left"/>
      <w:pPr>
        <w:tabs>
          <w:tab w:val="num" w:pos="1440"/>
        </w:tabs>
        <w:ind w:left="1440" w:hanging="360"/>
      </w:pPr>
      <w:rPr>
        <w:rFonts w:ascii="Courier New" w:hAnsi="Courier New" w:cs="Courier New" w:hint="default"/>
      </w:rPr>
    </w:lvl>
    <w:lvl w:ilvl="2" w:tplc="24B489EC">
      <w:start w:val="1"/>
      <w:numFmt w:val="bullet"/>
      <w:lvlText w:val=""/>
      <w:lvlJc w:val="left"/>
      <w:pPr>
        <w:tabs>
          <w:tab w:val="num" w:pos="2160"/>
        </w:tabs>
        <w:ind w:left="2160" w:hanging="360"/>
      </w:pPr>
      <w:rPr>
        <w:rFonts w:ascii="Wingdings" w:hAnsi="Wingdings" w:cs="Wingdings" w:hint="default"/>
      </w:rPr>
    </w:lvl>
    <w:lvl w:ilvl="3" w:tplc="87C06D3E">
      <w:start w:val="1"/>
      <w:numFmt w:val="bullet"/>
      <w:lvlText w:val=""/>
      <w:lvlJc w:val="left"/>
      <w:pPr>
        <w:tabs>
          <w:tab w:val="num" w:pos="2880"/>
        </w:tabs>
        <w:ind w:left="2880" w:hanging="360"/>
      </w:pPr>
      <w:rPr>
        <w:rFonts w:ascii="Symbol" w:hAnsi="Symbol" w:cs="Symbol" w:hint="default"/>
      </w:rPr>
    </w:lvl>
    <w:lvl w:ilvl="4" w:tplc="3CBC45AC">
      <w:start w:val="1"/>
      <w:numFmt w:val="bullet"/>
      <w:lvlText w:val="o"/>
      <w:lvlJc w:val="left"/>
      <w:pPr>
        <w:tabs>
          <w:tab w:val="num" w:pos="3600"/>
        </w:tabs>
        <w:ind w:left="3600" w:hanging="360"/>
      </w:pPr>
      <w:rPr>
        <w:rFonts w:ascii="Courier New" w:hAnsi="Courier New" w:cs="Courier New" w:hint="default"/>
      </w:rPr>
    </w:lvl>
    <w:lvl w:ilvl="5" w:tplc="57B67D44">
      <w:start w:val="1"/>
      <w:numFmt w:val="bullet"/>
      <w:lvlText w:val=""/>
      <w:lvlJc w:val="left"/>
      <w:pPr>
        <w:tabs>
          <w:tab w:val="num" w:pos="4320"/>
        </w:tabs>
        <w:ind w:left="4320" w:hanging="360"/>
      </w:pPr>
      <w:rPr>
        <w:rFonts w:ascii="Wingdings" w:hAnsi="Wingdings" w:cs="Wingdings" w:hint="default"/>
      </w:rPr>
    </w:lvl>
    <w:lvl w:ilvl="6" w:tplc="355A072E">
      <w:start w:val="1"/>
      <w:numFmt w:val="bullet"/>
      <w:lvlText w:val=""/>
      <w:lvlJc w:val="left"/>
      <w:pPr>
        <w:tabs>
          <w:tab w:val="num" w:pos="5040"/>
        </w:tabs>
        <w:ind w:left="5040" w:hanging="360"/>
      </w:pPr>
      <w:rPr>
        <w:rFonts w:ascii="Symbol" w:hAnsi="Symbol" w:cs="Symbol" w:hint="default"/>
      </w:rPr>
    </w:lvl>
    <w:lvl w:ilvl="7" w:tplc="DAB63C68">
      <w:start w:val="1"/>
      <w:numFmt w:val="bullet"/>
      <w:lvlText w:val="o"/>
      <w:lvlJc w:val="left"/>
      <w:pPr>
        <w:tabs>
          <w:tab w:val="num" w:pos="5760"/>
        </w:tabs>
        <w:ind w:left="5760" w:hanging="360"/>
      </w:pPr>
      <w:rPr>
        <w:rFonts w:ascii="Courier New" w:hAnsi="Courier New" w:cs="Courier New" w:hint="default"/>
      </w:rPr>
    </w:lvl>
    <w:lvl w:ilvl="8" w:tplc="BA666548">
      <w:start w:val="1"/>
      <w:numFmt w:val="bullet"/>
      <w:lvlText w:val=""/>
      <w:lvlJc w:val="left"/>
      <w:pPr>
        <w:tabs>
          <w:tab w:val="num" w:pos="6480"/>
        </w:tabs>
        <w:ind w:left="6480" w:hanging="360"/>
      </w:pPr>
      <w:rPr>
        <w:rFonts w:ascii="Wingdings" w:hAnsi="Wingdings" w:cs="Wingdings" w:hint="default"/>
      </w:rPr>
    </w:lvl>
  </w:abstractNum>
  <w:abstractNum w:abstractNumId="152" w15:restartNumberingAfterBreak="0">
    <w:nsid w:val="43B7133A"/>
    <w:multiLevelType w:val="hybridMultilevel"/>
    <w:tmpl w:val="CEE499B4"/>
    <w:lvl w:ilvl="0" w:tplc="EF3C84F0">
      <w:start w:val="1"/>
      <w:numFmt w:val="bullet"/>
      <w:pStyle w:val="DTTCNormalhanginglui1dau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3" w15:restartNumberingAfterBreak="0">
    <w:nsid w:val="43E16250"/>
    <w:multiLevelType w:val="hybridMultilevel"/>
    <w:tmpl w:val="D610CDB0"/>
    <w:lvl w:ilvl="0" w:tplc="FFFFFFFF">
      <w:start w:val="1"/>
      <w:numFmt w:val="bullet"/>
      <w:pStyle w:val="CiscoBullet2"/>
      <w:lvlText w:val="-"/>
      <w:lvlJc w:val="left"/>
      <w:pPr>
        <w:tabs>
          <w:tab w:val="num" w:pos="1800"/>
        </w:tabs>
        <w:ind w:left="1800" w:hanging="360"/>
      </w:pPr>
      <w:rPr>
        <w:rFonts w:ascii="Verdana" w:hAnsi="Verdana" w:hint="default"/>
      </w:rPr>
    </w:lvl>
    <w:lvl w:ilvl="1" w:tplc="FFFFFFFF">
      <w:start w:val="1"/>
      <w:numFmt w:val="bullet"/>
      <w:lvlText w:val="o"/>
      <w:lvlJc w:val="left"/>
      <w:pPr>
        <w:tabs>
          <w:tab w:val="num" w:pos="2520"/>
        </w:tabs>
        <w:ind w:left="2520" w:hanging="360"/>
      </w:pPr>
      <w:rPr>
        <w:rFonts w:ascii="Courier New" w:hAnsi="Courier New" w:hint="default"/>
      </w:rPr>
    </w:lvl>
    <w:lvl w:ilvl="2" w:tplc="FFFFFFFF">
      <w:start w:val="1"/>
      <w:numFmt w:val="bullet"/>
      <w:lvlText w:val=""/>
      <w:lvlJc w:val="left"/>
      <w:pPr>
        <w:tabs>
          <w:tab w:val="num" w:pos="3240"/>
        </w:tabs>
        <w:ind w:left="3240" w:hanging="360"/>
      </w:pPr>
      <w:rPr>
        <w:rFonts w:ascii="Wingdings" w:hAnsi="Wingdings" w:hint="default"/>
      </w:rPr>
    </w:lvl>
    <w:lvl w:ilvl="3" w:tplc="FFFFFFFF">
      <w:start w:val="1"/>
      <w:numFmt w:val="bullet"/>
      <w:lvlText w:val=""/>
      <w:lvlJc w:val="left"/>
      <w:pPr>
        <w:tabs>
          <w:tab w:val="num" w:pos="3960"/>
        </w:tabs>
        <w:ind w:left="3960" w:hanging="360"/>
      </w:pPr>
      <w:rPr>
        <w:rFonts w:ascii="Symbol" w:hAnsi="Symbol" w:hint="default"/>
      </w:rPr>
    </w:lvl>
    <w:lvl w:ilvl="4" w:tplc="FFFFFFFF">
      <w:start w:val="1"/>
      <w:numFmt w:val="bullet"/>
      <w:lvlText w:val="o"/>
      <w:lvlJc w:val="left"/>
      <w:pPr>
        <w:tabs>
          <w:tab w:val="num" w:pos="4680"/>
        </w:tabs>
        <w:ind w:left="4680" w:hanging="360"/>
      </w:pPr>
      <w:rPr>
        <w:rFonts w:ascii="Courier New" w:hAnsi="Courier New" w:hint="default"/>
      </w:rPr>
    </w:lvl>
    <w:lvl w:ilvl="5" w:tplc="FFFFFFFF">
      <w:start w:val="1"/>
      <w:numFmt w:val="bullet"/>
      <w:lvlText w:val=""/>
      <w:lvlJc w:val="left"/>
      <w:pPr>
        <w:tabs>
          <w:tab w:val="num" w:pos="5400"/>
        </w:tabs>
        <w:ind w:left="5400" w:hanging="360"/>
      </w:pPr>
      <w:rPr>
        <w:rFonts w:ascii="Wingdings" w:hAnsi="Wingdings" w:hint="default"/>
      </w:rPr>
    </w:lvl>
    <w:lvl w:ilvl="6" w:tplc="FFFFFFFF">
      <w:start w:val="1"/>
      <w:numFmt w:val="bullet"/>
      <w:lvlText w:val=""/>
      <w:lvlJc w:val="left"/>
      <w:pPr>
        <w:tabs>
          <w:tab w:val="num" w:pos="6120"/>
        </w:tabs>
        <w:ind w:left="6120" w:hanging="360"/>
      </w:pPr>
      <w:rPr>
        <w:rFonts w:ascii="Symbol" w:hAnsi="Symbol" w:hint="default"/>
      </w:rPr>
    </w:lvl>
    <w:lvl w:ilvl="7" w:tplc="FFFFFFFF">
      <w:start w:val="1"/>
      <w:numFmt w:val="bullet"/>
      <w:lvlText w:val="o"/>
      <w:lvlJc w:val="left"/>
      <w:pPr>
        <w:tabs>
          <w:tab w:val="num" w:pos="6840"/>
        </w:tabs>
        <w:ind w:left="6840" w:hanging="360"/>
      </w:pPr>
      <w:rPr>
        <w:rFonts w:ascii="Courier New" w:hAnsi="Courier New" w:hint="default"/>
      </w:rPr>
    </w:lvl>
    <w:lvl w:ilvl="8" w:tplc="FFFFFFFF">
      <w:start w:val="1"/>
      <w:numFmt w:val="bullet"/>
      <w:lvlText w:val=""/>
      <w:lvlJc w:val="left"/>
      <w:pPr>
        <w:tabs>
          <w:tab w:val="num" w:pos="7560"/>
        </w:tabs>
        <w:ind w:left="7560" w:hanging="360"/>
      </w:pPr>
      <w:rPr>
        <w:rFonts w:ascii="Wingdings" w:hAnsi="Wingdings" w:hint="default"/>
      </w:rPr>
    </w:lvl>
  </w:abstractNum>
  <w:abstractNum w:abstractNumId="154" w15:restartNumberingAfterBreak="0">
    <w:nsid w:val="43F37E51"/>
    <w:multiLevelType w:val="hybridMultilevel"/>
    <w:tmpl w:val="13B6B40C"/>
    <w:lvl w:ilvl="0" w:tplc="330E1C9E">
      <w:start w:val="1"/>
      <w:numFmt w:val="bullet"/>
      <w:pStyle w:val="StyleNormalIndentArialLeft07After6pt"/>
      <w:lvlText w:val=""/>
      <w:lvlJc w:val="left"/>
      <w:pPr>
        <w:tabs>
          <w:tab w:val="num" w:pos="427"/>
        </w:tabs>
        <w:ind w:left="427" w:hanging="360"/>
      </w:pPr>
      <w:rPr>
        <w:rFonts w:ascii="Wingdings" w:hAnsi="Wingdings" w:hint="default"/>
      </w:rPr>
    </w:lvl>
    <w:lvl w:ilvl="1" w:tplc="621AFB1C">
      <w:numFmt w:val="bullet"/>
      <w:lvlText w:val="+"/>
      <w:lvlJc w:val="left"/>
      <w:pPr>
        <w:tabs>
          <w:tab w:val="num" w:pos="1147"/>
        </w:tabs>
        <w:ind w:left="1147" w:hanging="360"/>
      </w:pPr>
      <w:rPr>
        <w:rFonts w:ascii="Arial" w:eastAsia="Times New Roman" w:hAnsi="Arial" w:hint="default"/>
      </w:rPr>
    </w:lvl>
    <w:lvl w:ilvl="2" w:tplc="1B92EFAE">
      <w:start w:val="1"/>
      <w:numFmt w:val="bullet"/>
      <w:lvlText w:val=""/>
      <w:lvlJc w:val="left"/>
      <w:pPr>
        <w:tabs>
          <w:tab w:val="num" w:pos="1867"/>
        </w:tabs>
        <w:ind w:left="1867" w:hanging="360"/>
      </w:pPr>
      <w:rPr>
        <w:rFonts w:ascii="Wingdings" w:hAnsi="Wingdings" w:hint="default"/>
      </w:rPr>
    </w:lvl>
    <w:lvl w:ilvl="3" w:tplc="A3FA6040">
      <w:start w:val="1"/>
      <w:numFmt w:val="bullet"/>
      <w:lvlText w:val=""/>
      <w:lvlJc w:val="left"/>
      <w:pPr>
        <w:tabs>
          <w:tab w:val="num" w:pos="2587"/>
        </w:tabs>
        <w:ind w:left="2587" w:hanging="360"/>
      </w:pPr>
      <w:rPr>
        <w:rFonts w:ascii="Symbol" w:hAnsi="Symbol" w:hint="default"/>
      </w:rPr>
    </w:lvl>
    <w:lvl w:ilvl="4" w:tplc="FC96A376">
      <w:start w:val="1"/>
      <w:numFmt w:val="bullet"/>
      <w:lvlText w:val="o"/>
      <w:lvlJc w:val="left"/>
      <w:pPr>
        <w:tabs>
          <w:tab w:val="num" w:pos="3307"/>
        </w:tabs>
        <w:ind w:left="3307" w:hanging="360"/>
      </w:pPr>
      <w:rPr>
        <w:rFonts w:ascii="Courier New" w:hAnsi="Courier New" w:hint="default"/>
      </w:rPr>
    </w:lvl>
    <w:lvl w:ilvl="5" w:tplc="5F6C1B62">
      <w:start w:val="1"/>
      <w:numFmt w:val="bullet"/>
      <w:lvlText w:val=""/>
      <w:lvlJc w:val="left"/>
      <w:pPr>
        <w:tabs>
          <w:tab w:val="num" w:pos="4027"/>
        </w:tabs>
        <w:ind w:left="4027" w:hanging="360"/>
      </w:pPr>
      <w:rPr>
        <w:rFonts w:ascii="Wingdings" w:hAnsi="Wingdings" w:hint="default"/>
      </w:rPr>
    </w:lvl>
    <w:lvl w:ilvl="6" w:tplc="D8D4C180">
      <w:start w:val="1"/>
      <w:numFmt w:val="bullet"/>
      <w:lvlText w:val=""/>
      <w:lvlJc w:val="left"/>
      <w:pPr>
        <w:tabs>
          <w:tab w:val="num" w:pos="4747"/>
        </w:tabs>
        <w:ind w:left="4747" w:hanging="360"/>
      </w:pPr>
      <w:rPr>
        <w:rFonts w:ascii="Symbol" w:hAnsi="Symbol" w:hint="default"/>
      </w:rPr>
    </w:lvl>
    <w:lvl w:ilvl="7" w:tplc="C298B9B4">
      <w:start w:val="1"/>
      <w:numFmt w:val="bullet"/>
      <w:lvlText w:val="o"/>
      <w:lvlJc w:val="left"/>
      <w:pPr>
        <w:tabs>
          <w:tab w:val="num" w:pos="5467"/>
        </w:tabs>
        <w:ind w:left="5467" w:hanging="360"/>
      </w:pPr>
      <w:rPr>
        <w:rFonts w:ascii="Courier New" w:hAnsi="Courier New" w:hint="default"/>
      </w:rPr>
    </w:lvl>
    <w:lvl w:ilvl="8" w:tplc="B6265BBA">
      <w:start w:val="1"/>
      <w:numFmt w:val="bullet"/>
      <w:lvlText w:val=""/>
      <w:lvlJc w:val="left"/>
      <w:pPr>
        <w:tabs>
          <w:tab w:val="num" w:pos="6187"/>
        </w:tabs>
        <w:ind w:left="6187" w:hanging="360"/>
      </w:pPr>
      <w:rPr>
        <w:rFonts w:ascii="Wingdings" w:hAnsi="Wingdings" w:hint="default"/>
      </w:rPr>
    </w:lvl>
  </w:abstractNum>
  <w:abstractNum w:abstractNumId="155" w15:restartNumberingAfterBreak="0">
    <w:nsid w:val="43FE2EF6"/>
    <w:multiLevelType w:val="hybridMultilevel"/>
    <w:tmpl w:val="C97EA4DC"/>
    <w:lvl w:ilvl="0" w:tplc="2B500BD0">
      <w:start w:val="1"/>
      <w:numFmt w:val="bullet"/>
      <w:pStyle w:val="DTTCNormalfirstlinelui1dau1"/>
      <w:lvlText w:val="-"/>
      <w:lvlJc w:val="left"/>
      <w:pPr>
        <w:ind w:left="360" w:firstLine="360"/>
      </w:pPr>
      <w:rPr>
        <w:rFonts w:ascii="Vrinda" w:hAnsi="Vrinda" w:cs="Times New Roman" w:hint="default"/>
      </w:rPr>
    </w:lvl>
    <w:lvl w:ilvl="1" w:tplc="04090019">
      <w:start w:val="1"/>
      <w:numFmt w:val="bullet"/>
      <w:lvlText w:val="o"/>
      <w:lvlJc w:val="left"/>
      <w:pPr>
        <w:ind w:left="1800" w:hanging="360"/>
      </w:pPr>
      <w:rPr>
        <w:rFonts w:ascii="Courier New" w:hAnsi="Courier New" w:cs="Courier New" w:hint="default"/>
      </w:rPr>
    </w:lvl>
    <w:lvl w:ilvl="2" w:tplc="0409001B">
      <w:start w:val="1"/>
      <w:numFmt w:val="bullet"/>
      <w:lvlText w:val=""/>
      <w:lvlJc w:val="left"/>
      <w:pPr>
        <w:ind w:left="2520" w:hanging="360"/>
      </w:pPr>
      <w:rPr>
        <w:rFonts w:ascii="Wingdings" w:hAnsi="Wingdings" w:hint="default"/>
      </w:rPr>
    </w:lvl>
    <w:lvl w:ilvl="3" w:tplc="0409000F">
      <w:start w:val="1"/>
      <w:numFmt w:val="bullet"/>
      <w:lvlText w:val=""/>
      <w:lvlJc w:val="left"/>
      <w:pPr>
        <w:ind w:left="3240" w:hanging="360"/>
      </w:pPr>
      <w:rPr>
        <w:rFonts w:ascii="Symbol" w:hAnsi="Symbol" w:hint="default"/>
      </w:rPr>
    </w:lvl>
    <w:lvl w:ilvl="4" w:tplc="04090019">
      <w:start w:val="1"/>
      <w:numFmt w:val="bullet"/>
      <w:lvlText w:val="o"/>
      <w:lvlJc w:val="left"/>
      <w:pPr>
        <w:ind w:left="3960" w:hanging="360"/>
      </w:pPr>
      <w:rPr>
        <w:rFonts w:ascii="Courier New" w:hAnsi="Courier New" w:cs="Courier New" w:hint="default"/>
      </w:rPr>
    </w:lvl>
    <w:lvl w:ilvl="5" w:tplc="0409001B">
      <w:start w:val="1"/>
      <w:numFmt w:val="bullet"/>
      <w:lvlText w:val=""/>
      <w:lvlJc w:val="left"/>
      <w:pPr>
        <w:ind w:left="4680" w:hanging="360"/>
      </w:pPr>
      <w:rPr>
        <w:rFonts w:ascii="Wingdings" w:hAnsi="Wingdings" w:hint="default"/>
      </w:rPr>
    </w:lvl>
    <w:lvl w:ilvl="6" w:tplc="0409000F">
      <w:start w:val="1"/>
      <w:numFmt w:val="bullet"/>
      <w:lvlText w:val=""/>
      <w:lvlJc w:val="left"/>
      <w:pPr>
        <w:ind w:left="5400" w:hanging="360"/>
      </w:pPr>
      <w:rPr>
        <w:rFonts w:ascii="Symbol" w:hAnsi="Symbol" w:hint="default"/>
      </w:rPr>
    </w:lvl>
    <w:lvl w:ilvl="7" w:tplc="04090019">
      <w:start w:val="1"/>
      <w:numFmt w:val="bullet"/>
      <w:lvlText w:val="o"/>
      <w:lvlJc w:val="left"/>
      <w:pPr>
        <w:ind w:left="6120" w:hanging="360"/>
      </w:pPr>
      <w:rPr>
        <w:rFonts w:ascii="Courier New" w:hAnsi="Courier New" w:cs="Courier New" w:hint="default"/>
      </w:rPr>
    </w:lvl>
    <w:lvl w:ilvl="8" w:tplc="0409001B">
      <w:start w:val="1"/>
      <w:numFmt w:val="bullet"/>
      <w:lvlText w:val=""/>
      <w:lvlJc w:val="left"/>
      <w:pPr>
        <w:ind w:left="6840" w:hanging="360"/>
      </w:pPr>
      <w:rPr>
        <w:rFonts w:ascii="Wingdings" w:hAnsi="Wingdings" w:hint="default"/>
      </w:rPr>
    </w:lvl>
  </w:abstractNum>
  <w:abstractNum w:abstractNumId="156" w15:restartNumberingAfterBreak="0">
    <w:nsid w:val="441C3944"/>
    <w:multiLevelType w:val="hybridMultilevel"/>
    <w:tmpl w:val="481236C2"/>
    <w:lvl w:ilvl="0" w:tplc="CBC02FF2">
      <w:numFmt w:val="bullet"/>
      <w:pStyle w:val="Chuoi02"/>
      <w:lvlText w:val="-"/>
      <w:lvlJc w:val="left"/>
      <w:pPr>
        <w:ind w:left="1287" w:hanging="360"/>
      </w:pPr>
      <w:rPr>
        <w:rFonts w:ascii="Times New Roman" w:eastAsia="Times New Roman" w:hAnsi="Times New Roman" w:cs="Times New Roman" w:hint="default"/>
      </w:rPr>
    </w:lvl>
    <w:lvl w:ilvl="1" w:tplc="B8F2BDEE" w:tentative="1">
      <w:start w:val="1"/>
      <w:numFmt w:val="bullet"/>
      <w:lvlText w:val="o"/>
      <w:lvlJc w:val="left"/>
      <w:pPr>
        <w:ind w:left="2007" w:hanging="360"/>
      </w:pPr>
      <w:rPr>
        <w:rFonts w:ascii="Courier New" w:hAnsi="Courier New" w:cs="Courier New" w:hint="default"/>
      </w:rPr>
    </w:lvl>
    <w:lvl w:ilvl="2" w:tplc="FF96C94E" w:tentative="1">
      <w:start w:val="1"/>
      <w:numFmt w:val="bullet"/>
      <w:lvlText w:val=""/>
      <w:lvlJc w:val="left"/>
      <w:pPr>
        <w:ind w:left="2727" w:hanging="360"/>
      </w:pPr>
      <w:rPr>
        <w:rFonts w:ascii="Wingdings" w:hAnsi="Wingdings" w:hint="default"/>
      </w:rPr>
    </w:lvl>
    <w:lvl w:ilvl="3" w:tplc="700CDD4E" w:tentative="1">
      <w:start w:val="1"/>
      <w:numFmt w:val="bullet"/>
      <w:lvlText w:val=""/>
      <w:lvlJc w:val="left"/>
      <w:pPr>
        <w:ind w:left="3447" w:hanging="360"/>
      </w:pPr>
      <w:rPr>
        <w:rFonts w:ascii="Symbol" w:hAnsi="Symbol" w:hint="default"/>
      </w:rPr>
    </w:lvl>
    <w:lvl w:ilvl="4" w:tplc="AA8661FC" w:tentative="1">
      <w:start w:val="1"/>
      <w:numFmt w:val="bullet"/>
      <w:lvlText w:val="o"/>
      <w:lvlJc w:val="left"/>
      <w:pPr>
        <w:ind w:left="4167" w:hanging="360"/>
      </w:pPr>
      <w:rPr>
        <w:rFonts w:ascii="Courier New" w:hAnsi="Courier New" w:cs="Courier New" w:hint="default"/>
      </w:rPr>
    </w:lvl>
    <w:lvl w:ilvl="5" w:tplc="549659C2" w:tentative="1">
      <w:start w:val="1"/>
      <w:numFmt w:val="bullet"/>
      <w:lvlText w:val=""/>
      <w:lvlJc w:val="left"/>
      <w:pPr>
        <w:ind w:left="4887" w:hanging="360"/>
      </w:pPr>
      <w:rPr>
        <w:rFonts w:ascii="Wingdings" w:hAnsi="Wingdings" w:hint="default"/>
      </w:rPr>
    </w:lvl>
    <w:lvl w:ilvl="6" w:tplc="CE8083AC" w:tentative="1">
      <w:start w:val="1"/>
      <w:numFmt w:val="bullet"/>
      <w:lvlText w:val=""/>
      <w:lvlJc w:val="left"/>
      <w:pPr>
        <w:ind w:left="5607" w:hanging="360"/>
      </w:pPr>
      <w:rPr>
        <w:rFonts w:ascii="Symbol" w:hAnsi="Symbol" w:hint="default"/>
      </w:rPr>
    </w:lvl>
    <w:lvl w:ilvl="7" w:tplc="FFDA0630" w:tentative="1">
      <w:start w:val="1"/>
      <w:numFmt w:val="bullet"/>
      <w:lvlText w:val="o"/>
      <w:lvlJc w:val="left"/>
      <w:pPr>
        <w:ind w:left="6327" w:hanging="360"/>
      </w:pPr>
      <w:rPr>
        <w:rFonts w:ascii="Courier New" w:hAnsi="Courier New" w:cs="Courier New" w:hint="default"/>
      </w:rPr>
    </w:lvl>
    <w:lvl w:ilvl="8" w:tplc="A6A0E44C" w:tentative="1">
      <w:start w:val="1"/>
      <w:numFmt w:val="bullet"/>
      <w:lvlText w:val=""/>
      <w:lvlJc w:val="left"/>
      <w:pPr>
        <w:ind w:left="7047" w:hanging="360"/>
      </w:pPr>
      <w:rPr>
        <w:rFonts w:ascii="Wingdings" w:hAnsi="Wingdings" w:hint="default"/>
      </w:rPr>
    </w:lvl>
  </w:abstractNum>
  <w:abstractNum w:abstractNumId="157" w15:restartNumberingAfterBreak="0">
    <w:nsid w:val="449A79AC"/>
    <w:multiLevelType w:val="hybridMultilevel"/>
    <w:tmpl w:val="FBE0484C"/>
    <w:lvl w:ilvl="0" w:tplc="0409000B">
      <w:start w:val="1"/>
      <w:numFmt w:val="decimal"/>
      <w:pStyle w:val="a"/>
      <w:lvlText w:val="%1."/>
      <w:lvlJc w:val="left"/>
      <w:pPr>
        <w:tabs>
          <w:tab w:val="num" w:pos="720"/>
        </w:tabs>
        <w:ind w:left="720" w:hanging="360"/>
      </w:pPr>
      <w:rPr>
        <w:rFonts w:hint="default"/>
        <w:b/>
        <w:sz w:val="28"/>
        <w:szCs w:val="28"/>
      </w:rPr>
    </w:lvl>
    <w:lvl w:ilvl="1" w:tplc="04090003">
      <w:numFmt w:val="none"/>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158" w15:restartNumberingAfterBreak="0">
    <w:nsid w:val="453D70D5"/>
    <w:multiLevelType w:val="singleLevel"/>
    <w:tmpl w:val="FA7E5D9E"/>
    <w:lvl w:ilvl="0">
      <w:start w:val="1"/>
      <w:numFmt w:val="bullet"/>
      <w:pStyle w:val="BulletedList1"/>
      <w:lvlText w:val=""/>
      <w:lvlJc w:val="left"/>
      <w:pPr>
        <w:tabs>
          <w:tab w:val="num" w:pos="360"/>
        </w:tabs>
        <w:ind w:left="360" w:hanging="360"/>
      </w:pPr>
      <w:rPr>
        <w:rFonts w:ascii="Symbol" w:hAnsi="Symbol" w:hint="default"/>
      </w:rPr>
    </w:lvl>
  </w:abstractNum>
  <w:abstractNum w:abstractNumId="159" w15:restartNumberingAfterBreak="0">
    <w:nsid w:val="45923E02"/>
    <w:multiLevelType w:val="multilevel"/>
    <w:tmpl w:val="D54E960A"/>
    <w:lvl w:ilvl="0">
      <w:start w:val="1"/>
      <w:numFmt w:val="bullet"/>
      <w:pStyle w:val="PFMSTableBullet"/>
      <w:lvlText w:val=""/>
      <w:lvlJc w:val="left"/>
      <w:pPr>
        <w:tabs>
          <w:tab w:val="num" w:pos="360"/>
        </w:tabs>
        <w:ind w:left="360" w:hanging="360"/>
      </w:pPr>
      <w:rPr>
        <w:rFonts w:ascii="Wingdings" w:hAnsi="Wingdings" w:hint="default"/>
      </w:rPr>
    </w:lvl>
    <w:lvl w:ilvl="1" w:tentative="1">
      <w:start w:val="1"/>
      <w:numFmt w:val="bullet"/>
      <w:lvlText w:val="o"/>
      <w:lvlJc w:val="left"/>
      <w:pPr>
        <w:tabs>
          <w:tab w:val="num" w:pos="2376"/>
        </w:tabs>
        <w:ind w:left="2376" w:hanging="360"/>
      </w:pPr>
      <w:rPr>
        <w:rFonts w:ascii="Courier New" w:hAnsi="Courier New" w:hint="default"/>
      </w:rPr>
    </w:lvl>
    <w:lvl w:ilvl="2" w:tentative="1">
      <w:start w:val="1"/>
      <w:numFmt w:val="bullet"/>
      <w:lvlText w:val=""/>
      <w:lvlJc w:val="left"/>
      <w:pPr>
        <w:tabs>
          <w:tab w:val="num" w:pos="3096"/>
        </w:tabs>
        <w:ind w:left="3096" w:hanging="360"/>
      </w:pPr>
      <w:rPr>
        <w:rFonts w:ascii="Wingdings" w:hAnsi="Wingdings" w:hint="default"/>
      </w:rPr>
    </w:lvl>
    <w:lvl w:ilvl="3" w:tentative="1">
      <w:start w:val="1"/>
      <w:numFmt w:val="bullet"/>
      <w:lvlText w:val=""/>
      <w:lvlJc w:val="left"/>
      <w:pPr>
        <w:tabs>
          <w:tab w:val="num" w:pos="3816"/>
        </w:tabs>
        <w:ind w:left="3816" w:hanging="360"/>
      </w:pPr>
      <w:rPr>
        <w:rFonts w:ascii="Symbol" w:hAnsi="Symbol" w:hint="default"/>
      </w:rPr>
    </w:lvl>
    <w:lvl w:ilvl="4" w:tentative="1">
      <w:start w:val="1"/>
      <w:numFmt w:val="bullet"/>
      <w:lvlText w:val="o"/>
      <w:lvlJc w:val="left"/>
      <w:pPr>
        <w:tabs>
          <w:tab w:val="num" w:pos="4536"/>
        </w:tabs>
        <w:ind w:left="4536" w:hanging="360"/>
      </w:pPr>
      <w:rPr>
        <w:rFonts w:ascii="Courier New" w:hAnsi="Courier New" w:hint="default"/>
      </w:rPr>
    </w:lvl>
    <w:lvl w:ilvl="5" w:tentative="1">
      <w:start w:val="1"/>
      <w:numFmt w:val="bullet"/>
      <w:lvlText w:val=""/>
      <w:lvlJc w:val="left"/>
      <w:pPr>
        <w:tabs>
          <w:tab w:val="num" w:pos="5256"/>
        </w:tabs>
        <w:ind w:left="5256" w:hanging="360"/>
      </w:pPr>
      <w:rPr>
        <w:rFonts w:ascii="Wingdings" w:hAnsi="Wingdings" w:hint="default"/>
      </w:rPr>
    </w:lvl>
    <w:lvl w:ilvl="6" w:tentative="1">
      <w:start w:val="1"/>
      <w:numFmt w:val="bullet"/>
      <w:lvlText w:val=""/>
      <w:lvlJc w:val="left"/>
      <w:pPr>
        <w:tabs>
          <w:tab w:val="num" w:pos="5976"/>
        </w:tabs>
        <w:ind w:left="5976" w:hanging="360"/>
      </w:pPr>
      <w:rPr>
        <w:rFonts w:ascii="Symbol" w:hAnsi="Symbol" w:hint="default"/>
      </w:rPr>
    </w:lvl>
    <w:lvl w:ilvl="7" w:tentative="1">
      <w:start w:val="1"/>
      <w:numFmt w:val="bullet"/>
      <w:lvlText w:val="o"/>
      <w:lvlJc w:val="left"/>
      <w:pPr>
        <w:tabs>
          <w:tab w:val="num" w:pos="6696"/>
        </w:tabs>
        <w:ind w:left="6696" w:hanging="360"/>
      </w:pPr>
      <w:rPr>
        <w:rFonts w:ascii="Courier New" w:hAnsi="Courier New" w:hint="default"/>
      </w:rPr>
    </w:lvl>
    <w:lvl w:ilvl="8" w:tentative="1">
      <w:start w:val="1"/>
      <w:numFmt w:val="bullet"/>
      <w:lvlText w:val=""/>
      <w:lvlJc w:val="left"/>
      <w:pPr>
        <w:tabs>
          <w:tab w:val="num" w:pos="7416"/>
        </w:tabs>
        <w:ind w:left="7416" w:hanging="360"/>
      </w:pPr>
      <w:rPr>
        <w:rFonts w:ascii="Wingdings" w:hAnsi="Wingdings" w:hint="default"/>
      </w:rPr>
    </w:lvl>
  </w:abstractNum>
  <w:abstractNum w:abstractNumId="160" w15:restartNumberingAfterBreak="0">
    <w:nsid w:val="4647510F"/>
    <w:multiLevelType w:val="hybridMultilevel"/>
    <w:tmpl w:val="CEF880B4"/>
    <w:lvl w:ilvl="0" w:tplc="FFFFFFFF">
      <w:start w:val="1"/>
      <w:numFmt w:val="decimal"/>
      <w:pStyle w:val="TableList"/>
      <w:lvlText w:val="%1."/>
      <w:lvlJc w:val="left"/>
      <w:pPr>
        <w:tabs>
          <w:tab w:val="num" w:pos="360"/>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1" w15:restartNumberingAfterBreak="0">
    <w:nsid w:val="465333E3"/>
    <w:multiLevelType w:val="hybridMultilevel"/>
    <w:tmpl w:val="68D4FC8A"/>
    <w:lvl w:ilvl="0" w:tplc="F4B4626A">
      <w:start w:val="1"/>
      <w:numFmt w:val="decimal"/>
      <w:pStyle w:val="CharCharChar1Char"/>
      <w:lvlText w:val="%1."/>
      <w:lvlJc w:val="left"/>
      <w:pPr>
        <w:tabs>
          <w:tab w:val="num" w:pos="717"/>
        </w:tabs>
        <w:ind w:left="717" w:hanging="360"/>
      </w:pPr>
      <w:rPr>
        <w:rFonts w:cs="Times New Roman" w:hint="default"/>
      </w:rPr>
    </w:lvl>
    <w:lvl w:ilvl="1" w:tplc="D54C3BDA">
      <w:start w:val="1"/>
      <w:numFmt w:val="lowerLetter"/>
      <w:lvlText w:val="%2."/>
      <w:lvlJc w:val="left"/>
      <w:pPr>
        <w:tabs>
          <w:tab w:val="num" w:pos="1440"/>
        </w:tabs>
        <w:ind w:left="1440" w:hanging="360"/>
      </w:pPr>
      <w:rPr>
        <w:rFonts w:cs="Times New Roman"/>
      </w:rPr>
    </w:lvl>
    <w:lvl w:ilvl="2" w:tplc="AE84956E">
      <w:start w:val="1"/>
      <w:numFmt w:val="lowerRoman"/>
      <w:lvlText w:val="%3."/>
      <w:lvlJc w:val="right"/>
      <w:pPr>
        <w:tabs>
          <w:tab w:val="num" w:pos="2160"/>
        </w:tabs>
        <w:ind w:left="2160" w:hanging="180"/>
      </w:pPr>
      <w:rPr>
        <w:rFonts w:cs="Times New Roman"/>
      </w:rPr>
    </w:lvl>
    <w:lvl w:ilvl="3" w:tplc="2CBA44B2">
      <w:start w:val="1"/>
      <w:numFmt w:val="decimal"/>
      <w:lvlText w:val="%4."/>
      <w:lvlJc w:val="left"/>
      <w:pPr>
        <w:tabs>
          <w:tab w:val="num" w:pos="2880"/>
        </w:tabs>
        <w:ind w:left="2880" w:hanging="360"/>
      </w:pPr>
      <w:rPr>
        <w:rFonts w:cs="Times New Roman"/>
      </w:rPr>
    </w:lvl>
    <w:lvl w:ilvl="4" w:tplc="F41A3F1A">
      <w:start w:val="1"/>
      <w:numFmt w:val="lowerLetter"/>
      <w:lvlText w:val="%5."/>
      <w:lvlJc w:val="left"/>
      <w:pPr>
        <w:tabs>
          <w:tab w:val="num" w:pos="3600"/>
        </w:tabs>
        <w:ind w:left="3600" w:hanging="360"/>
      </w:pPr>
      <w:rPr>
        <w:rFonts w:cs="Times New Roman"/>
      </w:rPr>
    </w:lvl>
    <w:lvl w:ilvl="5" w:tplc="4D5C3CC0">
      <w:start w:val="1"/>
      <w:numFmt w:val="lowerRoman"/>
      <w:lvlText w:val="%6."/>
      <w:lvlJc w:val="right"/>
      <w:pPr>
        <w:tabs>
          <w:tab w:val="num" w:pos="4320"/>
        </w:tabs>
        <w:ind w:left="4320" w:hanging="180"/>
      </w:pPr>
      <w:rPr>
        <w:rFonts w:cs="Times New Roman"/>
      </w:rPr>
    </w:lvl>
    <w:lvl w:ilvl="6" w:tplc="006A3354">
      <w:start w:val="1"/>
      <w:numFmt w:val="decimal"/>
      <w:lvlText w:val="%7."/>
      <w:lvlJc w:val="left"/>
      <w:pPr>
        <w:tabs>
          <w:tab w:val="num" w:pos="5040"/>
        </w:tabs>
        <w:ind w:left="5040" w:hanging="360"/>
      </w:pPr>
      <w:rPr>
        <w:rFonts w:cs="Times New Roman"/>
      </w:rPr>
    </w:lvl>
    <w:lvl w:ilvl="7" w:tplc="A49A1882">
      <w:start w:val="1"/>
      <w:numFmt w:val="lowerLetter"/>
      <w:lvlText w:val="%8."/>
      <w:lvlJc w:val="left"/>
      <w:pPr>
        <w:tabs>
          <w:tab w:val="num" w:pos="5760"/>
        </w:tabs>
        <w:ind w:left="5760" w:hanging="360"/>
      </w:pPr>
      <w:rPr>
        <w:rFonts w:cs="Times New Roman"/>
      </w:rPr>
    </w:lvl>
    <w:lvl w:ilvl="8" w:tplc="9DFC393E">
      <w:start w:val="1"/>
      <w:numFmt w:val="lowerRoman"/>
      <w:lvlText w:val="%9."/>
      <w:lvlJc w:val="right"/>
      <w:pPr>
        <w:tabs>
          <w:tab w:val="num" w:pos="6480"/>
        </w:tabs>
        <w:ind w:left="6480" w:hanging="180"/>
      </w:pPr>
      <w:rPr>
        <w:rFonts w:cs="Times New Roman"/>
      </w:rPr>
    </w:lvl>
  </w:abstractNum>
  <w:abstractNum w:abstractNumId="162" w15:restartNumberingAfterBreak="0">
    <w:nsid w:val="46DE07EF"/>
    <w:multiLevelType w:val="singleLevel"/>
    <w:tmpl w:val="47EC7DE0"/>
    <w:lvl w:ilvl="0">
      <w:start w:val="1"/>
      <w:numFmt w:val="decimal"/>
      <w:pStyle w:val="Numbered"/>
      <w:lvlText w:val="%1."/>
      <w:lvlJc w:val="left"/>
      <w:pPr>
        <w:tabs>
          <w:tab w:val="num" w:pos="360"/>
        </w:tabs>
        <w:ind w:left="360" w:hanging="360"/>
      </w:pPr>
    </w:lvl>
  </w:abstractNum>
  <w:abstractNum w:abstractNumId="163" w15:restartNumberingAfterBreak="0">
    <w:nsid w:val="477C1995"/>
    <w:multiLevelType w:val="hybridMultilevel"/>
    <w:tmpl w:val="79146F24"/>
    <w:lvl w:ilvl="0" w:tplc="6FCA34DA">
      <w:start w:val="1"/>
      <w:numFmt w:val="decimal"/>
      <w:pStyle w:val="Thi-Figure-Caption"/>
      <w:lvlText w:val="Figure %1:"/>
      <w:lvlJc w:val="left"/>
      <w:pPr>
        <w:tabs>
          <w:tab w:val="num" w:pos="216"/>
        </w:tabs>
        <w:ind w:left="144" w:firstLine="0"/>
      </w:pPr>
      <w:rPr>
        <w:rFonts w:ascii="Arial Bold" w:hAnsi="Arial Bold" w:hint="default"/>
        <w:b/>
        <w:i w:val="0"/>
        <w:color w:val="808080"/>
        <w:sz w:val="20"/>
        <w:szCs w:val="20"/>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64" w15:restartNumberingAfterBreak="0">
    <w:nsid w:val="47F249BA"/>
    <w:multiLevelType w:val="hybridMultilevel"/>
    <w:tmpl w:val="F446AD3C"/>
    <w:lvl w:ilvl="0" w:tplc="5892698C">
      <w:start w:val="1"/>
      <w:numFmt w:val="bullet"/>
      <w:pStyle w:val="Index11"/>
      <w:lvlText w:val=""/>
      <w:lvlJc w:val="left"/>
      <w:pPr>
        <w:tabs>
          <w:tab w:val="num" w:pos="360"/>
        </w:tabs>
        <w:ind w:left="360" w:hanging="360"/>
      </w:pPr>
      <w:rPr>
        <w:rFonts w:ascii="Symbol" w:hAnsi="Symbol" w:hint="default"/>
        <w:color w:val="auto"/>
      </w:rPr>
    </w:lvl>
    <w:lvl w:ilvl="1" w:tplc="B3E616FE">
      <w:start w:val="1"/>
      <w:numFmt w:val="bullet"/>
      <w:lvlText w:val="o"/>
      <w:lvlJc w:val="left"/>
      <w:pPr>
        <w:tabs>
          <w:tab w:val="num" w:pos="1440"/>
        </w:tabs>
        <w:ind w:left="1440" w:hanging="360"/>
      </w:pPr>
      <w:rPr>
        <w:rFonts w:ascii="Courier New" w:hAnsi="Courier New" w:hint="default"/>
      </w:rPr>
    </w:lvl>
    <w:lvl w:ilvl="2" w:tplc="76DA158C">
      <w:start w:val="1"/>
      <w:numFmt w:val="bullet"/>
      <w:lvlText w:val=""/>
      <w:lvlJc w:val="left"/>
      <w:pPr>
        <w:tabs>
          <w:tab w:val="num" w:pos="2160"/>
        </w:tabs>
        <w:ind w:left="2160" w:hanging="360"/>
      </w:pPr>
      <w:rPr>
        <w:rFonts w:ascii="Wingdings" w:hAnsi="Wingdings" w:hint="default"/>
      </w:rPr>
    </w:lvl>
    <w:lvl w:ilvl="3" w:tplc="F0046EAA">
      <w:start w:val="1"/>
      <w:numFmt w:val="bullet"/>
      <w:lvlText w:val=""/>
      <w:lvlJc w:val="left"/>
      <w:pPr>
        <w:tabs>
          <w:tab w:val="num" w:pos="2880"/>
        </w:tabs>
        <w:ind w:left="2880" w:hanging="360"/>
      </w:pPr>
      <w:rPr>
        <w:rFonts w:ascii="Symbol" w:hAnsi="Symbol" w:hint="default"/>
      </w:rPr>
    </w:lvl>
    <w:lvl w:ilvl="4" w:tplc="0C3A6612">
      <w:start w:val="1"/>
      <w:numFmt w:val="bullet"/>
      <w:lvlText w:val="o"/>
      <w:lvlJc w:val="left"/>
      <w:pPr>
        <w:tabs>
          <w:tab w:val="num" w:pos="3600"/>
        </w:tabs>
        <w:ind w:left="3600" w:hanging="360"/>
      </w:pPr>
      <w:rPr>
        <w:rFonts w:ascii="Courier New" w:hAnsi="Courier New" w:hint="default"/>
      </w:rPr>
    </w:lvl>
    <w:lvl w:ilvl="5" w:tplc="38B4AC5C">
      <w:start w:val="1"/>
      <w:numFmt w:val="bullet"/>
      <w:lvlText w:val=""/>
      <w:lvlJc w:val="left"/>
      <w:pPr>
        <w:tabs>
          <w:tab w:val="num" w:pos="4320"/>
        </w:tabs>
        <w:ind w:left="4320" w:hanging="360"/>
      </w:pPr>
      <w:rPr>
        <w:rFonts w:ascii="Wingdings" w:hAnsi="Wingdings" w:hint="default"/>
      </w:rPr>
    </w:lvl>
    <w:lvl w:ilvl="6" w:tplc="DCB82E1C">
      <w:start w:val="1"/>
      <w:numFmt w:val="bullet"/>
      <w:lvlText w:val=""/>
      <w:lvlJc w:val="left"/>
      <w:pPr>
        <w:tabs>
          <w:tab w:val="num" w:pos="5040"/>
        </w:tabs>
        <w:ind w:left="5040" w:hanging="360"/>
      </w:pPr>
      <w:rPr>
        <w:rFonts w:ascii="Symbol" w:hAnsi="Symbol" w:hint="default"/>
      </w:rPr>
    </w:lvl>
    <w:lvl w:ilvl="7" w:tplc="6D3E7984">
      <w:start w:val="1"/>
      <w:numFmt w:val="bullet"/>
      <w:lvlText w:val="o"/>
      <w:lvlJc w:val="left"/>
      <w:pPr>
        <w:tabs>
          <w:tab w:val="num" w:pos="5760"/>
        </w:tabs>
        <w:ind w:left="5760" w:hanging="360"/>
      </w:pPr>
      <w:rPr>
        <w:rFonts w:ascii="Courier New" w:hAnsi="Courier New" w:hint="default"/>
      </w:rPr>
    </w:lvl>
    <w:lvl w:ilvl="8" w:tplc="47108BDA">
      <w:start w:val="1"/>
      <w:numFmt w:val="bullet"/>
      <w:lvlText w:val=""/>
      <w:lvlJc w:val="left"/>
      <w:pPr>
        <w:tabs>
          <w:tab w:val="num" w:pos="6480"/>
        </w:tabs>
        <w:ind w:left="6480" w:hanging="360"/>
      </w:pPr>
      <w:rPr>
        <w:rFonts w:ascii="Wingdings" w:hAnsi="Wingdings" w:hint="default"/>
      </w:rPr>
    </w:lvl>
  </w:abstractNum>
  <w:abstractNum w:abstractNumId="165" w15:restartNumberingAfterBreak="0">
    <w:nsid w:val="48095527"/>
    <w:multiLevelType w:val="multilevel"/>
    <w:tmpl w:val="4C1E9172"/>
    <w:styleLink w:val="NumberedListTable"/>
    <w:lvl w:ilvl="0">
      <w:start w:val="1"/>
      <w:numFmt w:val="decimal"/>
      <w:lvlText w:val="%1."/>
      <w:lvlJc w:val="left"/>
      <w:pPr>
        <w:tabs>
          <w:tab w:val="num" w:pos="227"/>
        </w:tabs>
        <w:ind w:left="227" w:hanging="227"/>
      </w:pPr>
      <w:rPr>
        <w:rFonts w:ascii="Segoe Condensed" w:eastAsia="Times New Roman" w:hAnsi="Segoe Condensed" w:cs="Segoe Condensed" w:hint="default"/>
        <w:sz w:val="18"/>
        <w:szCs w:val="18"/>
      </w:rPr>
    </w:lvl>
    <w:lvl w:ilvl="1">
      <w:start w:val="1"/>
      <w:numFmt w:val="lowerLetter"/>
      <w:lvlText w:val="%2."/>
      <w:lvlJc w:val="left"/>
      <w:pPr>
        <w:tabs>
          <w:tab w:val="num" w:pos="454"/>
        </w:tabs>
        <w:ind w:left="454" w:hanging="227"/>
      </w:pPr>
      <w:rPr>
        <w:rFonts w:ascii="Segoe Condensed" w:eastAsia="Times New Roman" w:hAnsi="Segoe Condensed" w:cs="Segoe Condensed" w:hint="default"/>
        <w:sz w:val="18"/>
        <w:szCs w:val="18"/>
      </w:rPr>
    </w:lvl>
    <w:lvl w:ilvl="2">
      <w:start w:val="1"/>
      <w:numFmt w:val="lowerRoman"/>
      <w:lvlText w:val="%3."/>
      <w:lvlJc w:val="left"/>
      <w:pPr>
        <w:tabs>
          <w:tab w:val="num" w:pos="680"/>
        </w:tabs>
        <w:ind w:left="680" w:hanging="226"/>
      </w:pPr>
      <w:rPr>
        <w:rFonts w:ascii="Segoe Condensed" w:eastAsia="Times New Roman" w:hAnsi="Segoe Condensed" w:cs="Segoe Condensed" w:hint="default"/>
        <w:sz w:val="18"/>
        <w:szCs w:val="18"/>
      </w:rPr>
    </w:lvl>
    <w:lvl w:ilvl="3">
      <w:start w:val="1"/>
      <w:numFmt w:val="decimal"/>
      <w:lvlText w:val="(%4)"/>
      <w:lvlJc w:val="left"/>
      <w:pPr>
        <w:tabs>
          <w:tab w:val="num" w:pos="7920"/>
        </w:tabs>
        <w:ind w:left="7920" w:hanging="360"/>
      </w:pPr>
      <w:rPr>
        <w:rFonts w:cs="Times New Roman" w:hint="default"/>
      </w:rPr>
    </w:lvl>
    <w:lvl w:ilvl="4">
      <w:start w:val="1"/>
      <w:numFmt w:val="lowerLetter"/>
      <w:lvlText w:val="(%5)"/>
      <w:lvlJc w:val="left"/>
      <w:pPr>
        <w:tabs>
          <w:tab w:val="num" w:pos="8280"/>
        </w:tabs>
        <w:ind w:left="8280" w:hanging="360"/>
      </w:pPr>
      <w:rPr>
        <w:rFonts w:cs="Times New Roman" w:hint="default"/>
      </w:rPr>
    </w:lvl>
    <w:lvl w:ilvl="5">
      <w:start w:val="1"/>
      <w:numFmt w:val="lowerRoman"/>
      <w:lvlText w:val="(%6)"/>
      <w:lvlJc w:val="left"/>
      <w:pPr>
        <w:tabs>
          <w:tab w:val="num" w:pos="8640"/>
        </w:tabs>
        <w:ind w:left="8640" w:hanging="360"/>
      </w:pPr>
      <w:rPr>
        <w:rFonts w:cs="Times New Roman" w:hint="default"/>
      </w:rPr>
    </w:lvl>
    <w:lvl w:ilvl="6">
      <w:start w:val="1"/>
      <w:numFmt w:val="decimal"/>
      <w:lvlText w:val="%7."/>
      <w:lvlJc w:val="left"/>
      <w:pPr>
        <w:tabs>
          <w:tab w:val="num" w:pos="9000"/>
        </w:tabs>
        <w:ind w:left="900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left"/>
      <w:pPr>
        <w:tabs>
          <w:tab w:val="num" w:pos="9720"/>
        </w:tabs>
        <w:ind w:left="9720" w:hanging="360"/>
      </w:pPr>
      <w:rPr>
        <w:rFonts w:cs="Times New Roman" w:hint="default"/>
      </w:rPr>
    </w:lvl>
  </w:abstractNum>
  <w:abstractNum w:abstractNumId="166" w15:restartNumberingAfterBreak="0">
    <w:nsid w:val="48120E16"/>
    <w:multiLevelType w:val="multilevel"/>
    <w:tmpl w:val="2582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93714AC"/>
    <w:multiLevelType w:val="multilevel"/>
    <w:tmpl w:val="CF2697D4"/>
    <w:lvl w:ilvl="0">
      <w:start w:val="1"/>
      <w:numFmt w:val="decimal"/>
      <w:pStyle w:val="Heading1Mc1"/>
      <w:lvlText w:val="%1."/>
      <w:lvlJc w:val="left"/>
      <w:pPr>
        <w:tabs>
          <w:tab w:val="num" w:pos="0"/>
        </w:tabs>
        <w:ind w:left="845" w:hanging="845"/>
      </w:pPr>
      <w:rPr>
        <w:rFonts w:ascii="Arial" w:hAnsi="Arial" w:hint="default"/>
        <w:b/>
        <w:i w:val="0"/>
      </w:rPr>
    </w:lvl>
    <w:lvl w:ilvl="1">
      <w:start w:val="1"/>
      <w:numFmt w:val="decimal"/>
      <w:lvlText w:val="%1.%2"/>
      <w:lvlJc w:val="left"/>
      <w:pPr>
        <w:tabs>
          <w:tab w:val="num" w:pos="0"/>
        </w:tabs>
        <w:ind w:left="845" w:hanging="845"/>
      </w:pPr>
      <w:rPr>
        <w:rFonts w:ascii="Arial" w:hAnsi="Arial" w:hint="default"/>
        <w:b/>
        <w:i w:val="0"/>
      </w:rPr>
    </w:lvl>
    <w:lvl w:ilvl="2">
      <w:start w:val="1"/>
      <w:numFmt w:val="decimal"/>
      <w:pStyle w:val="Heading3Mc3xxx"/>
      <w:lvlText w:val="%1.%2.%3"/>
      <w:lvlJc w:val="left"/>
      <w:pPr>
        <w:tabs>
          <w:tab w:val="num" w:pos="4858"/>
        </w:tabs>
        <w:ind w:left="5947" w:hanging="1087"/>
      </w:pPr>
      <w:rPr>
        <w:rFonts w:ascii="Arial" w:hAnsi="Arial" w:hint="default"/>
        <w:b/>
        <w:i w:val="0"/>
      </w:rPr>
    </w:lvl>
    <w:lvl w:ilvl="3">
      <w:start w:val="1"/>
      <w:numFmt w:val="decimal"/>
      <w:pStyle w:val="ACEHeading4"/>
      <w:lvlText w:val="%1.%2.%3.%4"/>
      <w:lvlJc w:val="left"/>
      <w:pPr>
        <w:tabs>
          <w:tab w:val="num" w:pos="450"/>
        </w:tabs>
        <w:ind w:left="1650" w:hanging="1200"/>
      </w:pPr>
      <w:rPr>
        <w:rFonts w:ascii="Arial" w:hAnsi="Arial" w:hint="default"/>
        <w:b/>
        <w:i w:val="0"/>
      </w:rPr>
    </w:lvl>
    <w:lvl w:ilvl="4">
      <w:start w:val="1"/>
      <w:numFmt w:val="decimal"/>
      <w:pStyle w:val="ACEHeading5"/>
      <w:lvlText w:val="%1.%2.%3.%4.%5"/>
      <w:lvlJc w:val="left"/>
      <w:pPr>
        <w:tabs>
          <w:tab w:val="num" w:pos="90"/>
        </w:tabs>
        <w:ind w:left="1167" w:hanging="1077"/>
      </w:pPr>
      <w:rPr>
        <w:rFonts w:ascii="Arial" w:hAnsi="Arial" w:hint="default"/>
        <w:b/>
        <w:i w:val="0"/>
      </w:rPr>
    </w:lvl>
    <w:lvl w:ilvl="5">
      <w:start w:val="1"/>
      <w:numFmt w:val="decimal"/>
      <w:lvlText w:val="%1.%2.%3.%4.%5.%6"/>
      <w:lvlJc w:val="left"/>
      <w:pPr>
        <w:tabs>
          <w:tab w:val="num" w:pos="43"/>
        </w:tabs>
        <w:ind w:left="-1037" w:hanging="720"/>
      </w:pPr>
      <w:rPr>
        <w:rFonts w:hint="default"/>
      </w:rPr>
    </w:lvl>
    <w:lvl w:ilvl="6">
      <w:start w:val="1"/>
      <w:numFmt w:val="decimal"/>
      <w:lvlText w:val="%1.%2.%3.%4.%5.%6.%7"/>
      <w:lvlJc w:val="left"/>
      <w:pPr>
        <w:tabs>
          <w:tab w:val="num" w:pos="-1037"/>
        </w:tabs>
        <w:ind w:left="-1037" w:firstLine="0"/>
      </w:pPr>
      <w:rPr>
        <w:rFonts w:hint="default"/>
      </w:rPr>
    </w:lvl>
    <w:lvl w:ilvl="7">
      <w:start w:val="1"/>
      <w:numFmt w:val="decimal"/>
      <w:lvlText w:val="%1.%2.%3.%4.%5.%6.%7.%8"/>
      <w:lvlJc w:val="left"/>
      <w:pPr>
        <w:tabs>
          <w:tab w:val="num" w:pos="-1037"/>
        </w:tabs>
        <w:ind w:left="-1037" w:firstLine="0"/>
      </w:pPr>
      <w:rPr>
        <w:rFonts w:hint="default"/>
      </w:rPr>
    </w:lvl>
    <w:lvl w:ilvl="8">
      <w:start w:val="1"/>
      <w:numFmt w:val="decimal"/>
      <w:lvlText w:val="%1.%2.%3.%4.%5.%6.%7.%8.%9"/>
      <w:lvlJc w:val="left"/>
      <w:pPr>
        <w:tabs>
          <w:tab w:val="num" w:pos="-1037"/>
        </w:tabs>
        <w:ind w:left="-1037" w:firstLine="0"/>
      </w:pPr>
      <w:rPr>
        <w:rFonts w:hint="default"/>
      </w:rPr>
    </w:lvl>
  </w:abstractNum>
  <w:abstractNum w:abstractNumId="168" w15:restartNumberingAfterBreak="0">
    <w:nsid w:val="49A03D55"/>
    <w:multiLevelType w:val="multilevel"/>
    <w:tmpl w:val="0409001F"/>
    <w:styleLink w:val="11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69" w15:restartNumberingAfterBreak="0">
    <w:nsid w:val="49B27AAE"/>
    <w:multiLevelType w:val="multilevel"/>
    <w:tmpl w:val="05F4B87C"/>
    <w:lvl w:ilvl="0">
      <w:start w:val="1"/>
      <w:numFmt w:val="decimal"/>
      <w:pStyle w:val="StyleListSubContent"/>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ascii="Verdana" w:hAnsi="Verdana" w:cs="Verdana" w:hint="default"/>
        <w:b/>
        <w:bCs/>
        <w:i/>
        <w:iCs/>
        <w:color w:val="003300"/>
        <w:sz w:val="22"/>
        <w:szCs w:val="22"/>
      </w:rPr>
    </w:lvl>
    <w:lvl w:ilvl="2">
      <w:start w:val="1"/>
      <w:numFmt w:val="decimal"/>
      <w:lvlText w:val="%1.%2.%3"/>
      <w:lvlJc w:val="left"/>
      <w:pPr>
        <w:tabs>
          <w:tab w:val="num" w:pos="720"/>
        </w:tabs>
        <w:ind w:left="720" w:hanging="720"/>
      </w:pPr>
      <w:rPr>
        <w:rFonts w:hint="default"/>
      </w:rPr>
    </w:lvl>
    <w:lvl w:ilvl="3">
      <w:start w:val="1"/>
      <w:numFmt w:val="decimal"/>
      <w:pStyle w:val="NormalTableHeader"/>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0" w15:restartNumberingAfterBreak="0">
    <w:nsid w:val="4A4D2D90"/>
    <w:multiLevelType w:val="hybridMultilevel"/>
    <w:tmpl w:val="6D248D5C"/>
    <w:lvl w:ilvl="0" w:tplc="DC7C4060">
      <w:start w:val="1"/>
      <w:numFmt w:val="bullet"/>
      <w:pStyle w:val="StyleBl-1Bullet1Sylfaen12pt1"/>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1" w15:restartNumberingAfterBreak="0">
    <w:nsid w:val="4A696622"/>
    <w:multiLevelType w:val="hybridMultilevel"/>
    <w:tmpl w:val="9CA85964"/>
    <w:lvl w:ilvl="0" w:tplc="D57C6EE0">
      <w:start w:val="1"/>
      <w:numFmt w:val="upperLetter"/>
      <w:pStyle w:val="Heading8-CR"/>
      <w:lvlText w:val="%1."/>
      <w:lvlJc w:val="left"/>
      <w:pPr>
        <w:ind w:left="1620" w:hanging="360"/>
      </w:pPr>
      <w:rPr>
        <w:rFonts w:cs="Times New Roman" w:hint="default"/>
      </w:rPr>
    </w:lvl>
    <w:lvl w:ilvl="1" w:tplc="E1B0DED2">
      <w:start w:val="1"/>
      <w:numFmt w:val="lowerLetter"/>
      <w:lvlText w:val="%2."/>
      <w:lvlJc w:val="left"/>
      <w:pPr>
        <w:ind w:left="2340" w:hanging="360"/>
      </w:pPr>
      <w:rPr>
        <w:rFonts w:cs="Times New Roman"/>
      </w:rPr>
    </w:lvl>
    <w:lvl w:ilvl="2" w:tplc="E2B26872">
      <w:start w:val="1"/>
      <w:numFmt w:val="lowerRoman"/>
      <w:lvlText w:val="%3."/>
      <w:lvlJc w:val="right"/>
      <w:pPr>
        <w:ind w:left="3060" w:hanging="180"/>
      </w:pPr>
      <w:rPr>
        <w:rFonts w:cs="Times New Roman"/>
      </w:rPr>
    </w:lvl>
    <w:lvl w:ilvl="3" w:tplc="6E82DAEE">
      <w:start w:val="1"/>
      <w:numFmt w:val="decimal"/>
      <w:lvlText w:val="%4."/>
      <w:lvlJc w:val="left"/>
      <w:pPr>
        <w:ind w:left="3780" w:hanging="360"/>
      </w:pPr>
      <w:rPr>
        <w:rFonts w:cs="Times New Roman"/>
      </w:rPr>
    </w:lvl>
    <w:lvl w:ilvl="4" w:tplc="9B767D8C">
      <w:start w:val="1"/>
      <w:numFmt w:val="lowerLetter"/>
      <w:lvlText w:val="%5."/>
      <w:lvlJc w:val="left"/>
      <w:pPr>
        <w:ind w:left="4500" w:hanging="360"/>
      </w:pPr>
      <w:rPr>
        <w:rFonts w:cs="Times New Roman"/>
      </w:rPr>
    </w:lvl>
    <w:lvl w:ilvl="5" w:tplc="EDBAA5EE">
      <w:start w:val="1"/>
      <w:numFmt w:val="lowerRoman"/>
      <w:lvlText w:val="%6."/>
      <w:lvlJc w:val="right"/>
      <w:pPr>
        <w:ind w:left="5220" w:hanging="180"/>
      </w:pPr>
      <w:rPr>
        <w:rFonts w:cs="Times New Roman"/>
      </w:rPr>
    </w:lvl>
    <w:lvl w:ilvl="6" w:tplc="05FCD37E">
      <w:start w:val="1"/>
      <w:numFmt w:val="decimal"/>
      <w:lvlText w:val="%7."/>
      <w:lvlJc w:val="left"/>
      <w:pPr>
        <w:ind w:left="5940" w:hanging="360"/>
      </w:pPr>
      <w:rPr>
        <w:rFonts w:cs="Times New Roman"/>
      </w:rPr>
    </w:lvl>
    <w:lvl w:ilvl="7" w:tplc="30D23914">
      <w:start w:val="1"/>
      <w:numFmt w:val="lowerLetter"/>
      <w:lvlText w:val="%8."/>
      <w:lvlJc w:val="left"/>
      <w:pPr>
        <w:ind w:left="6660" w:hanging="360"/>
      </w:pPr>
      <w:rPr>
        <w:rFonts w:cs="Times New Roman"/>
      </w:rPr>
    </w:lvl>
    <w:lvl w:ilvl="8" w:tplc="20E2F834">
      <w:start w:val="1"/>
      <w:numFmt w:val="lowerRoman"/>
      <w:lvlText w:val="%9."/>
      <w:lvlJc w:val="right"/>
      <w:pPr>
        <w:ind w:left="7380" w:hanging="180"/>
      </w:pPr>
      <w:rPr>
        <w:rFonts w:cs="Times New Roman"/>
      </w:rPr>
    </w:lvl>
  </w:abstractNum>
  <w:abstractNum w:abstractNumId="172" w15:restartNumberingAfterBreak="0">
    <w:nsid w:val="4AB552EE"/>
    <w:multiLevelType w:val="hybridMultilevel"/>
    <w:tmpl w:val="F0E40ACE"/>
    <w:lvl w:ilvl="0" w:tplc="DC7C4060">
      <w:start w:val="1"/>
      <w:numFmt w:val="bullet"/>
      <w:pStyle w:val="Body01"/>
      <w:lvlText w:val="-"/>
      <w:lvlJc w:val="left"/>
      <w:pPr>
        <w:tabs>
          <w:tab w:val="num" w:pos="360"/>
        </w:tabs>
        <w:ind w:left="360" w:hanging="216"/>
      </w:pPr>
      <w:rPr>
        <w:rFonts w:ascii="Times New Roman" w:eastAsia="Times New Roman" w:hAnsi="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3" w15:restartNumberingAfterBreak="0">
    <w:nsid w:val="4B6775AB"/>
    <w:multiLevelType w:val="multilevel"/>
    <w:tmpl w:val="0C7C6CA6"/>
    <w:name w:val="List1177051681_48"/>
    <w:lvl w:ilvl="0">
      <w:start w:val="1"/>
      <w:numFmt w:val="upperRoman"/>
      <w:pStyle w:val="CP2"/>
      <w:suff w:val="space"/>
      <w:lvlText w:val="PHẦN %1 : "/>
      <w:lvlJc w:val="center"/>
      <w:pPr>
        <w:ind w:left="0" w:firstLine="288"/>
      </w:pPr>
      <w:rPr>
        <w:rFonts w:hint="default"/>
      </w:rPr>
    </w:lvl>
    <w:lvl w:ilvl="1">
      <w:start w:val="1"/>
      <w:numFmt w:val="upperRoman"/>
      <w:pStyle w:val="CP2"/>
      <w:suff w:val="space"/>
      <w:lvlText w:val="CHƯƠNG %2 :"/>
      <w:lvlJc w:val="center"/>
      <w:pPr>
        <w:ind w:left="36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4" w15:restartNumberingAfterBreak="0">
    <w:nsid w:val="4B74575A"/>
    <w:multiLevelType w:val="multilevel"/>
    <w:tmpl w:val="2878D6FC"/>
    <w:lvl w:ilvl="0">
      <w:start w:val="2"/>
      <w:numFmt w:val="decimal"/>
      <w:pStyle w:val="C1"/>
      <w:lvlText w:val="%1."/>
      <w:lvlJc w:val="left"/>
      <w:pPr>
        <w:ind w:left="360" w:hanging="360"/>
      </w:pPr>
    </w:lvl>
    <w:lvl w:ilvl="1">
      <w:numFmt w:val="decimal"/>
      <w:pStyle w:val="C11"/>
      <w:lvlText w:val="%1.%2."/>
      <w:lvlJc w:val="left"/>
      <w:pPr>
        <w:ind w:left="792" w:hanging="432"/>
      </w:pPr>
    </w:lvl>
    <w:lvl w:ilvl="2">
      <w:start w:val="1"/>
      <w:numFmt w:val="decimal"/>
      <w:pStyle w:val="C11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5" w15:restartNumberingAfterBreak="0">
    <w:nsid w:val="4CD54EC5"/>
    <w:multiLevelType w:val="hybridMultilevel"/>
    <w:tmpl w:val="3B06B88C"/>
    <w:lvl w:ilvl="0" w:tplc="FFFFFFFF">
      <w:start w:val="1"/>
      <w:numFmt w:val="decimal"/>
      <w:pStyle w:val="Numbering"/>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6" w15:restartNumberingAfterBreak="0">
    <w:nsid w:val="4CF17F79"/>
    <w:multiLevelType w:val="multilevel"/>
    <w:tmpl w:val="FF1A5218"/>
    <w:styleLink w:val="StyleNumbered"/>
    <w:lvl w:ilvl="0">
      <w:start w:val="1"/>
      <w:numFmt w:val="decimal"/>
      <w:pStyle w:val="TBl1-i1indent1"/>
      <w:lvlText w:val="%1."/>
      <w:lvlJc w:val="left"/>
      <w:pPr>
        <w:tabs>
          <w:tab w:val="num" w:pos="720"/>
        </w:tabs>
        <w:ind w:left="720" w:hanging="360"/>
      </w:pPr>
      <w:rPr>
        <w:rFonts w:ascii="Arial" w:hAnsi="Arial" w:cs="Arial" w:hint="default"/>
        <w:sz w:val="20"/>
        <w:szCs w:val="20"/>
      </w:rPr>
    </w:lvl>
    <w:lvl w:ilvl="1">
      <w:start w:val="1"/>
      <w:numFmt w:val="bullet"/>
      <w:lvlText w:val=""/>
      <w:lvlJc w:val="left"/>
      <w:pPr>
        <w:tabs>
          <w:tab w:val="num" w:pos="1440"/>
        </w:tabs>
        <w:ind w:left="1440" w:hanging="360"/>
      </w:pPr>
      <w:rPr>
        <w:rFonts w:ascii="Symbol" w:hAnsi="Symbol" w:cs="Symbol" w:hint="default"/>
      </w:rPr>
    </w:lvl>
    <w:lvl w:ilvl="2">
      <w:start w:val="1"/>
      <w:numFmt w:val="decimal"/>
      <w:lvlText w:val="%3."/>
      <w:lvlJc w:val="left"/>
      <w:pPr>
        <w:tabs>
          <w:tab w:val="num" w:pos="2340"/>
        </w:tabs>
        <w:ind w:left="2340" w:hanging="360"/>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7" w15:restartNumberingAfterBreak="0">
    <w:nsid w:val="4D0341C7"/>
    <w:multiLevelType w:val="hybridMultilevel"/>
    <w:tmpl w:val="F1C24A02"/>
    <w:lvl w:ilvl="0" w:tplc="0409000B">
      <w:start w:val="1"/>
      <w:numFmt w:val="bullet"/>
      <w:pStyle w:val="Tablespacing"/>
      <w:lvlText w:val=""/>
      <w:lvlJc w:val="left"/>
      <w:pPr>
        <w:tabs>
          <w:tab w:val="num" w:pos="360"/>
        </w:tabs>
        <w:ind w:left="36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78" w15:restartNumberingAfterBreak="0">
    <w:nsid w:val="4D061E87"/>
    <w:multiLevelType w:val="multilevel"/>
    <w:tmpl w:val="3888356C"/>
    <w:lvl w:ilvl="0">
      <w:start w:val="1"/>
      <w:numFmt w:val="upperRoman"/>
      <w:pStyle w:val="Heading1Numbered"/>
      <w:lvlText w:val="%1."/>
      <w:lvlJc w:val="left"/>
      <w:pPr>
        <w:ind w:left="360" w:hanging="360"/>
      </w:pPr>
      <w:rPr>
        <w:rFonts w:hint="default"/>
      </w:rPr>
    </w:lvl>
    <w:lvl w:ilvl="1">
      <w:start w:val="1"/>
      <w:numFmt w:val="decimal"/>
      <w:pStyle w:val="Heading2Numbered"/>
      <w:lvlText w:val="%1.%2."/>
      <w:lvlJc w:val="left"/>
      <w:pPr>
        <w:ind w:left="792" w:hanging="432"/>
      </w:pPr>
      <w:rPr>
        <w:rFonts w:hint="default"/>
      </w:rPr>
    </w:lvl>
    <w:lvl w:ilvl="2">
      <w:start w:val="1"/>
      <w:numFmt w:val="decimal"/>
      <w:pStyle w:val="Heading3Numbered"/>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9" w15:restartNumberingAfterBreak="0">
    <w:nsid w:val="4D0B69E0"/>
    <w:multiLevelType w:val="singleLevel"/>
    <w:tmpl w:val="AF5CFDFA"/>
    <w:styleLink w:val="Heding51"/>
    <w:lvl w:ilvl="0">
      <w:numFmt w:val="bullet"/>
      <w:pStyle w:val="List2"/>
      <w:lvlText w:val=""/>
      <w:lvlJc w:val="left"/>
      <w:pPr>
        <w:tabs>
          <w:tab w:val="num" w:pos="360"/>
        </w:tabs>
        <w:ind w:left="360" w:hanging="360"/>
      </w:pPr>
      <w:rPr>
        <w:rFonts w:ascii="Symbol" w:hAnsi="Symbol" w:hint="default"/>
        <w:sz w:val="20"/>
      </w:rPr>
    </w:lvl>
  </w:abstractNum>
  <w:abstractNum w:abstractNumId="180" w15:restartNumberingAfterBreak="0">
    <w:nsid w:val="4D184F55"/>
    <w:multiLevelType w:val="multilevel"/>
    <w:tmpl w:val="5DEA6DEC"/>
    <w:lvl w:ilvl="0">
      <w:start w:val="1"/>
      <w:numFmt w:val="upperRoman"/>
      <w:pStyle w:val="StyleHeading4Linespacingsingle1"/>
      <w:lvlText w:val="PHẦN %1."/>
      <w:lvlJc w:val="left"/>
      <w:pPr>
        <w:tabs>
          <w:tab w:val="num" w:pos="360"/>
        </w:tabs>
      </w:pPr>
      <w:rPr>
        <w:rFonts w:cs="Times New Roman" w:hint="default"/>
      </w:rPr>
    </w:lvl>
    <w:lvl w:ilvl="1">
      <w:start w:val="1"/>
      <w:numFmt w:val="decimal"/>
      <w:lvlText w:val="%2."/>
      <w:lvlJc w:val="left"/>
      <w:pPr>
        <w:tabs>
          <w:tab w:val="num" w:pos="1080"/>
        </w:tabs>
        <w:ind w:left="720"/>
      </w:pPr>
      <w:rPr>
        <w:rFonts w:cs="Times New Roman" w:hint="default"/>
      </w:rPr>
    </w:lvl>
    <w:lvl w:ilvl="2">
      <w:start w:val="1"/>
      <w:numFmt w:val="decimal"/>
      <w:lvlText w:val="%3."/>
      <w:lvlJc w:val="left"/>
      <w:pPr>
        <w:tabs>
          <w:tab w:val="num" w:pos="1800"/>
        </w:tabs>
        <w:ind w:left="1440"/>
      </w:pPr>
      <w:rPr>
        <w:rFonts w:cs="Times New Roman" w:hint="default"/>
      </w:rPr>
    </w:lvl>
    <w:lvl w:ilvl="3">
      <w:start w:val="1"/>
      <w:numFmt w:val="lowerLetter"/>
      <w:pStyle w:val="StyleHeading4Linespacingsingle1"/>
      <w:lvlText w:val="%4)"/>
      <w:lvlJc w:val="left"/>
      <w:pPr>
        <w:tabs>
          <w:tab w:val="num" w:pos="2520"/>
        </w:tabs>
        <w:ind w:left="2160"/>
      </w:pPr>
      <w:rPr>
        <w:rFonts w:cs="Times New Roman" w:hint="default"/>
      </w:rPr>
    </w:lvl>
    <w:lvl w:ilvl="4">
      <w:start w:val="1"/>
      <w:numFmt w:val="decimal"/>
      <w:lvlText w:val="(%5)"/>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1" w15:restartNumberingAfterBreak="0">
    <w:nsid w:val="4D6F60E6"/>
    <w:multiLevelType w:val="hybridMultilevel"/>
    <w:tmpl w:val="0EC60DCA"/>
    <w:lvl w:ilvl="0" w:tplc="6706F1D4">
      <w:start w:val="1"/>
      <w:numFmt w:val="decimal"/>
      <w:lvlText w:val="%1"/>
      <w:lvlJc w:val="left"/>
      <w:pPr>
        <w:ind w:left="540" w:hanging="360"/>
      </w:pPr>
      <w:rPr>
        <w:rFonts w:hint="default"/>
      </w:rPr>
    </w:lvl>
    <w:lvl w:ilvl="1" w:tplc="04090019" w:tentative="1">
      <w:start w:val="1"/>
      <w:numFmt w:val="lowerLetter"/>
      <w:pStyle w:val="StyleBullet1-CRRed"/>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2" w15:restartNumberingAfterBreak="0">
    <w:nsid w:val="4DAA3AD5"/>
    <w:multiLevelType w:val="hybridMultilevel"/>
    <w:tmpl w:val="0C707D72"/>
    <w:lvl w:ilvl="0" w:tplc="A150FFCE">
      <w:start w:val="1"/>
      <w:numFmt w:val="bullet"/>
      <w:pStyle w:val="Text2"/>
      <w:lvlText w:val=""/>
      <w:lvlJc w:val="left"/>
      <w:pPr>
        <w:ind w:left="720" w:hanging="360"/>
      </w:pPr>
      <w:rPr>
        <w:rFonts w:ascii="Symbol" w:hAnsi="Symbol" w:cs="Symbol" w:hint="default"/>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cs="Wingdings" w:hint="default"/>
      </w:rPr>
    </w:lvl>
    <w:lvl w:ilvl="3" w:tplc="0409000F">
      <w:start w:val="1"/>
      <w:numFmt w:val="bullet"/>
      <w:lvlText w:val=""/>
      <w:lvlJc w:val="left"/>
      <w:pPr>
        <w:ind w:left="2880" w:hanging="360"/>
      </w:pPr>
      <w:rPr>
        <w:rFonts w:ascii="Symbol" w:hAnsi="Symbol" w:cs="Symbol" w:hint="default"/>
      </w:rPr>
    </w:lvl>
    <w:lvl w:ilvl="4" w:tplc="04090019">
      <w:start w:val="1"/>
      <w:numFmt w:val="bullet"/>
      <w:lvlText w:val="o"/>
      <w:lvlJc w:val="left"/>
      <w:pPr>
        <w:ind w:left="3600" w:hanging="360"/>
      </w:pPr>
      <w:rPr>
        <w:rFonts w:ascii="Courier New" w:hAnsi="Courier New" w:cs="Courier New" w:hint="default"/>
      </w:rPr>
    </w:lvl>
    <w:lvl w:ilvl="5" w:tplc="0409001B">
      <w:start w:val="1"/>
      <w:numFmt w:val="bullet"/>
      <w:lvlText w:val=""/>
      <w:lvlJc w:val="left"/>
      <w:pPr>
        <w:ind w:left="4320" w:hanging="360"/>
      </w:pPr>
      <w:rPr>
        <w:rFonts w:ascii="Wingdings" w:hAnsi="Wingdings" w:cs="Wingdings" w:hint="default"/>
      </w:rPr>
    </w:lvl>
    <w:lvl w:ilvl="6" w:tplc="0409000F">
      <w:start w:val="1"/>
      <w:numFmt w:val="bullet"/>
      <w:lvlText w:val=""/>
      <w:lvlJc w:val="left"/>
      <w:pPr>
        <w:ind w:left="5040" w:hanging="360"/>
      </w:pPr>
      <w:rPr>
        <w:rFonts w:ascii="Symbol" w:hAnsi="Symbol" w:cs="Symbol" w:hint="default"/>
      </w:rPr>
    </w:lvl>
    <w:lvl w:ilvl="7" w:tplc="04090019">
      <w:start w:val="1"/>
      <w:numFmt w:val="bullet"/>
      <w:lvlText w:val="o"/>
      <w:lvlJc w:val="left"/>
      <w:pPr>
        <w:ind w:left="5760" w:hanging="360"/>
      </w:pPr>
      <w:rPr>
        <w:rFonts w:ascii="Courier New" w:hAnsi="Courier New" w:cs="Courier New" w:hint="default"/>
      </w:rPr>
    </w:lvl>
    <w:lvl w:ilvl="8" w:tplc="0409001B">
      <w:start w:val="1"/>
      <w:numFmt w:val="bullet"/>
      <w:lvlText w:val=""/>
      <w:lvlJc w:val="left"/>
      <w:pPr>
        <w:ind w:left="6480" w:hanging="360"/>
      </w:pPr>
      <w:rPr>
        <w:rFonts w:ascii="Wingdings" w:hAnsi="Wingdings" w:cs="Wingdings" w:hint="default"/>
      </w:rPr>
    </w:lvl>
  </w:abstractNum>
  <w:abstractNum w:abstractNumId="183" w15:restartNumberingAfterBreak="0">
    <w:nsid w:val="4E4032B5"/>
    <w:multiLevelType w:val="hybridMultilevel"/>
    <w:tmpl w:val="32C62D82"/>
    <w:lvl w:ilvl="0" w:tplc="FF4E10B8">
      <w:start w:val="1"/>
      <w:numFmt w:val="bullet"/>
      <w:lvlText w:val=""/>
      <w:lvlJc w:val="left"/>
      <w:pPr>
        <w:ind w:left="1287" w:hanging="360"/>
      </w:pPr>
      <w:rPr>
        <w:rFonts w:ascii="Symbol" w:hAnsi="Symbol" w:hint="default"/>
      </w:rPr>
    </w:lvl>
    <w:lvl w:ilvl="1" w:tplc="FFFFFFFF">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84" w15:restartNumberingAfterBreak="0">
    <w:nsid w:val="4E501113"/>
    <w:multiLevelType w:val="multilevel"/>
    <w:tmpl w:val="2082614C"/>
    <w:lvl w:ilvl="0">
      <w:start w:val="1"/>
      <w:numFmt w:val="bullet"/>
      <w:pStyle w:val="tvs-Bullet31"/>
      <w:lvlText w:val="+"/>
      <w:lvlJc w:val="left"/>
      <w:pPr>
        <w:ind w:left="928"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5" w15:restartNumberingAfterBreak="0">
    <w:nsid w:val="51822BB8"/>
    <w:multiLevelType w:val="hybridMultilevel"/>
    <w:tmpl w:val="3F169D48"/>
    <w:lvl w:ilvl="0" w:tplc="7D1AEFD4">
      <w:start w:val="1"/>
      <w:numFmt w:val="decimal"/>
      <w:pStyle w:val="TableNumber0"/>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51A56818"/>
    <w:multiLevelType w:val="hybridMultilevel"/>
    <w:tmpl w:val="405C6ECE"/>
    <w:lvl w:ilvl="0" w:tplc="17B2710C">
      <w:start w:val="11"/>
      <w:numFmt w:val="bullet"/>
      <w:pStyle w:val="listStyle1"/>
      <w:lvlText w:val="-"/>
      <w:lvlJc w:val="left"/>
      <w:pPr>
        <w:tabs>
          <w:tab w:val="num" w:pos="342"/>
        </w:tabs>
        <w:ind w:left="342" w:hanging="360"/>
      </w:pPr>
      <w:rPr>
        <w:rFonts w:ascii="Verdana" w:eastAsia="Times New Roman" w:hAnsi="Verdana" w:hint="default"/>
      </w:rPr>
    </w:lvl>
    <w:lvl w:ilvl="1" w:tplc="6F14B0EA">
      <w:start w:val="1"/>
      <w:numFmt w:val="bullet"/>
      <w:lvlText w:val="o"/>
      <w:lvlJc w:val="left"/>
      <w:pPr>
        <w:tabs>
          <w:tab w:val="num" w:pos="1440"/>
        </w:tabs>
        <w:ind w:left="1440" w:hanging="360"/>
      </w:pPr>
      <w:rPr>
        <w:rFonts w:ascii="Courier New" w:hAnsi="Courier New" w:hint="default"/>
      </w:rPr>
    </w:lvl>
    <w:lvl w:ilvl="2" w:tplc="A0209B4C">
      <w:start w:val="1"/>
      <w:numFmt w:val="bullet"/>
      <w:lvlText w:val=""/>
      <w:lvlJc w:val="left"/>
      <w:pPr>
        <w:tabs>
          <w:tab w:val="num" w:pos="2160"/>
        </w:tabs>
        <w:ind w:left="2160" w:hanging="360"/>
      </w:pPr>
      <w:rPr>
        <w:rFonts w:ascii="Wingdings" w:hAnsi="Wingdings" w:hint="default"/>
      </w:rPr>
    </w:lvl>
    <w:lvl w:ilvl="3" w:tplc="2F984E16">
      <w:start w:val="1"/>
      <w:numFmt w:val="bullet"/>
      <w:lvlText w:val=""/>
      <w:lvlJc w:val="left"/>
      <w:pPr>
        <w:tabs>
          <w:tab w:val="num" w:pos="2880"/>
        </w:tabs>
        <w:ind w:left="2880" w:hanging="360"/>
      </w:pPr>
      <w:rPr>
        <w:rFonts w:ascii="Symbol" w:hAnsi="Symbol" w:hint="default"/>
      </w:rPr>
    </w:lvl>
    <w:lvl w:ilvl="4" w:tplc="1C963138">
      <w:start w:val="1"/>
      <w:numFmt w:val="bullet"/>
      <w:lvlText w:val="o"/>
      <w:lvlJc w:val="left"/>
      <w:pPr>
        <w:tabs>
          <w:tab w:val="num" w:pos="3600"/>
        </w:tabs>
        <w:ind w:left="3600" w:hanging="360"/>
      </w:pPr>
      <w:rPr>
        <w:rFonts w:ascii="Courier New" w:hAnsi="Courier New" w:hint="default"/>
      </w:rPr>
    </w:lvl>
    <w:lvl w:ilvl="5" w:tplc="7D2C6866">
      <w:start w:val="1"/>
      <w:numFmt w:val="bullet"/>
      <w:lvlText w:val=""/>
      <w:lvlJc w:val="left"/>
      <w:pPr>
        <w:tabs>
          <w:tab w:val="num" w:pos="4320"/>
        </w:tabs>
        <w:ind w:left="4320" w:hanging="360"/>
      </w:pPr>
      <w:rPr>
        <w:rFonts w:ascii="Wingdings" w:hAnsi="Wingdings" w:hint="default"/>
      </w:rPr>
    </w:lvl>
    <w:lvl w:ilvl="6" w:tplc="77E897DC">
      <w:start w:val="1"/>
      <w:numFmt w:val="bullet"/>
      <w:lvlText w:val=""/>
      <w:lvlJc w:val="left"/>
      <w:pPr>
        <w:tabs>
          <w:tab w:val="num" w:pos="5040"/>
        </w:tabs>
        <w:ind w:left="5040" w:hanging="360"/>
      </w:pPr>
      <w:rPr>
        <w:rFonts w:ascii="Symbol" w:hAnsi="Symbol" w:hint="default"/>
      </w:rPr>
    </w:lvl>
    <w:lvl w:ilvl="7" w:tplc="5A7A5F2E">
      <w:start w:val="1"/>
      <w:numFmt w:val="bullet"/>
      <w:lvlText w:val="o"/>
      <w:lvlJc w:val="left"/>
      <w:pPr>
        <w:tabs>
          <w:tab w:val="num" w:pos="5760"/>
        </w:tabs>
        <w:ind w:left="5760" w:hanging="360"/>
      </w:pPr>
      <w:rPr>
        <w:rFonts w:ascii="Courier New" w:hAnsi="Courier New" w:hint="default"/>
      </w:rPr>
    </w:lvl>
    <w:lvl w:ilvl="8" w:tplc="E75C674A">
      <w:start w:val="1"/>
      <w:numFmt w:val="bullet"/>
      <w:lvlText w:val=""/>
      <w:lvlJc w:val="left"/>
      <w:pPr>
        <w:tabs>
          <w:tab w:val="num" w:pos="6480"/>
        </w:tabs>
        <w:ind w:left="6480" w:hanging="360"/>
      </w:pPr>
      <w:rPr>
        <w:rFonts w:ascii="Wingdings" w:hAnsi="Wingdings" w:hint="default"/>
      </w:rPr>
    </w:lvl>
  </w:abstractNum>
  <w:abstractNum w:abstractNumId="187" w15:restartNumberingAfterBreak="0">
    <w:nsid w:val="51BA0EE7"/>
    <w:multiLevelType w:val="hybridMultilevel"/>
    <w:tmpl w:val="9DD2F0FE"/>
    <w:lvl w:ilvl="0" w:tplc="FFFFFFFF">
      <w:start w:val="1"/>
      <w:numFmt w:val="bullet"/>
      <w:pStyle w:val="Normal6"/>
      <w:lvlText w:val="+"/>
      <w:lvlJc w:val="left"/>
      <w:pPr>
        <w:tabs>
          <w:tab w:val="num" w:pos="3969"/>
        </w:tabs>
        <w:ind w:left="3969" w:hanging="567"/>
      </w:pPr>
      <w:rPr>
        <w:rFonts w:ascii="Segoe UI" w:hAnsi="Segoe UI" w:hint="default"/>
      </w:rPr>
    </w:lvl>
    <w:lvl w:ilvl="1" w:tplc="C2D0504E">
      <w:start w:val="1"/>
      <w:numFmt w:val="decimal"/>
      <w:lvlText w:val="%2."/>
      <w:lvlJc w:val="left"/>
      <w:pPr>
        <w:tabs>
          <w:tab w:val="num" w:pos="1440"/>
        </w:tabs>
        <w:ind w:left="1440" w:hanging="360"/>
      </w:pPr>
      <w:rPr>
        <w:rFonts w:hint="default"/>
      </w:rPr>
    </w:lvl>
    <w:lvl w:ilvl="2" w:tplc="D2C0A40E">
      <w:start w:val="1"/>
      <w:numFmt w:val="decimal"/>
      <w:lvlText w:val="%3."/>
      <w:lvlJc w:val="left"/>
      <w:pPr>
        <w:tabs>
          <w:tab w:val="num" w:pos="2160"/>
        </w:tabs>
        <w:ind w:left="2160" w:hanging="360"/>
      </w:pPr>
      <w:rPr>
        <w:rFont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8" w15:restartNumberingAfterBreak="0">
    <w:nsid w:val="51F86A63"/>
    <w:multiLevelType w:val="hybridMultilevel"/>
    <w:tmpl w:val="D6E0D310"/>
    <w:lvl w:ilvl="0" w:tplc="04090019">
      <w:start w:val="1"/>
      <w:numFmt w:val="decimal"/>
      <w:pStyle w:val="Hinhve"/>
      <w:lvlText w:val="Hình  %1."/>
      <w:lvlJc w:val="left"/>
      <w:pPr>
        <w:tabs>
          <w:tab w:val="num" w:pos="567"/>
        </w:tabs>
        <w:ind w:left="0" w:firstLine="0"/>
      </w:pPr>
      <w:rPr>
        <w:rFonts w:ascii="Times New Roman" w:hAnsi="Times New Roman" w:hint="default"/>
        <w:b w:val="0"/>
        <w:i/>
        <w:sz w:val="20"/>
        <w:szCs w:val="20"/>
      </w:rPr>
    </w:lvl>
    <w:lvl w:ilvl="1" w:tplc="04090019">
      <w:start w:val="1"/>
      <w:numFmt w:val="bullet"/>
      <w:lvlText w:val=""/>
      <w:lvlJc w:val="left"/>
      <w:pPr>
        <w:tabs>
          <w:tab w:val="num" w:pos="1440"/>
        </w:tabs>
        <w:ind w:left="1440" w:hanging="360"/>
      </w:pPr>
      <w:rPr>
        <w:rFonts w:ascii="Wingdings" w:hAnsi="Wingdings" w:hint="default"/>
        <w:b w:val="0"/>
        <w:i/>
        <w:sz w:val="20"/>
        <w:szCs w:val="2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9" w15:restartNumberingAfterBreak="0">
    <w:nsid w:val="52F7223B"/>
    <w:multiLevelType w:val="hybridMultilevel"/>
    <w:tmpl w:val="27508EFE"/>
    <w:lvl w:ilvl="0" w:tplc="C5BAF8CE">
      <w:start w:val="1"/>
      <w:numFmt w:val="bullet"/>
      <w:pStyle w:val="Checklist"/>
      <w:lvlText w:val=""/>
      <w:lvlJc w:val="left"/>
      <w:pPr>
        <w:tabs>
          <w:tab w:val="num" w:pos="720"/>
        </w:tabs>
        <w:ind w:left="720" w:hanging="360"/>
      </w:pPr>
      <w:rPr>
        <w:rFonts w:ascii="Wingdings" w:hAnsi="Wingdings" w:hint="default"/>
      </w:rPr>
    </w:lvl>
    <w:lvl w:ilvl="1" w:tplc="9BDE44C6">
      <w:start w:val="1"/>
      <w:numFmt w:val="bullet"/>
      <w:lvlText w:val="o"/>
      <w:lvlJc w:val="left"/>
      <w:pPr>
        <w:tabs>
          <w:tab w:val="num" w:pos="1440"/>
        </w:tabs>
        <w:ind w:left="1440" w:hanging="360"/>
      </w:pPr>
      <w:rPr>
        <w:rFonts w:ascii="Courier New" w:hAnsi="Courier New" w:hint="default"/>
      </w:rPr>
    </w:lvl>
    <w:lvl w:ilvl="2" w:tplc="B7A499B6">
      <w:start w:val="1"/>
      <w:numFmt w:val="bullet"/>
      <w:lvlText w:val=""/>
      <w:lvlJc w:val="left"/>
      <w:pPr>
        <w:tabs>
          <w:tab w:val="num" w:pos="2160"/>
        </w:tabs>
        <w:ind w:left="2160" w:hanging="360"/>
      </w:pPr>
      <w:rPr>
        <w:rFonts w:ascii="Wingdings" w:hAnsi="Wingdings" w:hint="default"/>
      </w:rPr>
    </w:lvl>
    <w:lvl w:ilvl="3" w:tplc="8B6E9AF8">
      <w:start w:val="1"/>
      <w:numFmt w:val="bullet"/>
      <w:lvlText w:val=""/>
      <w:lvlJc w:val="left"/>
      <w:pPr>
        <w:tabs>
          <w:tab w:val="num" w:pos="2880"/>
        </w:tabs>
        <w:ind w:left="2880" w:hanging="360"/>
      </w:pPr>
      <w:rPr>
        <w:rFonts w:ascii="Symbol" w:hAnsi="Symbol" w:hint="default"/>
      </w:rPr>
    </w:lvl>
    <w:lvl w:ilvl="4" w:tplc="BA92296E">
      <w:start w:val="1"/>
      <w:numFmt w:val="bullet"/>
      <w:lvlText w:val="o"/>
      <w:lvlJc w:val="left"/>
      <w:pPr>
        <w:tabs>
          <w:tab w:val="num" w:pos="3600"/>
        </w:tabs>
        <w:ind w:left="3600" w:hanging="360"/>
      </w:pPr>
      <w:rPr>
        <w:rFonts w:ascii="Courier New" w:hAnsi="Courier New" w:hint="default"/>
      </w:rPr>
    </w:lvl>
    <w:lvl w:ilvl="5" w:tplc="E7F4FC76">
      <w:start w:val="1"/>
      <w:numFmt w:val="bullet"/>
      <w:lvlText w:val=""/>
      <w:lvlJc w:val="left"/>
      <w:pPr>
        <w:tabs>
          <w:tab w:val="num" w:pos="4320"/>
        </w:tabs>
        <w:ind w:left="4320" w:hanging="360"/>
      </w:pPr>
      <w:rPr>
        <w:rFonts w:ascii="Wingdings" w:hAnsi="Wingdings" w:hint="default"/>
      </w:rPr>
    </w:lvl>
    <w:lvl w:ilvl="6" w:tplc="D8A4AA24">
      <w:start w:val="1"/>
      <w:numFmt w:val="bullet"/>
      <w:lvlText w:val=""/>
      <w:lvlJc w:val="left"/>
      <w:pPr>
        <w:tabs>
          <w:tab w:val="num" w:pos="5040"/>
        </w:tabs>
        <w:ind w:left="5040" w:hanging="360"/>
      </w:pPr>
      <w:rPr>
        <w:rFonts w:ascii="Symbol" w:hAnsi="Symbol" w:hint="default"/>
      </w:rPr>
    </w:lvl>
    <w:lvl w:ilvl="7" w:tplc="C150C928">
      <w:start w:val="1"/>
      <w:numFmt w:val="bullet"/>
      <w:lvlText w:val="o"/>
      <w:lvlJc w:val="left"/>
      <w:pPr>
        <w:tabs>
          <w:tab w:val="num" w:pos="5760"/>
        </w:tabs>
        <w:ind w:left="5760" w:hanging="360"/>
      </w:pPr>
      <w:rPr>
        <w:rFonts w:ascii="Courier New" w:hAnsi="Courier New" w:hint="default"/>
      </w:rPr>
    </w:lvl>
    <w:lvl w:ilvl="8" w:tplc="77B28580">
      <w:start w:val="1"/>
      <w:numFmt w:val="bullet"/>
      <w:lvlText w:val=""/>
      <w:lvlJc w:val="left"/>
      <w:pPr>
        <w:tabs>
          <w:tab w:val="num" w:pos="6480"/>
        </w:tabs>
        <w:ind w:left="6480" w:hanging="360"/>
      </w:pPr>
      <w:rPr>
        <w:rFonts w:ascii="Wingdings" w:hAnsi="Wingdings" w:hint="default"/>
      </w:rPr>
    </w:lvl>
  </w:abstractNum>
  <w:abstractNum w:abstractNumId="190" w15:restartNumberingAfterBreak="0">
    <w:nsid w:val="532567D2"/>
    <w:multiLevelType w:val="multilevel"/>
    <w:tmpl w:val="17D817E4"/>
    <w:name w:val="5222222322222222222222222222222222222222222222222222"/>
    <w:lvl w:ilvl="0">
      <w:start w:val="1"/>
      <w:numFmt w:val="decimal"/>
      <w:pStyle w:val="TD"/>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pStyle w:val="M3"/>
      <w:lvlText w:val="%1.%2.%3."/>
      <w:lvlJc w:val="left"/>
      <w:pPr>
        <w:tabs>
          <w:tab w:val="num" w:pos="720"/>
        </w:tabs>
        <w:ind w:left="720" w:hanging="720"/>
      </w:pPr>
      <w:rPr>
        <w:rFonts w:cs="Times New Roman" w:hint="default"/>
      </w:rPr>
    </w:lvl>
    <w:lvl w:ilvl="3">
      <w:start w:val="1"/>
      <w:numFmt w:val="decimal"/>
      <w:lvlText w:val="%1.%2.%3.%4."/>
      <w:lvlJc w:val="left"/>
      <w:pPr>
        <w:tabs>
          <w:tab w:val="num" w:pos="1008"/>
        </w:tabs>
        <w:ind w:left="1008" w:hanging="1008"/>
      </w:pPr>
      <w:rPr>
        <w:rFonts w:cs="Times New Roman" w:hint="default"/>
      </w:rPr>
    </w:lvl>
    <w:lvl w:ilvl="4">
      <w:start w:val="1"/>
      <w:numFmt w:val="decimal"/>
      <w:lvlText w:val="%1.%2.%3.%4.%5."/>
      <w:lvlJc w:val="left"/>
      <w:pPr>
        <w:tabs>
          <w:tab w:val="num" w:pos="1152"/>
        </w:tabs>
        <w:ind w:left="1152" w:hanging="1152"/>
      </w:pPr>
      <w:rPr>
        <w:rFonts w:cs="Times New Roman" w:hint="default"/>
      </w:rPr>
    </w:lvl>
    <w:lvl w:ilvl="5">
      <w:start w:val="1"/>
      <w:numFmt w:val="decimal"/>
      <w:lvlText w:val="%1.%2.%3.%4.%5.%6"/>
      <w:lvlJc w:val="left"/>
      <w:pPr>
        <w:tabs>
          <w:tab w:val="num" w:pos="0"/>
        </w:tabs>
      </w:pPr>
      <w:rPr>
        <w:rFonts w:cs="Times New Roman" w:hint="default"/>
      </w:rPr>
    </w:lvl>
    <w:lvl w:ilvl="6">
      <w:start w:val="1"/>
      <w:numFmt w:val="decimal"/>
      <w:lvlText w:val="%1.%2.%3.%4.%5.%6.%7"/>
      <w:lvlJc w:val="left"/>
      <w:pPr>
        <w:tabs>
          <w:tab w:val="num" w:pos="0"/>
        </w:tabs>
      </w:pPr>
      <w:rPr>
        <w:rFonts w:cs="Times New Roman" w:hint="default"/>
      </w:rPr>
    </w:lvl>
    <w:lvl w:ilvl="7">
      <w:start w:val="1"/>
      <w:numFmt w:val="decimal"/>
      <w:lvlText w:val="%1.%2.%3.%4.%5.%6.%7.%8"/>
      <w:lvlJc w:val="left"/>
      <w:pPr>
        <w:tabs>
          <w:tab w:val="num" w:pos="0"/>
        </w:tabs>
      </w:pPr>
      <w:rPr>
        <w:rFonts w:cs="Times New Roman" w:hint="default"/>
      </w:rPr>
    </w:lvl>
    <w:lvl w:ilvl="8">
      <w:start w:val="1"/>
      <w:numFmt w:val="decimal"/>
      <w:lvlText w:val="%1.%2.%3.%4.%5.%6.%7.%8.%9"/>
      <w:lvlJc w:val="left"/>
      <w:pPr>
        <w:tabs>
          <w:tab w:val="num" w:pos="0"/>
        </w:tabs>
      </w:pPr>
      <w:rPr>
        <w:rFonts w:cs="Times New Roman" w:hint="default"/>
      </w:rPr>
    </w:lvl>
  </w:abstractNum>
  <w:abstractNum w:abstractNumId="191" w15:restartNumberingAfterBreak="0">
    <w:nsid w:val="533737A9"/>
    <w:multiLevelType w:val="hybridMultilevel"/>
    <w:tmpl w:val="17F8D106"/>
    <w:lvl w:ilvl="0" w:tplc="04090001">
      <w:start w:val="1"/>
      <w:numFmt w:val="bullet"/>
      <w:pStyle w:val="Bullet2"/>
      <w:lvlText w:val="o"/>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92" w15:restartNumberingAfterBreak="0">
    <w:nsid w:val="541B4C30"/>
    <w:multiLevelType w:val="multilevel"/>
    <w:tmpl w:val="E196DA52"/>
    <w:lvl w:ilvl="0">
      <w:start w:val="1"/>
      <w:numFmt w:val="upperRoman"/>
      <w:pStyle w:val="FISHeading1"/>
      <w:lvlText w:val="%1."/>
      <w:lvlJc w:val="left"/>
      <w:pPr>
        <w:tabs>
          <w:tab w:val="num" w:pos="360"/>
        </w:tabs>
        <w:ind w:left="360" w:hanging="360"/>
      </w:pPr>
      <w:rPr>
        <w:rFonts w:hint="default"/>
      </w:rPr>
    </w:lvl>
    <w:lvl w:ilvl="1">
      <w:start w:val="1"/>
      <w:numFmt w:val="decimal"/>
      <w:pStyle w:val="FISHeading2"/>
      <w:lvlText w:val="%1.%2."/>
      <w:lvlJc w:val="left"/>
      <w:pPr>
        <w:tabs>
          <w:tab w:val="num" w:pos="1080"/>
        </w:tabs>
        <w:ind w:left="792" w:hanging="432"/>
      </w:pPr>
      <w:rPr>
        <w:rFonts w:hint="default"/>
      </w:rPr>
    </w:lvl>
    <w:lvl w:ilvl="2">
      <w:start w:val="1"/>
      <w:numFmt w:val="decimal"/>
      <w:lvlText w:val="%1.2.%3."/>
      <w:lvlJc w:val="left"/>
      <w:pPr>
        <w:tabs>
          <w:tab w:val="num" w:pos="1080"/>
        </w:tabs>
        <w:ind w:left="504" w:hanging="504"/>
      </w:pPr>
      <w:rPr>
        <w:rFonts w:ascii="Times New Roman" w:hAnsi="Times New Roman" w:cs="Times New Roman" w:hint="default"/>
        <w:b/>
        <w:bCs/>
        <w:i w:val="0"/>
        <w:iCs/>
        <w:caps w:val="0"/>
        <w:smallCaps w:val="0"/>
        <w:strike w:val="0"/>
        <w:dstrike w:val="0"/>
        <w:color w:val="000000"/>
        <w:spacing w:val="0"/>
        <w:w w:val="100"/>
        <w:kern w:val="0"/>
        <w:position w:val="0"/>
        <w:sz w:val="24"/>
        <w:u w:val="none"/>
        <w:effect w:val="none"/>
        <w:bdr w:val="none" w:sz="0" w:space="0" w:color="auto" w:frame="1"/>
        <w:vertAlign w:val="baseline"/>
        <w:em w:val="none"/>
      </w:rPr>
    </w:lvl>
    <w:lvl w:ilvl="3">
      <w:start w:val="1"/>
      <w:numFmt w:val="decimal"/>
      <w:lvlText w:val="%1.%2.%3.%4. "/>
      <w:lvlJc w:val="left"/>
      <w:pPr>
        <w:tabs>
          <w:tab w:val="num" w:pos="252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pStyle w:val="FISHeading6"/>
      <w:lvlText w:val="%1.%2.%3.%4.%5.%6"/>
      <w:lvlJc w:val="left"/>
      <w:pPr>
        <w:tabs>
          <w:tab w:val="num" w:pos="2250"/>
        </w:tabs>
        <w:ind w:left="174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93" w15:restartNumberingAfterBreak="0">
    <w:nsid w:val="541F75EC"/>
    <w:multiLevelType w:val="hybridMultilevel"/>
    <w:tmpl w:val="073E4220"/>
    <w:lvl w:ilvl="0" w:tplc="04090005">
      <w:start w:val="1"/>
      <w:numFmt w:val="decimal"/>
      <w:pStyle w:val="Bng"/>
      <w:lvlText w:val="Bảng %1."/>
      <w:lvlJc w:val="left"/>
      <w:pPr>
        <w:ind w:left="720" w:hanging="360"/>
      </w:pPr>
      <w:rPr>
        <w:rFonts w:ascii="Times New Roman Bold" w:hAnsi="Times New Roman Bold" w:hint="default"/>
        <w:b/>
        <w:i w:val="0"/>
        <w:sz w:val="26"/>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94" w15:restartNumberingAfterBreak="0">
    <w:nsid w:val="548D7E82"/>
    <w:multiLevelType w:val="hybridMultilevel"/>
    <w:tmpl w:val="1F30E2C2"/>
    <w:lvl w:ilvl="0" w:tplc="FDAEABEC">
      <w:start w:val="2"/>
      <w:numFmt w:val="bullet"/>
      <w:pStyle w:val="paraindent"/>
      <w:lvlText w:val="-"/>
      <w:lvlJc w:val="left"/>
      <w:pPr>
        <w:ind w:left="720" w:hanging="360"/>
      </w:pPr>
      <w:rPr>
        <w:rFonts w:ascii="Times New Roman" w:eastAsia="Times New Roman" w:hAnsi="Times New Roman" w:cs="Times New Roman" w:hint="default"/>
        <w:color w:val="auto"/>
      </w:rPr>
    </w:lvl>
    <w:lvl w:ilvl="1" w:tplc="E9BA13B4">
      <w:start w:val="1"/>
      <w:numFmt w:val="bullet"/>
      <w:lvlText w:val=""/>
      <w:lvlJc w:val="left"/>
      <w:pPr>
        <w:ind w:left="1200" w:hanging="400"/>
      </w:pPr>
      <w:rPr>
        <w:rFonts w:ascii="Wingdings" w:hAnsi="Wingdings" w:hint="default"/>
      </w:rPr>
    </w:lvl>
    <w:lvl w:ilvl="2" w:tplc="2AF8E242">
      <w:start w:val="1"/>
      <w:numFmt w:val="bullet"/>
      <w:lvlText w:val=""/>
      <w:lvlJc w:val="left"/>
      <w:pPr>
        <w:ind w:left="1600" w:hanging="400"/>
      </w:pPr>
      <w:rPr>
        <w:rFonts w:ascii="Wingdings" w:hAnsi="Wingdings" w:hint="default"/>
      </w:rPr>
    </w:lvl>
    <w:lvl w:ilvl="3" w:tplc="9AB8F5CC" w:tentative="1">
      <w:start w:val="1"/>
      <w:numFmt w:val="bullet"/>
      <w:lvlText w:val=""/>
      <w:lvlJc w:val="left"/>
      <w:pPr>
        <w:ind w:left="2000" w:hanging="400"/>
      </w:pPr>
      <w:rPr>
        <w:rFonts w:ascii="Wingdings" w:hAnsi="Wingdings" w:hint="default"/>
      </w:rPr>
    </w:lvl>
    <w:lvl w:ilvl="4" w:tplc="5BF2BA0E" w:tentative="1">
      <w:start w:val="1"/>
      <w:numFmt w:val="bullet"/>
      <w:lvlText w:val=""/>
      <w:lvlJc w:val="left"/>
      <w:pPr>
        <w:ind w:left="2400" w:hanging="400"/>
      </w:pPr>
      <w:rPr>
        <w:rFonts w:ascii="Wingdings" w:hAnsi="Wingdings" w:hint="default"/>
      </w:rPr>
    </w:lvl>
    <w:lvl w:ilvl="5" w:tplc="1A0208EE" w:tentative="1">
      <w:start w:val="1"/>
      <w:numFmt w:val="bullet"/>
      <w:lvlText w:val=""/>
      <w:lvlJc w:val="left"/>
      <w:pPr>
        <w:ind w:left="2800" w:hanging="400"/>
      </w:pPr>
      <w:rPr>
        <w:rFonts w:ascii="Wingdings" w:hAnsi="Wingdings" w:hint="default"/>
      </w:rPr>
    </w:lvl>
    <w:lvl w:ilvl="6" w:tplc="F8404964" w:tentative="1">
      <w:start w:val="1"/>
      <w:numFmt w:val="bullet"/>
      <w:lvlText w:val=""/>
      <w:lvlJc w:val="left"/>
      <w:pPr>
        <w:ind w:left="3200" w:hanging="400"/>
      </w:pPr>
      <w:rPr>
        <w:rFonts w:ascii="Wingdings" w:hAnsi="Wingdings" w:hint="default"/>
      </w:rPr>
    </w:lvl>
    <w:lvl w:ilvl="7" w:tplc="183E63FC" w:tentative="1">
      <w:start w:val="1"/>
      <w:numFmt w:val="bullet"/>
      <w:lvlText w:val=""/>
      <w:lvlJc w:val="left"/>
      <w:pPr>
        <w:ind w:left="3600" w:hanging="400"/>
      </w:pPr>
      <w:rPr>
        <w:rFonts w:ascii="Wingdings" w:hAnsi="Wingdings" w:hint="default"/>
      </w:rPr>
    </w:lvl>
    <w:lvl w:ilvl="8" w:tplc="454CFBFE" w:tentative="1">
      <w:start w:val="1"/>
      <w:numFmt w:val="bullet"/>
      <w:lvlText w:val=""/>
      <w:lvlJc w:val="left"/>
      <w:pPr>
        <w:ind w:left="4000" w:hanging="400"/>
      </w:pPr>
      <w:rPr>
        <w:rFonts w:ascii="Wingdings" w:hAnsi="Wingdings" w:hint="default"/>
      </w:rPr>
    </w:lvl>
  </w:abstractNum>
  <w:abstractNum w:abstractNumId="195" w15:restartNumberingAfterBreak="0">
    <w:nsid w:val="549C3F01"/>
    <w:multiLevelType w:val="multilevel"/>
    <w:tmpl w:val="4E58FFC4"/>
    <w:lvl w:ilvl="0">
      <w:start w:val="1"/>
      <w:numFmt w:val="bullet"/>
      <w:pStyle w:val="FISBullet1"/>
      <w:lvlText w:val=""/>
      <w:lvlJc w:val="left"/>
      <w:pPr>
        <w:tabs>
          <w:tab w:val="num" w:pos="1505"/>
        </w:tabs>
        <w:ind w:left="1505" w:hanging="425"/>
      </w:pPr>
      <w:rPr>
        <w:rFonts w:ascii="Wingdings" w:hAnsi="Wingdings" w:hint="default"/>
      </w:rPr>
    </w:lvl>
    <w:lvl w:ilvl="1">
      <w:start w:val="1"/>
      <w:numFmt w:val="bullet"/>
      <w:pStyle w:val="FISBullet2"/>
      <w:lvlText w:val=""/>
      <w:lvlJc w:val="left"/>
      <w:pPr>
        <w:tabs>
          <w:tab w:val="num" w:pos="2410"/>
        </w:tabs>
        <w:ind w:left="2410" w:hanging="425"/>
      </w:pPr>
      <w:rPr>
        <w:rFonts w:ascii="Symbol" w:hAnsi="Symbol" w:hint="default"/>
      </w:rPr>
    </w:lvl>
    <w:lvl w:ilvl="2">
      <w:start w:val="1"/>
      <w:numFmt w:val="bullet"/>
      <w:pStyle w:val="FISBullet3"/>
      <w:lvlText w:val=""/>
      <w:lvlJc w:val="left"/>
      <w:pPr>
        <w:tabs>
          <w:tab w:val="num" w:pos="3261"/>
        </w:tabs>
        <w:ind w:left="3261" w:hanging="425"/>
      </w:pPr>
      <w:rPr>
        <w:rFonts w:ascii="Symbol" w:hAnsi="Symbol" w:hint="default"/>
      </w:rPr>
    </w:lvl>
    <w:lvl w:ilvl="3">
      <w:start w:val="1"/>
      <w:numFmt w:val="decimal"/>
      <w:lvlText w:val="(%4)"/>
      <w:lvlJc w:val="left"/>
      <w:pPr>
        <w:tabs>
          <w:tab w:val="num" w:pos="4112"/>
        </w:tabs>
        <w:ind w:left="4112" w:hanging="425"/>
      </w:pPr>
      <w:rPr>
        <w:rFonts w:hint="default"/>
      </w:rPr>
    </w:lvl>
    <w:lvl w:ilvl="4">
      <w:start w:val="1"/>
      <w:numFmt w:val="lowerLetter"/>
      <w:lvlText w:val="(%5)"/>
      <w:lvlJc w:val="left"/>
      <w:pPr>
        <w:tabs>
          <w:tab w:val="num" w:pos="4963"/>
        </w:tabs>
        <w:ind w:left="4963" w:hanging="425"/>
      </w:pPr>
      <w:rPr>
        <w:rFonts w:hint="default"/>
      </w:rPr>
    </w:lvl>
    <w:lvl w:ilvl="5">
      <w:start w:val="1"/>
      <w:numFmt w:val="lowerRoman"/>
      <w:lvlText w:val="(%6)"/>
      <w:lvlJc w:val="left"/>
      <w:pPr>
        <w:tabs>
          <w:tab w:val="num" w:pos="5814"/>
        </w:tabs>
        <w:ind w:left="5814" w:hanging="425"/>
      </w:pPr>
      <w:rPr>
        <w:rFonts w:hint="default"/>
      </w:rPr>
    </w:lvl>
    <w:lvl w:ilvl="6">
      <w:start w:val="1"/>
      <w:numFmt w:val="decimal"/>
      <w:lvlText w:val="%7."/>
      <w:lvlJc w:val="left"/>
      <w:pPr>
        <w:tabs>
          <w:tab w:val="num" w:pos="6665"/>
        </w:tabs>
        <w:ind w:left="6665" w:hanging="425"/>
      </w:pPr>
      <w:rPr>
        <w:rFonts w:hint="default"/>
      </w:rPr>
    </w:lvl>
    <w:lvl w:ilvl="7">
      <w:start w:val="1"/>
      <w:numFmt w:val="lowerLetter"/>
      <w:lvlText w:val="%8."/>
      <w:lvlJc w:val="left"/>
      <w:pPr>
        <w:tabs>
          <w:tab w:val="num" w:pos="7516"/>
        </w:tabs>
        <w:ind w:left="7516" w:hanging="425"/>
      </w:pPr>
      <w:rPr>
        <w:rFonts w:hint="default"/>
      </w:rPr>
    </w:lvl>
    <w:lvl w:ilvl="8">
      <w:start w:val="1"/>
      <w:numFmt w:val="lowerRoman"/>
      <w:lvlText w:val="%9."/>
      <w:lvlJc w:val="left"/>
      <w:pPr>
        <w:tabs>
          <w:tab w:val="num" w:pos="8367"/>
        </w:tabs>
        <w:ind w:left="8367" w:hanging="425"/>
      </w:pPr>
      <w:rPr>
        <w:rFonts w:hint="default"/>
      </w:rPr>
    </w:lvl>
  </w:abstractNum>
  <w:abstractNum w:abstractNumId="196" w15:restartNumberingAfterBreak="0">
    <w:nsid w:val="55985E17"/>
    <w:multiLevelType w:val="multilevel"/>
    <w:tmpl w:val="FFA88162"/>
    <w:styleLink w:val="StyleBulletedSymbolsymbolLeft126cmHanging063cm"/>
    <w:lvl w:ilvl="0">
      <w:start w:val="1"/>
      <w:numFmt w:val="bullet"/>
      <w:lvlText w:val=""/>
      <w:lvlJc w:val="left"/>
      <w:pPr>
        <w:tabs>
          <w:tab w:val="num" w:pos="0"/>
        </w:tabs>
        <w:ind w:left="1077" w:hanging="360"/>
      </w:pPr>
      <w:rPr>
        <w:rFonts w:ascii="Symbol" w:hAnsi="Symbol" w:cs="Symbol" w:hint="default"/>
        <w:sz w:val="20"/>
        <w:szCs w:val="20"/>
      </w:rPr>
    </w:lvl>
    <w:lvl w:ilvl="1">
      <w:start w:val="1"/>
      <w:numFmt w:val="bullet"/>
      <w:lvlText w:val="o"/>
      <w:lvlJc w:val="left"/>
      <w:pPr>
        <w:tabs>
          <w:tab w:val="num" w:pos="0"/>
        </w:tabs>
        <w:ind w:left="1797" w:hanging="360"/>
      </w:pPr>
      <w:rPr>
        <w:rFonts w:ascii="Courier New" w:hAnsi="Courier New" w:cs="Courier New" w:hint="default"/>
      </w:rPr>
    </w:lvl>
    <w:lvl w:ilvl="2">
      <w:start w:val="1"/>
      <w:numFmt w:val="bullet"/>
      <w:lvlText w:val=""/>
      <w:lvlJc w:val="left"/>
      <w:pPr>
        <w:tabs>
          <w:tab w:val="num" w:pos="0"/>
        </w:tabs>
        <w:ind w:left="2517" w:hanging="360"/>
      </w:pPr>
      <w:rPr>
        <w:rFonts w:ascii="Wingdings" w:hAnsi="Wingdings" w:cs="Wingdings" w:hint="default"/>
      </w:rPr>
    </w:lvl>
    <w:lvl w:ilvl="3">
      <w:start w:val="1"/>
      <w:numFmt w:val="bullet"/>
      <w:lvlText w:val=""/>
      <w:lvlJc w:val="left"/>
      <w:pPr>
        <w:tabs>
          <w:tab w:val="num" w:pos="0"/>
        </w:tabs>
        <w:ind w:left="3237" w:hanging="360"/>
      </w:pPr>
      <w:rPr>
        <w:rFonts w:ascii="Symbol" w:hAnsi="Symbol" w:cs="Symbol" w:hint="default"/>
      </w:rPr>
    </w:lvl>
    <w:lvl w:ilvl="4">
      <w:start w:val="1"/>
      <w:numFmt w:val="bullet"/>
      <w:lvlText w:val="o"/>
      <w:lvlJc w:val="left"/>
      <w:pPr>
        <w:tabs>
          <w:tab w:val="num" w:pos="0"/>
        </w:tabs>
        <w:ind w:left="3957" w:hanging="360"/>
      </w:pPr>
      <w:rPr>
        <w:rFonts w:ascii="Courier New" w:hAnsi="Courier New" w:cs="Courier New" w:hint="default"/>
      </w:rPr>
    </w:lvl>
    <w:lvl w:ilvl="5">
      <w:start w:val="1"/>
      <w:numFmt w:val="bullet"/>
      <w:lvlText w:val=""/>
      <w:lvlJc w:val="left"/>
      <w:pPr>
        <w:tabs>
          <w:tab w:val="num" w:pos="0"/>
        </w:tabs>
        <w:ind w:left="4677" w:hanging="360"/>
      </w:pPr>
      <w:rPr>
        <w:rFonts w:ascii="Wingdings" w:hAnsi="Wingdings" w:cs="Wingdings" w:hint="default"/>
      </w:rPr>
    </w:lvl>
    <w:lvl w:ilvl="6">
      <w:start w:val="1"/>
      <w:numFmt w:val="bullet"/>
      <w:lvlText w:val=""/>
      <w:lvlJc w:val="left"/>
      <w:pPr>
        <w:tabs>
          <w:tab w:val="num" w:pos="0"/>
        </w:tabs>
        <w:ind w:left="5397" w:hanging="360"/>
      </w:pPr>
      <w:rPr>
        <w:rFonts w:ascii="Symbol" w:hAnsi="Symbol" w:cs="Symbol" w:hint="default"/>
      </w:rPr>
    </w:lvl>
    <w:lvl w:ilvl="7">
      <w:start w:val="1"/>
      <w:numFmt w:val="bullet"/>
      <w:lvlText w:val="o"/>
      <w:lvlJc w:val="left"/>
      <w:pPr>
        <w:tabs>
          <w:tab w:val="num" w:pos="0"/>
        </w:tabs>
        <w:ind w:left="6117" w:hanging="360"/>
      </w:pPr>
      <w:rPr>
        <w:rFonts w:ascii="Courier New" w:hAnsi="Courier New" w:cs="Courier New" w:hint="default"/>
      </w:rPr>
    </w:lvl>
    <w:lvl w:ilvl="8">
      <w:start w:val="1"/>
      <w:numFmt w:val="bullet"/>
      <w:lvlText w:val=""/>
      <w:lvlJc w:val="left"/>
      <w:pPr>
        <w:tabs>
          <w:tab w:val="num" w:pos="0"/>
        </w:tabs>
        <w:ind w:left="6837" w:hanging="360"/>
      </w:pPr>
      <w:rPr>
        <w:rFonts w:ascii="Wingdings" w:hAnsi="Wingdings" w:cs="Wingdings" w:hint="default"/>
      </w:rPr>
    </w:lvl>
  </w:abstractNum>
  <w:abstractNum w:abstractNumId="197" w15:restartNumberingAfterBreak="0">
    <w:nsid w:val="55B30D37"/>
    <w:multiLevelType w:val="hybridMultilevel"/>
    <w:tmpl w:val="E1CA95A2"/>
    <w:styleLink w:val="StyleBulleted21"/>
    <w:lvl w:ilvl="0" w:tplc="159EA194">
      <w:start w:val="1"/>
      <w:numFmt w:val="bullet"/>
      <w:pStyle w:val="a0"/>
      <w:lvlText w:val="-"/>
      <w:lvlJc w:val="left"/>
      <w:pPr>
        <w:ind w:left="1797" w:hanging="360"/>
      </w:pPr>
      <w:rPr>
        <w:rFonts w:ascii="Times New Roman" w:eastAsia="Times New Roman" w:hAnsi="Times New Roman" w:hint="default"/>
      </w:rPr>
    </w:lvl>
    <w:lvl w:ilvl="1" w:tplc="04090003">
      <w:start w:val="1"/>
      <w:numFmt w:val="bullet"/>
      <w:lvlText w:val="o"/>
      <w:lvlJc w:val="left"/>
      <w:pPr>
        <w:ind w:left="2517" w:hanging="360"/>
      </w:pPr>
      <w:rPr>
        <w:rFonts w:ascii="Courier New" w:hAnsi="Courier New" w:cs="Courier New" w:hint="default"/>
      </w:rPr>
    </w:lvl>
    <w:lvl w:ilvl="2" w:tplc="04090005">
      <w:start w:val="1"/>
      <w:numFmt w:val="bullet"/>
      <w:lvlText w:val=""/>
      <w:lvlJc w:val="left"/>
      <w:pPr>
        <w:ind w:left="3237" w:hanging="360"/>
      </w:pPr>
      <w:rPr>
        <w:rFonts w:ascii="Wingdings" w:hAnsi="Wingdings" w:cs="Wingdings" w:hint="default"/>
      </w:rPr>
    </w:lvl>
    <w:lvl w:ilvl="3" w:tplc="04090001">
      <w:start w:val="1"/>
      <w:numFmt w:val="bullet"/>
      <w:lvlText w:val=""/>
      <w:lvlJc w:val="left"/>
      <w:pPr>
        <w:ind w:left="3957" w:hanging="360"/>
      </w:pPr>
      <w:rPr>
        <w:rFonts w:ascii="Symbol" w:hAnsi="Symbol" w:cs="Symbol" w:hint="default"/>
      </w:rPr>
    </w:lvl>
    <w:lvl w:ilvl="4" w:tplc="04090003">
      <w:start w:val="1"/>
      <w:numFmt w:val="bullet"/>
      <w:lvlText w:val="o"/>
      <w:lvlJc w:val="left"/>
      <w:pPr>
        <w:ind w:left="4677" w:hanging="360"/>
      </w:pPr>
      <w:rPr>
        <w:rFonts w:ascii="Courier New" w:hAnsi="Courier New" w:cs="Courier New" w:hint="default"/>
      </w:rPr>
    </w:lvl>
    <w:lvl w:ilvl="5" w:tplc="04090005">
      <w:start w:val="1"/>
      <w:numFmt w:val="bullet"/>
      <w:lvlText w:val=""/>
      <w:lvlJc w:val="left"/>
      <w:pPr>
        <w:ind w:left="5397" w:hanging="360"/>
      </w:pPr>
      <w:rPr>
        <w:rFonts w:ascii="Wingdings" w:hAnsi="Wingdings" w:cs="Wingdings" w:hint="default"/>
      </w:rPr>
    </w:lvl>
    <w:lvl w:ilvl="6" w:tplc="04090001">
      <w:start w:val="1"/>
      <w:numFmt w:val="bullet"/>
      <w:lvlText w:val=""/>
      <w:lvlJc w:val="left"/>
      <w:pPr>
        <w:ind w:left="6117" w:hanging="360"/>
      </w:pPr>
      <w:rPr>
        <w:rFonts w:ascii="Symbol" w:hAnsi="Symbol" w:cs="Symbol" w:hint="default"/>
      </w:rPr>
    </w:lvl>
    <w:lvl w:ilvl="7" w:tplc="04090003">
      <w:start w:val="1"/>
      <w:numFmt w:val="bullet"/>
      <w:lvlText w:val="o"/>
      <w:lvlJc w:val="left"/>
      <w:pPr>
        <w:ind w:left="6837" w:hanging="360"/>
      </w:pPr>
      <w:rPr>
        <w:rFonts w:ascii="Courier New" w:hAnsi="Courier New" w:cs="Courier New" w:hint="default"/>
      </w:rPr>
    </w:lvl>
    <w:lvl w:ilvl="8" w:tplc="04090005">
      <w:start w:val="1"/>
      <w:numFmt w:val="bullet"/>
      <w:lvlText w:val=""/>
      <w:lvlJc w:val="left"/>
      <w:pPr>
        <w:ind w:left="7557" w:hanging="360"/>
      </w:pPr>
      <w:rPr>
        <w:rFonts w:ascii="Wingdings" w:hAnsi="Wingdings" w:cs="Wingdings" w:hint="default"/>
      </w:rPr>
    </w:lvl>
  </w:abstractNum>
  <w:abstractNum w:abstractNumId="198" w15:restartNumberingAfterBreak="0">
    <w:nsid w:val="5640211F"/>
    <w:multiLevelType w:val="hybridMultilevel"/>
    <w:tmpl w:val="8348F202"/>
    <w:lvl w:ilvl="0" w:tplc="07BC0E28">
      <w:start w:val="1"/>
      <w:numFmt w:val="bullet"/>
      <w:pStyle w:val="MyList3"/>
      <w:lvlText w:val=""/>
      <w:lvlJc w:val="left"/>
      <w:pPr>
        <w:ind w:left="720" w:hanging="360"/>
      </w:pPr>
      <w:rPr>
        <w:rFonts w:ascii="Symbol" w:hAnsi="Symbol" w:hint="default"/>
        <w:b w:val="0"/>
        <w:i w:val="0"/>
        <w:sz w:val="36"/>
      </w:rPr>
    </w:lvl>
    <w:lvl w:ilvl="1" w:tplc="7BE208C0" w:tentative="1">
      <w:start w:val="1"/>
      <w:numFmt w:val="bullet"/>
      <w:lvlText w:val="o"/>
      <w:lvlJc w:val="left"/>
      <w:pPr>
        <w:ind w:left="1440" w:hanging="360"/>
      </w:pPr>
      <w:rPr>
        <w:rFonts w:ascii="Courier New" w:hAnsi="Courier New" w:cs="DIN-Regular" w:hint="default"/>
      </w:rPr>
    </w:lvl>
    <w:lvl w:ilvl="2" w:tplc="0A20B26A" w:tentative="1">
      <w:start w:val="1"/>
      <w:numFmt w:val="bullet"/>
      <w:lvlText w:val=""/>
      <w:lvlJc w:val="left"/>
      <w:pPr>
        <w:ind w:left="2160" w:hanging="360"/>
      </w:pPr>
      <w:rPr>
        <w:rFonts w:ascii="Wingdings" w:hAnsi="Wingdings" w:hint="default"/>
      </w:rPr>
    </w:lvl>
    <w:lvl w:ilvl="3" w:tplc="362A76FA" w:tentative="1">
      <w:start w:val="1"/>
      <w:numFmt w:val="bullet"/>
      <w:lvlText w:val=""/>
      <w:lvlJc w:val="left"/>
      <w:pPr>
        <w:ind w:left="2880" w:hanging="360"/>
      </w:pPr>
      <w:rPr>
        <w:rFonts w:ascii="Symbol" w:hAnsi="Symbol" w:hint="default"/>
      </w:rPr>
    </w:lvl>
    <w:lvl w:ilvl="4" w:tplc="DD023D46" w:tentative="1">
      <w:start w:val="1"/>
      <w:numFmt w:val="bullet"/>
      <w:lvlText w:val="o"/>
      <w:lvlJc w:val="left"/>
      <w:pPr>
        <w:ind w:left="3600" w:hanging="360"/>
      </w:pPr>
      <w:rPr>
        <w:rFonts w:ascii="Courier New" w:hAnsi="Courier New" w:cs="DIN-Regular" w:hint="default"/>
      </w:rPr>
    </w:lvl>
    <w:lvl w:ilvl="5" w:tplc="FB72D99C" w:tentative="1">
      <w:start w:val="1"/>
      <w:numFmt w:val="bullet"/>
      <w:lvlText w:val=""/>
      <w:lvlJc w:val="left"/>
      <w:pPr>
        <w:ind w:left="4320" w:hanging="360"/>
      </w:pPr>
      <w:rPr>
        <w:rFonts w:ascii="Wingdings" w:hAnsi="Wingdings" w:hint="default"/>
      </w:rPr>
    </w:lvl>
    <w:lvl w:ilvl="6" w:tplc="EEF6FA68" w:tentative="1">
      <w:start w:val="1"/>
      <w:numFmt w:val="bullet"/>
      <w:lvlText w:val=""/>
      <w:lvlJc w:val="left"/>
      <w:pPr>
        <w:ind w:left="5040" w:hanging="360"/>
      </w:pPr>
      <w:rPr>
        <w:rFonts w:ascii="Symbol" w:hAnsi="Symbol" w:hint="default"/>
      </w:rPr>
    </w:lvl>
    <w:lvl w:ilvl="7" w:tplc="1D2A44C8" w:tentative="1">
      <w:start w:val="1"/>
      <w:numFmt w:val="bullet"/>
      <w:lvlText w:val="o"/>
      <w:lvlJc w:val="left"/>
      <w:pPr>
        <w:ind w:left="5760" w:hanging="360"/>
      </w:pPr>
      <w:rPr>
        <w:rFonts w:ascii="Courier New" w:hAnsi="Courier New" w:cs="DIN-Regular" w:hint="default"/>
      </w:rPr>
    </w:lvl>
    <w:lvl w:ilvl="8" w:tplc="2682D362" w:tentative="1">
      <w:start w:val="1"/>
      <w:numFmt w:val="bullet"/>
      <w:lvlText w:val=""/>
      <w:lvlJc w:val="left"/>
      <w:pPr>
        <w:ind w:left="6480" w:hanging="360"/>
      </w:pPr>
      <w:rPr>
        <w:rFonts w:ascii="Wingdings" w:hAnsi="Wingdings" w:hint="default"/>
      </w:rPr>
    </w:lvl>
  </w:abstractNum>
  <w:abstractNum w:abstractNumId="199" w15:restartNumberingAfterBreak="0">
    <w:nsid w:val="572B5E88"/>
    <w:multiLevelType w:val="hybridMultilevel"/>
    <w:tmpl w:val="558E9C82"/>
    <w:lvl w:ilvl="0" w:tplc="965239B6">
      <w:numFmt w:val="bullet"/>
      <w:pStyle w:val="Body-Text"/>
      <w:lvlText w:val="-"/>
      <w:lvlJc w:val="left"/>
      <w:pPr>
        <w:ind w:left="1146" w:hanging="360"/>
      </w:pPr>
      <w:rPr>
        <w:rFonts w:ascii="Times New Roman" w:eastAsia="Times New Roman" w:hAnsi="Times New Roman" w:cs="Times New Roman" w:hint="default"/>
        <w:color w:val="auto"/>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200" w15:restartNumberingAfterBreak="0">
    <w:nsid w:val="57AE7102"/>
    <w:multiLevelType w:val="hybridMultilevel"/>
    <w:tmpl w:val="0ED2DD0C"/>
    <w:styleLink w:val="StyleBulleted111"/>
    <w:lvl w:ilvl="0" w:tplc="39D02DF6">
      <w:numFmt w:val="bullet"/>
      <w:lvlText w:val="-"/>
      <w:lvlJc w:val="left"/>
      <w:pPr>
        <w:ind w:left="720" w:hanging="360"/>
      </w:pPr>
      <w:rPr>
        <w:rFonts w:ascii="Times New Roman" w:eastAsia="Times New Roman" w:hAnsi="Times New Roman" w:cs="Times New Roman" w:hint="default"/>
        <w:color w:val="auto"/>
        <w:sz w:val="28"/>
      </w:rPr>
    </w:lvl>
    <w:lvl w:ilvl="1" w:tplc="DD383630">
      <w:numFmt w:val="bullet"/>
      <w:lvlText w:val="+"/>
      <w:lvlJc w:val="left"/>
      <w:pPr>
        <w:ind w:left="1211" w:hanging="360"/>
      </w:pPr>
      <w:rPr>
        <w:rFonts w:ascii="Times New Roman" w:hAnsi="Times New Roman" w:cs="Times New Roman" w:hint="default"/>
        <w:strike w:val="0"/>
        <w:color w:val="auto"/>
        <w:sz w:val="28"/>
      </w:rPr>
    </w:lvl>
    <w:lvl w:ilvl="2" w:tplc="FFFFFFFF">
      <w:start w:val="1"/>
      <w:numFmt w:val="bullet"/>
      <w:lvlText w:val=""/>
      <w:lvlJc w:val="left"/>
      <w:pPr>
        <w:ind w:left="2160" w:hanging="360"/>
      </w:pPr>
      <w:rPr>
        <w:rFonts w:ascii="Wingdings" w:hAnsi="Wingdings" w:hint="default"/>
      </w:rPr>
    </w:lvl>
    <w:lvl w:ilvl="3" w:tplc="FFFFFFFF">
      <w:start w:val="1"/>
      <w:numFmt w:val="bullet"/>
      <w:pStyle w:val="Bullet4"/>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1" w15:restartNumberingAfterBreak="0">
    <w:nsid w:val="585322ED"/>
    <w:multiLevelType w:val="hybridMultilevel"/>
    <w:tmpl w:val="0D223D3E"/>
    <w:lvl w:ilvl="0" w:tplc="EAD4778E">
      <w:start w:val="1"/>
      <w:numFmt w:val="decimal"/>
      <w:pStyle w:val="hinh"/>
      <w:lvlText w:val="Hình %1:"/>
      <w:lvlJc w:val="left"/>
      <w:pPr>
        <w:ind w:left="720" w:hanging="360"/>
      </w:pPr>
      <w:rPr>
        <w:rFonts w:hint="default"/>
      </w:rPr>
    </w:lvl>
    <w:lvl w:ilvl="1" w:tplc="04090003">
      <w:start w:val="1"/>
      <w:numFmt w:val="lowerLetter"/>
      <w:lvlText w:val="%2."/>
      <w:lvlJc w:val="left"/>
      <w:pPr>
        <w:ind w:left="1440" w:hanging="360"/>
      </w:pPr>
    </w:lvl>
    <w:lvl w:ilvl="2" w:tplc="04090005">
      <w:start w:val="1"/>
      <w:numFmt w:val="lowerRoman"/>
      <w:lvlText w:val="%3."/>
      <w:lvlJc w:val="right"/>
      <w:pPr>
        <w:ind w:left="2160" w:hanging="180"/>
      </w:pPr>
    </w:lvl>
    <w:lvl w:ilvl="3" w:tplc="04090001">
      <w:start w:val="1"/>
      <w:numFmt w:val="decimal"/>
      <w:lvlText w:val="%4."/>
      <w:lvlJc w:val="left"/>
      <w:pPr>
        <w:ind w:left="2880" w:hanging="360"/>
      </w:pPr>
    </w:lvl>
    <w:lvl w:ilvl="4" w:tplc="04090003">
      <w:start w:val="1"/>
      <w:numFmt w:val="lowerLetter"/>
      <w:lvlText w:val="%5."/>
      <w:lvlJc w:val="left"/>
      <w:pPr>
        <w:ind w:left="3600" w:hanging="360"/>
      </w:pPr>
    </w:lvl>
    <w:lvl w:ilvl="5" w:tplc="04090005">
      <w:start w:val="1"/>
      <w:numFmt w:val="lowerRoman"/>
      <w:lvlText w:val="%6."/>
      <w:lvlJc w:val="right"/>
      <w:pPr>
        <w:ind w:left="4320" w:hanging="180"/>
      </w:pPr>
    </w:lvl>
    <w:lvl w:ilvl="6" w:tplc="04090001">
      <w:start w:val="1"/>
      <w:numFmt w:val="decimal"/>
      <w:lvlText w:val="%7."/>
      <w:lvlJc w:val="left"/>
      <w:pPr>
        <w:ind w:left="5040" w:hanging="360"/>
      </w:pPr>
    </w:lvl>
    <w:lvl w:ilvl="7" w:tplc="04090003">
      <w:start w:val="1"/>
      <w:numFmt w:val="lowerLetter"/>
      <w:lvlText w:val="%8."/>
      <w:lvlJc w:val="left"/>
      <w:pPr>
        <w:ind w:left="5760" w:hanging="360"/>
      </w:pPr>
    </w:lvl>
    <w:lvl w:ilvl="8" w:tplc="04090005">
      <w:start w:val="1"/>
      <w:numFmt w:val="lowerRoman"/>
      <w:lvlText w:val="%9."/>
      <w:lvlJc w:val="right"/>
      <w:pPr>
        <w:ind w:left="6480" w:hanging="180"/>
      </w:pPr>
    </w:lvl>
  </w:abstractNum>
  <w:abstractNum w:abstractNumId="202" w15:restartNumberingAfterBreak="0">
    <w:nsid w:val="58D3585A"/>
    <w:multiLevelType w:val="hybridMultilevel"/>
    <w:tmpl w:val="BF6C4018"/>
    <w:lvl w:ilvl="0" w:tplc="A150FFCE">
      <w:start w:val="1"/>
      <w:numFmt w:val="bullet"/>
      <w:pStyle w:val="Bullet"/>
      <w:lvlText w:val=""/>
      <w:lvlJc w:val="left"/>
      <w:pPr>
        <w:ind w:left="1287" w:hanging="360"/>
      </w:pPr>
      <w:rPr>
        <w:rFonts w:ascii="Wingdings" w:hAnsi="Wingdings" w:cs="Wingdings" w:hint="default"/>
      </w:rPr>
    </w:lvl>
    <w:lvl w:ilvl="1" w:tplc="04090019">
      <w:start w:val="1"/>
      <w:numFmt w:val="bullet"/>
      <w:lvlText w:val="o"/>
      <w:lvlJc w:val="left"/>
      <w:pPr>
        <w:ind w:left="2007" w:hanging="360"/>
      </w:pPr>
      <w:rPr>
        <w:rFonts w:ascii="Courier New" w:hAnsi="Courier New" w:cs="Courier New" w:hint="default"/>
      </w:rPr>
    </w:lvl>
    <w:lvl w:ilvl="2" w:tplc="0409001B">
      <w:start w:val="1"/>
      <w:numFmt w:val="bullet"/>
      <w:lvlText w:val=""/>
      <w:lvlJc w:val="left"/>
      <w:pPr>
        <w:ind w:left="2727" w:hanging="360"/>
      </w:pPr>
      <w:rPr>
        <w:rFonts w:ascii="Wingdings" w:hAnsi="Wingdings" w:cs="Wingdings" w:hint="default"/>
      </w:rPr>
    </w:lvl>
    <w:lvl w:ilvl="3" w:tplc="0409000F">
      <w:start w:val="1"/>
      <w:numFmt w:val="bullet"/>
      <w:lvlText w:val=""/>
      <w:lvlJc w:val="left"/>
      <w:pPr>
        <w:ind w:left="3447" w:hanging="360"/>
      </w:pPr>
      <w:rPr>
        <w:rFonts w:ascii="Symbol" w:hAnsi="Symbol" w:cs="Symbol" w:hint="default"/>
      </w:rPr>
    </w:lvl>
    <w:lvl w:ilvl="4" w:tplc="04090019">
      <w:start w:val="1"/>
      <w:numFmt w:val="bullet"/>
      <w:lvlText w:val="o"/>
      <w:lvlJc w:val="left"/>
      <w:pPr>
        <w:ind w:left="4167" w:hanging="360"/>
      </w:pPr>
      <w:rPr>
        <w:rFonts w:ascii="Courier New" w:hAnsi="Courier New" w:cs="Courier New" w:hint="default"/>
      </w:rPr>
    </w:lvl>
    <w:lvl w:ilvl="5" w:tplc="0409001B">
      <w:start w:val="1"/>
      <w:numFmt w:val="bullet"/>
      <w:lvlText w:val=""/>
      <w:lvlJc w:val="left"/>
      <w:pPr>
        <w:ind w:left="4887" w:hanging="360"/>
      </w:pPr>
      <w:rPr>
        <w:rFonts w:ascii="Wingdings" w:hAnsi="Wingdings" w:cs="Wingdings" w:hint="default"/>
      </w:rPr>
    </w:lvl>
    <w:lvl w:ilvl="6" w:tplc="0409000F">
      <w:start w:val="1"/>
      <w:numFmt w:val="bullet"/>
      <w:lvlText w:val=""/>
      <w:lvlJc w:val="left"/>
      <w:pPr>
        <w:ind w:left="5607" w:hanging="360"/>
      </w:pPr>
      <w:rPr>
        <w:rFonts w:ascii="Symbol" w:hAnsi="Symbol" w:cs="Symbol" w:hint="default"/>
      </w:rPr>
    </w:lvl>
    <w:lvl w:ilvl="7" w:tplc="04090019">
      <w:start w:val="1"/>
      <w:numFmt w:val="bullet"/>
      <w:lvlText w:val="o"/>
      <w:lvlJc w:val="left"/>
      <w:pPr>
        <w:ind w:left="6327" w:hanging="360"/>
      </w:pPr>
      <w:rPr>
        <w:rFonts w:ascii="Courier New" w:hAnsi="Courier New" w:cs="Courier New" w:hint="default"/>
      </w:rPr>
    </w:lvl>
    <w:lvl w:ilvl="8" w:tplc="0409001B">
      <w:start w:val="1"/>
      <w:numFmt w:val="bullet"/>
      <w:lvlText w:val=""/>
      <w:lvlJc w:val="left"/>
      <w:pPr>
        <w:ind w:left="7047" w:hanging="360"/>
      </w:pPr>
      <w:rPr>
        <w:rFonts w:ascii="Wingdings" w:hAnsi="Wingdings" w:cs="Wingdings" w:hint="default"/>
      </w:rPr>
    </w:lvl>
  </w:abstractNum>
  <w:abstractNum w:abstractNumId="203" w15:restartNumberingAfterBreak="0">
    <w:nsid w:val="5A326BA9"/>
    <w:multiLevelType w:val="multilevel"/>
    <w:tmpl w:val="1EAC36AA"/>
    <w:styleLink w:val="StyleBulleted12"/>
    <w:lvl w:ilvl="0">
      <w:start w:val="1"/>
      <w:numFmt w:val="upperLetter"/>
      <w:pStyle w:val="DTTCH1"/>
      <w:lvlText w:val="%1."/>
      <w:lvlJc w:val="left"/>
      <w:pPr>
        <w:ind w:left="360" w:hanging="360"/>
      </w:pPr>
      <w:rPr>
        <w:rFonts w:ascii="Times New Roman" w:hAnsi="Times New Roman" w:hint="default"/>
        <w:b/>
        <w:i w:val="0"/>
        <w:sz w:val="26"/>
      </w:rPr>
    </w:lvl>
    <w:lvl w:ilvl="1">
      <w:start w:val="1"/>
      <w:numFmt w:val="decimal"/>
      <w:pStyle w:val="DTTCH2"/>
      <w:lvlText w:val="%1.%2"/>
      <w:lvlJc w:val="left"/>
      <w:pPr>
        <w:ind w:left="720" w:hanging="360"/>
      </w:pPr>
      <w:rPr>
        <w:rFonts w:ascii="Times New Roman Bold" w:hAnsi="Times New Roman Bold" w:hint="default"/>
        <w:b/>
        <w:i/>
        <w:sz w:val="26"/>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4" w15:restartNumberingAfterBreak="0">
    <w:nsid w:val="5B551728"/>
    <w:multiLevelType w:val="hybridMultilevel"/>
    <w:tmpl w:val="3B4C4348"/>
    <w:lvl w:ilvl="0" w:tplc="8C6C7A78">
      <w:start w:val="1"/>
      <w:numFmt w:val="bullet"/>
      <w:pStyle w:val="listhoathi"/>
      <w:lvlText w:val=""/>
      <w:lvlJc w:val="left"/>
      <w:pPr>
        <w:ind w:left="360" w:hanging="360"/>
      </w:pPr>
      <w:rPr>
        <w:rFonts w:ascii="Wingdings" w:hAnsi="Wingdings" w:hint="default"/>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05" w15:restartNumberingAfterBreak="0">
    <w:nsid w:val="5BAF2012"/>
    <w:multiLevelType w:val="singleLevel"/>
    <w:tmpl w:val="C06EBA66"/>
    <w:lvl w:ilvl="0">
      <w:numFmt w:val="bullet"/>
      <w:pStyle w:val="Indent30"/>
      <w:lvlText w:val="+"/>
      <w:lvlJc w:val="left"/>
      <w:pPr>
        <w:tabs>
          <w:tab w:val="num" w:pos="2061"/>
        </w:tabs>
        <w:ind w:left="2058" w:hanging="357"/>
      </w:pPr>
      <w:rPr>
        <w:rFonts w:ascii="Times New Roman" w:hAnsi="Times New Roman" w:hint="default"/>
      </w:rPr>
    </w:lvl>
  </w:abstractNum>
  <w:abstractNum w:abstractNumId="206" w15:restartNumberingAfterBreak="0">
    <w:nsid w:val="5CEE6285"/>
    <w:multiLevelType w:val="hybridMultilevel"/>
    <w:tmpl w:val="4C608EBE"/>
    <w:lvl w:ilvl="0" w:tplc="BA445BE2">
      <w:start w:val="1"/>
      <w:numFmt w:val="decimal"/>
      <w:pStyle w:val="AUTONUM2"/>
      <w:suff w:val="nothing"/>
      <w:lvlText w:val="%1"/>
      <w:lvlJc w:val="left"/>
      <w:pPr>
        <w:ind w:left="0" w:firstLine="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5DCE66C8"/>
    <w:multiLevelType w:val="hybridMultilevel"/>
    <w:tmpl w:val="7C2AC1AC"/>
    <w:lvl w:ilvl="0" w:tplc="842E5540">
      <w:start w:val="1"/>
      <w:numFmt w:val="bullet"/>
      <w:pStyle w:val="Item2"/>
      <w:lvlText w:val="o"/>
      <w:lvlJc w:val="left"/>
      <w:pPr>
        <w:tabs>
          <w:tab w:val="num" w:pos="2138"/>
        </w:tabs>
        <w:ind w:left="2138" w:hanging="360"/>
      </w:pPr>
      <w:rPr>
        <w:rFonts w:ascii="Courier New" w:hAnsi="Courier New" w:hint="default"/>
      </w:rPr>
    </w:lvl>
    <w:lvl w:ilvl="1" w:tplc="0352DA36">
      <w:start w:val="1"/>
      <w:numFmt w:val="bullet"/>
      <w:lvlText w:val="o"/>
      <w:lvlJc w:val="left"/>
      <w:pPr>
        <w:tabs>
          <w:tab w:val="num" w:pos="2858"/>
        </w:tabs>
        <w:ind w:left="2858" w:hanging="360"/>
      </w:pPr>
      <w:rPr>
        <w:rFonts w:ascii="Courier New" w:hAnsi="Courier New" w:hint="default"/>
      </w:rPr>
    </w:lvl>
    <w:lvl w:ilvl="2" w:tplc="F67EEBF4">
      <w:start w:val="1"/>
      <w:numFmt w:val="bullet"/>
      <w:lvlText w:val=""/>
      <w:lvlJc w:val="left"/>
      <w:pPr>
        <w:tabs>
          <w:tab w:val="num" w:pos="3578"/>
        </w:tabs>
        <w:ind w:left="3578" w:hanging="360"/>
      </w:pPr>
      <w:rPr>
        <w:rFonts w:ascii="Wingdings" w:hAnsi="Wingdings" w:hint="default"/>
      </w:rPr>
    </w:lvl>
    <w:lvl w:ilvl="3" w:tplc="B15A3B94">
      <w:start w:val="1"/>
      <w:numFmt w:val="bullet"/>
      <w:lvlText w:val=""/>
      <w:lvlJc w:val="left"/>
      <w:pPr>
        <w:tabs>
          <w:tab w:val="num" w:pos="4298"/>
        </w:tabs>
        <w:ind w:left="4298" w:hanging="360"/>
      </w:pPr>
      <w:rPr>
        <w:rFonts w:ascii="Symbol" w:hAnsi="Symbol" w:hint="default"/>
      </w:rPr>
    </w:lvl>
    <w:lvl w:ilvl="4" w:tplc="3160BFC8">
      <w:start w:val="1"/>
      <w:numFmt w:val="bullet"/>
      <w:lvlText w:val="o"/>
      <w:lvlJc w:val="left"/>
      <w:pPr>
        <w:tabs>
          <w:tab w:val="num" w:pos="5018"/>
        </w:tabs>
        <w:ind w:left="5018" w:hanging="360"/>
      </w:pPr>
      <w:rPr>
        <w:rFonts w:ascii="Courier New" w:hAnsi="Courier New" w:hint="default"/>
      </w:rPr>
    </w:lvl>
    <w:lvl w:ilvl="5" w:tplc="D3226E5A">
      <w:start w:val="1"/>
      <w:numFmt w:val="bullet"/>
      <w:lvlText w:val=""/>
      <w:lvlJc w:val="left"/>
      <w:pPr>
        <w:tabs>
          <w:tab w:val="num" w:pos="5738"/>
        </w:tabs>
        <w:ind w:left="5738" w:hanging="360"/>
      </w:pPr>
      <w:rPr>
        <w:rFonts w:ascii="Wingdings" w:hAnsi="Wingdings" w:hint="default"/>
      </w:rPr>
    </w:lvl>
    <w:lvl w:ilvl="6" w:tplc="00341D4E">
      <w:start w:val="1"/>
      <w:numFmt w:val="bullet"/>
      <w:lvlText w:val=""/>
      <w:lvlJc w:val="left"/>
      <w:pPr>
        <w:tabs>
          <w:tab w:val="num" w:pos="6458"/>
        </w:tabs>
        <w:ind w:left="6458" w:hanging="360"/>
      </w:pPr>
      <w:rPr>
        <w:rFonts w:ascii="Symbol" w:hAnsi="Symbol" w:hint="default"/>
      </w:rPr>
    </w:lvl>
    <w:lvl w:ilvl="7" w:tplc="A27A8EB4">
      <w:start w:val="1"/>
      <w:numFmt w:val="bullet"/>
      <w:lvlText w:val="o"/>
      <w:lvlJc w:val="left"/>
      <w:pPr>
        <w:tabs>
          <w:tab w:val="num" w:pos="7178"/>
        </w:tabs>
        <w:ind w:left="7178" w:hanging="360"/>
      </w:pPr>
      <w:rPr>
        <w:rFonts w:ascii="Courier New" w:hAnsi="Courier New" w:hint="default"/>
      </w:rPr>
    </w:lvl>
    <w:lvl w:ilvl="8" w:tplc="308CB5B4">
      <w:start w:val="1"/>
      <w:numFmt w:val="bullet"/>
      <w:lvlText w:val=""/>
      <w:lvlJc w:val="left"/>
      <w:pPr>
        <w:tabs>
          <w:tab w:val="num" w:pos="7898"/>
        </w:tabs>
        <w:ind w:left="7898" w:hanging="360"/>
      </w:pPr>
      <w:rPr>
        <w:rFonts w:ascii="Wingdings" w:hAnsi="Wingdings" w:hint="default"/>
      </w:rPr>
    </w:lvl>
  </w:abstractNum>
  <w:abstractNum w:abstractNumId="208" w15:restartNumberingAfterBreak="0">
    <w:nsid w:val="5E3F7257"/>
    <w:multiLevelType w:val="hybridMultilevel"/>
    <w:tmpl w:val="4238DDEA"/>
    <w:lvl w:ilvl="0" w:tplc="A20C48F2">
      <w:numFmt w:val="bullet"/>
      <w:pStyle w:val="Listnormal"/>
      <w:lvlText w:val="-"/>
      <w:lvlJc w:val="left"/>
      <w:pPr>
        <w:tabs>
          <w:tab w:val="num" w:pos="1757"/>
        </w:tabs>
        <w:ind w:left="1757" w:hanging="360"/>
      </w:pPr>
      <w:rPr>
        <w:rFonts w:ascii="Arial" w:eastAsia="Times New Roman" w:hAnsi="Arial" w:hint="default"/>
      </w:rPr>
    </w:lvl>
    <w:lvl w:ilvl="1" w:tplc="FB12AC5A">
      <w:start w:val="1"/>
      <w:numFmt w:val="bullet"/>
      <w:lvlText w:val="o"/>
      <w:lvlJc w:val="left"/>
      <w:pPr>
        <w:tabs>
          <w:tab w:val="num" w:pos="2477"/>
        </w:tabs>
        <w:ind w:left="2477" w:hanging="360"/>
      </w:pPr>
      <w:rPr>
        <w:rFonts w:ascii="Courier New" w:hAnsi="Courier New" w:hint="default"/>
      </w:rPr>
    </w:lvl>
    <w:lvl w:ilvl="2" w:tplc="6A0261AC">
      <w:start w:val="1"/>
      <w:numFmt w:val="bullet"/>
      <w:lvlText w:val=""/>
      <w:lvlJc w:val="left"/>
      <w:pPr>
        <w:tabs>
          <w:tab w:val="num" w:pos="3197"/>
        </w:tabs>
        <w:ind w:left="3197" w:hanging="360"/>
      </w:pPr>
      <w:rPr>
        <w:rFonts w:ascii="Wingdings" w:hAnsi="Wingdings" w:hint="default"/>
      </w:rPr>
    </w:lvl>
    <w:lvl w:ilvl="3" w:tplc="82E86330">
      <w:start w:val="1"/>
      <w:numFmt w:val="bullet"/>
      <w:lvlText w:val=""/>
      <w:lvlJc w:val="left"/>
      <w:pPr>
        <w:tabs>
          <w:tab w:val="num" w:pos="3917"/>
        </w:tabs>
        <w:ind w:left="3917" w:hanging="360"/>
      </w:pPr>
      <w:rPr>
        <w:rFonts w:ascii="Symbol" w:hAnsi="Symbol" w:hint="default"/>
      </w:rPr>
    </w:lvl>
    <w:lvl w:ilvl="4" w:tplc="8C180CA4">
      <w:start w:val="1"/>
      <w:numFmt w:val="bullet"/>
      <w:lvlText w:val="o"/>
      <w:lvlJc w:val="left"/>
      <w:pPr>
        <w:tabs>
          <w:tab w:val="num" w:pos="4637"/>
        </w:tabs>
        <w:ind w:left="4637" w:hanging="360"/>
      </w:pPr>
      <w:rPr>
        <w:rFonts w:ascii="Courier New" w:hAnsi="Courier New" w:hint="default"/>
      </w:rPr>
    </w:lvl>
    <w:lvl w:ilvl="5" w:tplc="431CF03E">
      <w:start w:val="1"/>
      <w:numFmt w:val="bullet"/>
      <w:lvlText w:val=""/>
      <w:lvlJc w:val="left"/>
      <w:pPr>
        <w:tabs>
          <w:tab w:val="num" w:pos="5357"/>
        </w:tabs>
        <w:ind w:left="5357" w:hanging="360"/>
      </w:pPr>
      <w:rPr>
        <w:rFonts w:ascii="Wingdings" w:hAnsi="Wingdings" w:hint="default"/>
      </w:rPr>
    </w:lvl>
    <w:lvl w:ilvl="6" w:tplc="3208CF76">
      <w:start w:val="1"/>
      <w:numFmt w:val="bullet"/>
      <w:lvlText w:val=""/>
      <w:lvlJc w:val="left"/>
      <w:pPr>
        <w:tabs>
          <w:tab w:val="num" w:pos="6077"/>
        </w:tabs>
        <w:ind w:left="6077" w:hanging="360"/>
      </w:pPr>
      <w:rPr>
        <w:rFonts w:ascii="Symbol" w:hAnsi="Symbol" w:hint="default"/>
      </w:rPr>
    </w:lvl>
    <w:lvl w:ilvl="7" w:tplc="93FE12B8">
      <w:start w:val="1"/>
      <w:numFmt w:val="bullet"/>
      <w:lvlText w:val="o"/>
      <w:lvlJc w:val="left"/>
      <w:pPr>
        <w:tabs>
          <w:tab w:val="num" w:pos="6797"/>
        </w:tabs>
        <w:ind w:left="6797" w:hanging="360"/>
      </w:pPr>
      <w:rPr>
        <w:rFonts w:ascii="Courier New" w:hAnsi="Courier New" w:hint="default"/>
      </w:rPr>
    </w:lvl>
    <w:lvl w:ilvl="8" w:tplc="A224D2C4">
      <w:start w:val="1"/>
      <w:numFmt w:val="bullet"/>
      <w:lvlText w:val=""/>
      <w:lvlJc w:val="left"/>
      <w:pPr>
        <w:tabs>
          <w:tab w:val="num" w:pos="7517"/>
        </w:tabs>
        <w:ind w:left="7517" w:hanging="360"/>
      </w:pPr>
      <w:rPr>
        <w:rFonts w:ascii="Wingdings" w:hAnsi="Wingdings" w:hint="default"/>
      </w:rPr>
    </w:lvl>
  </w:abstractNum>
  <w:abstractNum w:abstractNumId="209" w15:restartNumberingAfterBreak="0">
    <w:nsid w:val="5E703C23"/>
    <w:multiLevelType w:val="hybridMultilevel"/>
    <w:tmpl w:val="D066926E"/>
    <w:lvl w:ilvl="0" w:tplc="AE8CA674">
      <w:numFmt w:val="bullet"/>
      <w:pStyle w:val="Dung2"/>
      <w:lvlText w:val="-"/>
      <w:lvlJc w:val="left"/>
      <w:pPr>
        <w:ind w:left="1495" w:hanging="360"/>
      </w:pPr>
      <w:rPr>
        <w:rFonts w:ascii="Calibri" w:eastAsia="Calibri" w:hAnsi="Calibri" w:cs="Times New Roman" w:hint="default"/>
      </w:rPr>
    </w:lvl>
    <w:lvl w:ilvl="1" w:tplc="35DCB4AA">
      <w:start w:val="1"/>
      <w:numFmt w:val="bullet"/>
      <w:lvlText w:val="o"/>
      <w:lvlJc w:val="left"/>
      <w:pPr>
        <w:ind w:left="1440" w:hanging="360"/>
      </w:pPr>
      <w:rPr>
        <w:rFonts w:ascii="Courier New" w:hAnsi="Courier New" w:cs="Courier New" w:hint="default"/>
      </w:rPr>
    </w:lvl>
    <w:lvl w:ilvl="2" w:tplc="77D0DD42">
      <w:start w:val="1"/>
      <w:numFmt w:val="bullet"/>
      <w:lvlText w:val=""/>
      <w:lvlJc w:val="left"/>
      <w:pPr>
        <w:ind w:left="2160" w:hanging="360"/>
      </w:pPr>
      <w:rPr>
        <w:rFonts w:ascii="Wingdings" w:hAnsi="Wingdings" w:hint="default"/>
      </w:rPr>
    </w:lvl>
    <w:lvl w:ilvl="3" w:tplc="CE868D72" w:tentative="1">
      <w:start w:val="1"/>
      <w:numFmt w:val="bullet"/>
      <w:lvlText w:val=""/>
      <w:lvlJc w:val="left"/>
      <w:pPr>
        <w:ind w:left="2880" w:hanging="360"/>
      </w:pPr>
      <w:rPr>
        <w:rFonts w:ascii="Symbol" w:hAnsi="Symbol" w:hint="default"/>
      </w:rPr>
    </w:lvl>
    <w:lvl w:ilvl="4" w:tplc="CBD6849E" w:tentative="1">
      <w:start w:val="1"/>
      <w:numFmt w:val="bullet"/>
      <w:lvlText w:val="o"/>
      <w:lvlJc w:val="left"/>
      <w:pPr>
        <w:ind w:left="3600" w:hanging="360"/>
      </w:pPr>
      <w:rPr>
        <w:rFonts w:ascii="Courier New" w:hAnsi="Courier New" w:cs="Courier New" w:hint="default"/>
      </w:rPr>
    </w:lvl>
    <w:lvl w:ilvl="5" w:tplc="3B047DE2" w:tentative="1">
      <w:start w:val="1"/>
      <w:numFmt w:val="bullet"/>
      <w:lvlText w:val=""/>
      <w:lvlJc w:val="left"/>
      <w:pPr>
        <w:ind w:left="4320" w:hanging="360"/>
      </w:pPr>
      <w:rPr>
        <w:rFonts w:ascii="Wingdings" w:hAnsi="Wingdings" w:hint="default"/>
      </w:rPr>
    </w:lvl>
    <w:lvl w:ilvl="6" w:tplc="E39A2BC8" w:tentative="1">
      <w:start w:val="1"/>
      <w:numFmt w:val="bullet"/>
      <w:lvlText w:val=""/>
      <w:lvlJc w:val="left"/>
      <w:pPr>
        <w:ind w:left="5040" w:hanging="360"/>
      </w:pPr>
      <w:rPr>
        <w:rFonts w:ascii="Symbol" w:hAnsi="Symbol" w:hint="default"/>
      </w:rPr>
    </w:lvl>
    <w:lvl w:ilvl="7" w:tplc="DE562DFA" w:tentative="1">
      <w:start w:val="1"/>
      <w:numFmt w:val="bullet"/>
      <w:lvlText w:val="o"/>
      <w:lvlJc w:val="left"/>
      <w:pPr>
        <w:ind w:left="5760" w:hanging="360"/>
      </w:pPr>
      <w:rPr>
        <w:rFonts w:ascii="Courier New" w:hAnsi="Courier New" w:cs="Courier New" w:hint="default"/>
      </w:rPr>
    </w:lvl>
    <w:lvl w:ilvl="8" w:tplc="443862E8" w:tentative="1">
      <w:start w:val="1"/>
      <w:numFmt w:val="bullet"/>
      <w:lvlText w:val=""/>
      <w:lvlJc w:val="left"/>
      <w:pPr>
        <w:ind w:left="6480" w:hanging="360"/>
      </w:pPr>
      <w:rPr>
        <w:rFonts w:ascii="Wingdings" w:hAnsi="Wingdings" w:hint="default"/>
      </w:rPr>
    </w:lvl>
  </w:abstractNum>
  <w:abstractNum w:abstractNumId="210" w15:restartNumberingAfterBreak="0">
    <w:nsid w:val="5E7A44CB"/>
    <w:multiLevelType w:val="singleLevel"/>
    <w:tmpl w:val="DB9A2D3A"/>
    <w:lvl w:ilvl="0">
      <w:start w:val="1"/>
      <w:numFmt w:val="decimal"/>
      <w:pStyle w:val="Tailieu"/>
      <w:lvlText w:val="%1."/>
      <w:lvlJc w:val="left"/>
      <w:pPr>
        <w:tabs>
          <w:tab w:val="num" w:pos="360"/>
        </w:tabs>
        <w:ind w:left="360" w:hanging="360"/>
      </w:pPr>
    </w:lvl>
  </w:abstractNum>
  <w:abstractNum w:abstractNumId="211" w15:restartNumberingAfterBreak="0">
    <w:nsid w:val="5EC16897"/>
    <w:multiLevelType w:val="hybridMultilevel"/>
    <w:tmpl w:val="69DA44A2"/>
    <w:lvl w:ilvl="0" w:tplc="8A846B96">
      <w:start w:val="1"/>
      <w:numFmt w:val="bullet"/>
      <w:pStyle w:val="Listbulletcircle"/>
      <w:lvlText w:val=""/>
      <w:lvlJc w:val="left"/>
      <w:pPr>
        <w:ind w:left="1440" w:hanging="360"/>
      </w:pPr>
      <w:rPr>
        <w:rFonts w:ascii="Symbol" w:hAnsi="Symbol" w:hint="default"/>
      </w:rPr>
    </w:lvl>
    <w:lvl w:ilvl="1" w:tplc="EFB0D4B2">
      <w:start w:val="1"/>
      <w:numFmt w:val="bullet"/>
      <w:lvlText w:val="o"/>
      <w:lvlJc w:val="left"/>
      <w:pPr>
        <w:ind w:left="2160" w:hanging="360"/>
      </w:pPr>
      <w:rPr>
        <w:rFonts w:ascii="Courier New" w:hAnsi="Courier New" w:cs="Courier New" w:hint="default"/>
      </w:rPr>
    </w:lvl>
    <w:lvl w:ilvl="2" w:tplc="55E6B6C6">
      <w:start w:val="1"/>
      <w:numFmt w:val="bullet"/>
      <w:lvlText w:val=""/>
      <w:lvlJc w:val="left"/>
      <w:pPr>
        <w:ind w:left="2880" w:hanging="360"/>
      </w:pPr>
      <w:rPr>
        <w:rFonts w:ascii="Wingdings" w:hAnsi="Wingdings" w:hint="default"/>
      </w:rPr>
    </w:lvl>
    <w:lvl w:ilvl="3" w:tplc="4724BE92">
      <w:start w:val="1"/>
      <w:numFmt w:val="bullet"/>
      <w:lvlText w:val=""/>
      <w:lvlJc w:val="left"/>
      <w:pPr>
        <w:ind w:left="3600" w:hanging="360"/>
      </w:pPr>
      <w:rPr>
        <w:rFonts w:ascii="Symbol" w:hAnsi="Symbol" w:hint="default"/>
      </w:rPr>
    </w:lvl>
    <w:lvl w:ilvl="4" w:tplc="5F803AC2">
      <w:start w:val="1"/>
      <w:numFmt w:val="bullet"/>
      <w:lvlText w:val="o"/>
      <w:lvlJc w:val="left"/>
      <w:pPr>
        <w:ind w:left="4320" w:hanging="360"/>
      </w:pPr>
      <w:rPr>
        <w:rFonts w:ascii="Courier New" w:hAnsi="Courier New" w:cs="Courier New" w:hint="default"/>
      </w:rPr>
    </w:lvl>
    <w:lvl w:ilvl="5" w:tplc="B1E0504E">
      <w:start w:val="1"/>
      <w:numFmt w:val="bullet"/>
      <w:lvlText w:val=""/>
      <w:lvlJc w:val="left"/>
      <w:pPr>
        <w:ind w:left="5040" w:hanging="360"/>
      </w:pPr>
      <w:rPr>
        <w:rFonts w:ascii="Wingdings" w:hAnsi="Wingdings" w:hint="default"/>
      </w:rPr>
    </w:lvl>
    <w:lvl w:ilvl="6" w:tplc="2F9CF8C0">
      <w:start w:val="1"/>
      <w:numFmt w:val="bullet"/>
      <w:lvlText w:val=""/>
      <w:lvlJc w:val="left"/>
      <w:pPr>
        <w:ind w:left="5760" w:hanging="360"/>
      </w:pPr>
      <w:rPr>
        <w:rFonts w:ascii="Symbol" w:hAnsi="Symbol" w:hint="default"/>
      </w:rPr>
    </w:lvl>
    <w:lvl w:ilvl="7" w:tplc="871CC476">
      <w:start w:val="1"/>
      <w:numFmt w:val="bullet"/>
      <w:lvlText w:val="o"/>
      <w:lvlJc w:val="left"/>
      <w:pPr>
        <w:ind w:left="6480" w:hanging="360"/>
      </w:pPr>
      <w:rPr>
        <w:rFonts w:ascii="Courier New" w:hAnsi="Courier New" w:cs="Courier New" w:hint="default"/>
      </w:rPr>
    </w:lvl>
    <w:lvl w:ilvl="8" w:tplc="86807A96">
      <w:start w:val="1"/>
      <w:numFmt w:val="bullet"/>
      <w:lvlText w:val=""/>
      <w:lvlJc w:val="left"/>
      <w:pPr>
        <w:ind w:left="7200" w:hanging="360"/>
      </w:pPr>
      <w:rPr>
        <w:rFonts w:ascii="Wingdings" w:hAnsi="Wingdings" w:hint="default"/>
      </w:rPr>
    </w:lvl>
  </w:abstractNum>
  <w:abstractNum w:abstractNumId="212" w15:restartNumberingAfterBreak="0">
    <w:nsid w:val="5F4F366A"/>
    <w:multiLevelType w:val="singleLevel"/>
    <w:tmpl w:val="45203704"/>
    <w:lvl w:ilvl="0">
      <w:start w:val="1"/>
      <w:numFmt w:val="decimal"/>
      <w:pStyle w:val="Table"/>
      <w:lvlText w:val="B¶ng %1:"/>
      <w:lvlJc w:val="left"/>
      <w:pPr>
        <w:tabs>
          <w:tab w:val="num" w:pos="1080"/>
        </w:tabs>
        <w:ind w:left="0" w:firstLine="0"/>
      </w:pPr>
      <w:rPr>
        <w:rFonts w:ascii=".VnTime" w:hAnsi=".VnTime" w:hint="default"/>
        <w:sz w:val="24"/>
      </w:rPr>
    </w:lvl>
  </w:abstractNum>
  <w:abstractNum w:abstractNumId="213" w15:restartNumberingAfterBreak="0">
    <w:nsid w:val="601A07CE"/>
    <w:multiLevelType w:val="multilevel"/>
    <w:tmpl w:val="A986281E"/>
    <w:lvl w:ilvl="0">
      <w:start w:val="1"/>
      <w:numFmt w:val="bullet"/>
      <w:pStyle w:val="NormalIndent"/>
      <w:lvlText w:val=""/>
      <w:lvlJc w:val="left"/>
      <w:pPr>
        <w:tabs>
          <w:tab w:val="num" w:pos="1757"/>
        </w:tabs>
        <w:ind w:left="1757" w:hanging="360"/>
      </w:pPr>
      <w:rPr>
        <w:rFonts w:ascii="Wingdings" w:hAnsi="Wingdings" w:hint="default"/>
        <w:sz w:val="16"/>
      </w:rPr>
    </w:lvl>
    <w:lvl w:ilvl="1" w:tentative="1">
      <w:start w:val="1"/>
      <w:numFmt w:val="bullet"/>
      <w:lvlText w:val="o"/>
      <w:lvlJc w:val="left"/>
      <w:pPr>
        <w:tabs>
          <w:tab w:val="num" w:pos="2117"/>
        </w:tabs>
        <w:ind w:left="2117" w:hanging="360"/>
      </w:pPr>
      <w:rPr>
        <w:rFonts w:ascii="Courier New" w:hAnsi="Courier New" w:hint="default"/>
      </w:rPr>
    </w:lvl>
    <w:lvl w:ilvl="2" w:tentative="1">
      <w:start w:val="1"/>
      <w:numFmt w:val="bullet"/>
      <w:lvlText w:val=""/>
      <w:lvlJc w:val="left"/>
      <w:pPr>
        <w:tabs>
          <w:tab w:val="num" w:pos="2837"/>
        </w:tabs>
        <w:ind w:left="2837" w:hanging="360"/>
      </w:pPr>
      <w:rPr>
        <w:rFonts w:ascii="Wingdings" w:hAnsi="Wingdings" w:hint="default"/>
      </w:rPr>
    </w:lvl>
    <w:lvl w:ilvl="3" w:tentative="1">
      <w:start w:val="1"/>
      <w:numFmt w:val="bullet"/>
      <w:lvlText w:val=""/>
      <w:lvlJc w:val="left"/>
      <w:pPr>
        <w:tabs>
          <w:tab w:val="num" w:pos="3557"/>
        </w:tabs>
        <w:ind w:left="3557" w:hanging="360"/>
      </w:pPr>
      <w:rPr>
        <w:rFonts w:ascii="Symbol" w:hAnsi="Symbol" w:hint="default"/>
      </w:rPr>
    </w:lvl>
    <w:lvl w:ilvl="4" w:tentative="1">
      <w:start w:val="1"/>
      <w:numFmt w:val="bullet"/>
      <w:lvlText w:val="o"/>
      <w:lvlJc w:val="left"/>
      <w:pPr>
        <w:tabs>
          <w:tab w:val="num" w:pos="4277"/>
        </w:tabs>
        <w:ind w:left="4277" w:hanging="360"/>
      </w:pPr>
      <w:rPr>
        <w:rFonts w:ascii="Courier New" w:hAnsi="Courier New" w:hint="default"/>
      </w:rPr>
    </w:lvl>
    <w:lvl w:ilvl="5" w:tentative="1">
      <w:start w:val="1"/>
      <w:numFmt w:val="bullet"/>
      <w:lvlText w:val=""/>
      <w:lvlJc w:val="left"/>
      <w:pPr>
        <w:tabs>
          <w:tab w:val="num" w:pos="4997"/>
        </w:tabs>
        <w:ind w:left="4997" w:hanging="360"/>
      </w:pPr>
      <w:rPr>
        <w:rFonts w:ascii="Wingdings" w:hAnsi="Wingdings" w:hint="default"/>
      </w:rPr>
    </w:lvl>
    <w:lvl w:ilvl="6" w:tentative="1">
      <w:start w:val="1"/>
      <w:numFmt w:val="bullet"/>
      <w:lvlText w:val=""/>
      <w:lvlJc w:val="left"/>
      <w:pPr>
        <w:tabs>
          <w:tab w:val="num" w:pos="5717"/>
        </w:tabs>
        <w:ind w:left="5717" w:hanging="360"/>
      </w:pPr>
      <w:rPr>
        <w:rFonts w:ascii="Symbol" w:hAnsi="Symbol" w:hint="default"/>
      </w:rPr>
    </w:lvl>
    <w:lvl w:ilvl="7" w:tentative="1">
      <w:start w:val="1"/>
      <w:numFmt w:val="bullet"/>
      <w:lvlText w:val="o"/>
      <w:lvlJc w:val="left"/>
      <w:pPr>
        <w:tabs>
          <w:tab w:val="num" w:pos="6437"/>
        </w:tabs>
        <w:ind w:left="6437" w:hanging="360"/>
      </w:pPr>
      <w:rPr>
        <w:rFonts w:ascii="Courier New" w:hAnsi="Courier New" w:hint="default"/>
      </w:rPr>
    </w:lvl>
    <w:lvl w:ilvl="8" w:tentative="1">
      <w:start w:val="1"/>
      <w:numFmt w:val="bullet"/>
      <w:lvlText w:val=""/>
      <w:lvlJc w:val="left"/>
      <w:pPr>
        <w:tabs>
          <w:tab w:val="num" w:pos="7157"/>
        </w:tabs>
        <w:ind w:left="7157" w:hanging="360"/>
      </w:pPr>
      <w:rPr>
        <w:rFonts w:ascii="Wingdings" w:hAnsi="Wingdings" w:hint="default"/>
      </w:rPr>
    </w:lvl>
  </w:abstractNum>
  <w:abstractNum w:abstractNumId="214" w15:restartNumberingAfterBreak="0">
    <w:nsid w:val="60654306"/>
    <w:multiLevelType w:val="multilevel"/>
    <w:tmpl w:val="09B4B0E2"/>
    <w:lvl w:ilvl="0">
      <w:start w:val="1"/>
      <w:numFmt w:val="bullet"/>
      <w:lvlText w:val=""/>
      <w:lvlJc w:val="left"/>
      <w:pPr>
        <w:tabs>
          <w:tab w:val="num" w:pos="360"/>
        </w:tabs>
        <w:ind w:left="360" w:hanging="360"/>
      </w:pPr>
      <w:rPr>
        <w:rFonts w:ascii="Symbol" w:hAnsi="Symbol" w:hint="default"/>
        <w:color w:val="auto"/>
        <w:spacing w:val="0"/>
        <w:kern w:val="24"/>
        <w:sz w:val="19"/>
        <w:szCs w:val="19"/>
      </w:rPr>
    </w:lvl>
    <w:lvl w:ilvl="1">
      <w:start w:val="1"/>
      <w:numFmt w:val="bullet"/>
      <w:pStyle w:val="CiscoBullet1"/>
      <w:lvlText w:val="•"/>
      <w:lvlJc w:val="left"/>
      <w:pPr>
        <w:tabs>
          <w:tab w:val="num" w:pos="360"/>
        </w:tabs>
        <w:ind w:left="360" w:hanging="360"/>
      </w:pPr>
      <w:rPr>
        <w:rFonts w:ascii="Microsoft Sans Serif" w:hAnsi="Microsoft Sans Serif" w:cs="Verdana" w:hint="default"/>
        <w:caps w:val="0"/>
        <w:color w:val="546668"/>
        <w:spacing w:val="0"/>
        <w:kern w:val="24"/>
        <w:sz w:val="19"/>
        <w:szCs w:val="19"/>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5" w15:restartNumberingAfterBreak="0">
    <w:nsid w:val="60FA2F8D"/>
    <w:multiLevelType w:val="hybridMultilevel"/>
    <w:tmpl w:val="5C640514"/>
    <w:lvl w:ilvl="0" w:tplc="BEF2ECCA">
      <w:start w:val="16"/>
      <w:numFmt w:val="bullet"/>
      <w:lvlText w:val="-"/>
      <w:lvlJc w:val="left"/>
      <w:pPr>
        <w:ind w:left="720" w:hanging="360"/>
      </w:pPr>
      <w:rPr>
        <w:rFonts w:ascii="Times New Roman" w:eastAsia="Times New Roman" w:hAnsi="Times New Roman" w:cs="Times New Roman" w:hint="default"/>
      </w:rPr>
    </w:lvl>
    <w:lvl w:ilvl="1" w:tplc="11846552">
      <w:numFmt w:val="bullet"/>
      <w:pStyle w:val="Bullet20"/>
      <w:lvlText w:val="+"/>
      <w:lvlJc w:val="left"/>
      <w:pPr>
        <w:ind w:left="1440" w:hanging="360"/>
      </w:pPr>
      <w:rPr>
        <w:rFonts w:ascii="Times New Roman" w:eastAsia="Times New Roman" w:hAnsi="Times New Roman" w:cs="Times New Roman" w:hint="default"/>
        <w:strike w:val="0"/>
        <w:color w:val="auto"/>
      </w:rPr>
    </w:lvl>
    <w:lvl w:ilvl="2" w:tplc="63A65B50">
      <w:start w:val="1"/>
      <w:numFmt w:val="bullet"/>
      <w:lvlText w:val=""/>
      <w:lvlJc w:val="left"/>
      <w:pPr>
        <w:ind w:left="2160" w:hanging="360"/>
      </w:pPr>
      <w:rPr>
        <w:rFonts w:ascii="Wingdings" w:hAnsi="Wingdings" w:hint="default"/>
      </w:rPr>
    </w:lvl>
    <w:lvl w:ilvl="3" w:tplc="7500F7D6">
      <w:start w:val="1"/>
      <w:numFmt w:val="bullet"/>
      <w:lvlText w:val=""/>
      <w:lvlJc w:val="left"/>
      <w:pPr>
        <w:ind w:left="2880" w:hanging="360"/>
      </w:pPr>
      <w:rPr>
        <w:rFonts w:ascii="Symbol" w:hAnsi="Symbol" w:hint="default"/>
      </w:rPr>
    </w:lvl>
    <w:lvl w:ilvl="4" w:tplc="87901142" w:tentative="1">
      <w:start w:val="1"/>
      <w:numFmt w:val="bullet"/>
      <w:lvlText w:val="o"/>
      <w:lvlJc w:val="left"/>
      <w:pPr>
        <w:ind w:left="3600" w:hanging="360"/>
      </w:pPr>
      <w:rPr>
        <w:rFonts w:ascii="Courier New" w:hAnsi="Courier New" w:cs="Courier New" w:hint="default"/>
      </w:rPr>
    </w:lvl>
    <w:lvl w:ilvl="5" w:tplc="684E0DA8" w:tentative="1">
      <w:start w:val="1"/>
      <w:numFmt w:val="bullet"/>
      <w:lvlText w:val=""/>
      <w:lvlJc w:val="left"/>
      <w:pPr>
        <w:ind w:left="4320" w:hanging="360"/>
      </w:pPr>
      <w:rPr>
        <w:rFonts w:ascii="Wingdings" w:hAnsi="Wingdings" w:hint="default"/>
      </w:rPr>
    </w:lvl>
    <w:lvl w:ilvl="6" w:tplc="64127B0E" w:tentative="1">
      <w:start w:val="1"/>
      <w:numFmt w:val="bullet"/>
      <w:lvlText w:val=""/>
      <w:lvlJc w:val="left"/>
      <w:pPr>
        <w:ind w:left="5040" w:hanging="360"/>
      </w:pPr>
      <w:rPr>
        <w:rFonts w:ascii="Symbol" w:hAnsi="Symbol" w:hint="default"/>
      </w:rPr>
    </w:lvl>
    <w:lvl w:ilvl="7" w:tplc="5406D662" w:tentative="1">
      <w:start w:val="1"/>
      <w:numFmt w:val="bullet"/>
      <w:lvlText w:val="o"/>
      <w:lvlJc w:val="left"/>
      <w:pPr>
        <w:ind w:left="5760" w:hanging="360"/>
      </w:pPr>
      <w:rPr>
        <w:rFonts w:ascii="Courier New" w:hAnsi="Courier New" w:cs="Courier New" w:hint="default"/>
      </w:rPr>
    </w:lvl>
    <w:lvl w:ilvl="8" w:tplc="179037BE" w:tentative="1">
      <w:start w:val="1"/>
      <w:numFmt w:val="bullet"/>
      <w:lvlText w:val=""/>
      <w:lvlJc w:val="left"/>
      <w:pPr>
        <w:ind w:left="6480" w:hanging="360"/>
      </w:pPr>
      <w:rPr>
        <w:rFonts w:ascii="Wingdings" w:hAnsi="Wingdings" w:hint="default"/>
      </w:rPr>
    </w:lvl>
  </w:abstractNum>
  <w:abstractNum w:abstractNumId="216" w15:restartNumberingAfterBreak="0">
    <w:nsid w:val="61A8445D"/>
    <w:multiLevelType w:val="singleLevel"/>
    <w:tmpl w:val="AABA27FA"/>
    <w:lvl w:ilvl="0">
      <w:start w:val="1"/>
      <w:numFmt w:val="bullet"/>
      <w:pStyle w:val="TextePuce1"/>
      <w:lvlText w:val=""/>
      <w:lvlJc w:val="left"/>
      <w:pPr>
        <w:tabs>
          <w:tab w:val="num" w:pos="340"/>
        </w:tabs>
        <w:ind w:left="340" w:hanging="340"/>
      </w:pPr>
      <w:rPr>
        <w:rFonts w:ascii="Symbol" w:hAnsi="Symbol" w:cs="Symbol" w:hint="default"/>
        <w:color w:val="auto"/>
        <w:sz w:val="24"/>
        <w:szCs w:val="24"/>
      </w:rPr>
    </w:lvl>
  </w:abstractNum>
  <w:abstractNum w:abstractNumId="217" w15:restartNumberingAfterBreak="0">
    <w:nsid w:val="622C7845"/>
    <w:multiLevelType w:val="hybridMultilevel"/>
    <w:tmpl w:val="7696F4F0"/>
    <w:styleLink w:val="StyleNumbered4"/>
    <w:lvl w:ilvl="0" w:tplc="0409000F">
      <w:start w:val="1"/>
      <w:numFmt w:val="bullet"/>
      <w:lvlText w:val=""/>
      <w:lvlJc w:val="left"/>
      <w:pPr>
        <w:tabs>
          <w:tab w:val="num" w:pos="720"/>
        </w:tabs>
        <w:ind w:left="720" w:hanging="360"/>
      </w:pPr>
      <w:rPr>
        <w:rFonts w:ascii="Wingdings" w:hAnsi="Wingdings" w:cs="Wingdings" w:hint="default"/>
      </w:rPr>
    </w:lvl>
    <w:lvl w:ilvl="1" w:tplc="04090019">
      <w:start w:val="1"/>
      <w:numFmt w:val="bullet"/>
      <w:lvlText w:val=""/>
      <w:lvlJc w:val="left"/>
      <w:pPr>
        <w:tabs>
          <w:tab w:val="num" w:pos="1440"/>
        </w:tabs>
        <w:ind w:left="1440" w:hanging="360"/>
      </w:pPr>
      <w:rPr>
        <w:rFonts w:ascii="Symbol" w:hAnsi="Symbol" w:cs="Symbol" w:hint="default"/>
      </w:rPr>
    </w:lvl>
    <w:lvl w:ilvl="2" w:tplc="0409001B">
      <w:start w:val="1"/>
      <w:numFmt w:val="bullet"/>
      <w:lvlText w:val=""/>
      <w:lvlJc w:val="left"/>
      <w:pPr>
        <w:tabs>
          <w:tab w:val="num" w:pos="2160"/>
        </w:tabs>
        <w:ind w:left="2160" w:hanging="360"/>
      </w:pPr>
      <w:rPr>
        <w:rFonts w:ascii="Wingdings" w:hAnsi="Wingdings" w:cs="Wingdings" w:hint="default"/>
      </w:rPr>
    </w:lvl>
    <w:lvl w:ilvl="3" w:tplc="0409000F">
      <w:start w:val="1"/>
      <w:numFmt w:val="bullet"/>
      <w:lvlText w:val=""/>
      <w:lvlJc w:val="left"/>
      <w:pPr>
        <w:tabs>
          <w:tab w:val="num" w:pos="2880"/>
        </w:tabs>
        <w:ind w:left="2880" w:hanging="360"/>
      </w:pPr>
      <w:rPr>
        <w:rFonts w:ascii="Wingdings" w:hAnsi="Wingdings" w:cs="Wingdings" w:hint="default"/>
      </w:rPr>
    </w:lvl>
    <w:lvl w:ilvl="4" w:tplc="04090019">
      <w:start w:val="1"/>
      <w:numFmt w:val="bullet"/>
      <w:lvlText w:val=""/>
      <w:lvlJc w:val="left"/>
      <w:pPr>
        <w:tabs>
          <w:tab w:val="num" w:pos="3600"/>
        </w:tabs>
        <w:ind w:left="3600" w:hanging="360"/>
      </w:pPr>
      <w:rPr>
        <w:rFonts w:ascii="Wingdings" w:hAnsi="Wingdings" w:cs="Wingdings" w:hint="default"/>
      </w:rPr>
    </w:lvl>
    <w:lvl w:ilvl="5" w:tplc="0409001B">
      <w:start w:val="1"/>
      <w:numFmt w:val="bullet"/>
      <w:lvlText w:val=""/>
      <w:lvlJc w:val="left"/>
      <w:pPr>
        <w:tabs>
          <w:tab w:val="num" w:pos="4320"/>
        </w:tabs>
        <w:ind w:left="4320" w:hanging="360"/>
      </w:pPr>
      <w:rPr>
        <w:rFonts w:ascii="Wingdings" w:hAnsi="Wingdings" w:cs="Wingdings" w:hint="default"/>
      </w:rPr>
    </w:lvl>
    <w:lvl w:ilvl="6" w:tplc="0409000F">
      <w:start w:val="1"/>
      <w:numFmt w:val="bullet"/>
      <w:lvlText w:val=""/>
      <w:lvlJc w:val="left"/>
      <w:pPr>
        <w:tabs>
          <w:tab w:val="num" w:pos="5040"/>
        </w:tabs>
        <w:ind w:left="5040" w:hanging="360"/>
      </w:pPr>
      <w:rPr>
        <w:rFonts w:ascii="Wingdings" w:hAnsi="Wingdings" w:cs="Wingdings" w:hint="default"/>
      </w:rPr>
    </w:lvl>
    <w:lvl w:ilvl="7" w:tplc="04090019">
      <w:start w:val="1"/>
      <w:numFmt w:val="bullet"/>
      <w:lvlText w:val=""/>
      <w:lvlJc w:val="left"/>
      <w:pPr>
        <w:tabs>
          <w:tab w:val="num" w:pos="5760"/>
        </w:tabs>
        <w:ind w:left="5760" w:hanging="360"/>
      </w:pPr>
      <w:rPr>
        <w:rFonts w:ascii="Wingdings" w:hAnsi="Wingdings" w:cs="Wingdings" w:hint="default"/>
      </w:rPr>
    </w:lvl>
    <w:lvl w:ilvl="8" w:tplc="0409001B">
      <w:start w:val="1"/>
      <w:numFmt w:val="bullet"/>
      <w:lvlText w:val=""/>
      <w:lvlJc w:val="left"/>
      <w:pPr>
        <w:tabs>
          <w:tab w:val="num" w:pos="6480"/>
        </w:tabs>
        <w:ind w:left="6480" w:hanging="360"/>
      </w:pPr>
      <w:rPr>
        <w:rFonts w:ascii="Wingdings" w:hAnsi="Wingdings" w:cs="Wingdings" w:hint="default"/>
      </w:rPr>
    </w:lvl>
  </w:abstractNum>
  <w:abstractNum w:abstractNumId="218" w15:restartNumberingAfterBreak="0">
    <w:nsid w:val="62D5525E"/>
    <w:multiLevelType w:val="hybridMultilevel"/>
    <w:tmpl w:val="B2A610EA"/>
    <w:lvl w:ilvl="0" w:tplc="04090001">
      <w:start w:val="1"/>
      <w:numFmt w:val="decimal"/>
      <w:pStyle w:val="Tnls1"/>
      <w:lvlText w:val="%1."/>
      <w:lvlJc w:val="left"/>
      <w:pPr>
        <w:tabs>
          <w:tab w:val="num" w:pos="288"/>
        </w:tabs>
        <w:ind w:left="288" w:hanging="288"/>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19" w15:restartNumberingAfterBreak="0">
    <w:nsid w:val="63C9698A"/>
    <w:multiLevelType w:val="hybridMultilevel"/>
    <w:tmpl w:val="553AFA78"/>
    <w:styleLink w:val="StyleNumbered10"/>
    <w:lvl w:ilvl="0" w:tplc="EDCAF2C2">
      <w:start w:val="1"/>
      <w:numFmt w:val="bullet"/>
      <w:lvlText w:val="-"/>
      <w:lvlJc w:val="left"/>
      <w:pPr>
        <w:ind w:left="1061" w:hanging="360"/>
      </w:pPr>
      <w:rPr>
        <w:rFonts w:ascii="Times New Roman" w:hAnsi="Times New Roman" w:cs="Times New Roman"/>
        <w:b/>
        <w:bCs/>
        <w:i w:val="0"/>
        <w:iCs w:val="0"/>
        <w:sz w:val="28"/>
        <w:szCs w:val="28"/>
      </w:rPr>
    </w:lvl>
    <w:lvl w:ilvl="1" w:tplc="042A0003">
      <w:start w:val="1"/>
      <w:numFmt w:val="bullet"/>
      <w:lvlText w:val="o"/>
      <w:lvlJc w:val="left"/>
      <w:pPr>
        <w:ind w:left="1781" w:hanging="360"/>
      </w:pPr>
      <w:rPr>
        <w:rFonts w:ascii="Courier New" w:hAnsi="Courier New" w:cs="Courier New" w:hint="default"/>
      </w:rPr>
    </w:lvl>
    <w:lvl w:ilvl="2" w:tplc="042A0005">
      <w:start w:val="1"/>
      <w:numFmt w:val="bullet"/>
      <w:lvlText w:val=""/>
      <w:lvlJc w:val="left"/>
      <w:pPr>
        <w:ind w:left="2501" w:hanging="360"/>
      </w:pPr>
      <w:rPr>
        <w:rFonts w:ascii="Wingdings" w:hAnsi="Wingdings" w:cs="Wingdings" w:hint="default"/>
      </w:rPr>
    </w:lvl>
    <w:lvl w:ilvl="3" w:tplc="042A0001">
      <w:start w:val="1"/>
      <w:numFmt w:val="bullet"/>
      <w:lvlText w:val=""/>
      <w:lvlJc w:val="left"/>
      <w:pPr>
        <w:ind w:left="3221" w:hanging="360"/>
      </w:pPr>
      <w:rPr>
        <w:rFonts w:ascii="Symbol" w:hAnsi="Symbol" w:cs="Symbol" w:hint="default"/>
      </w:rPr>
    </w:lvl>
    <w:lvl w:ilvl="4" w:tplc="042A0003">
      <w:start w:val="1"/>
      <w:numFmt w:val="bullet"/>
      <w:lvlText w:val="o"/>
      <w:lvlJc w:val="left"/>
      <w:pPr>
        <w:ind w:left="3941" w:hanging="360"/>
      </w:pPr>
      <w:rPr>
        <w:rFonts w:ascii="Courier New" w:hAnsi="Courier New" w:cs="Courier New" w:hint="default"/>
      </w:rPr>
    </w:lvl>
    <w:lvl w:ilvl="5" w:tplc="042A0005">
      <w:start w:val="1"/>
      <w:numFmt w:val="bullet"/>
      <w:lvlText w:val=""/>
      <w:lvlJc w:val="left"/>
      <w:pPr>
        <w:ind w:left="4661" w:hanging="360"/>
      </w:pPr>
      <w:rPr>
        <w:rFonts w:ascii="Wingdings" w:hAnsi="Wingdings" w:cs="Wingdings" w:hint="default"/>
      </w:rPr>
    </w:lvl>
    <w:lvl w:ilvl="6" w:tplc="042A0001">
      <w:start w:val="1"/>
      <w:numFmt w:val="bullet"/>
      <w:lvlText w:val=""/>
      <w:lvlJc w:val="left"/>
      <w:pPr>
        <w:ind w:left="5381" w:hanging="360"/>
      </w:pPr>
      <w:rPr>
        <w:rFonts w:ascii="Symbol" w:hAnsi="Symbol" w:cs="Symbol" w:hint="default"/>
      </w:rPr>
    </w:lvl>
    <w:lvl w:ilvl="7" w:tplc="042A0003">
      <w:start w:val="1"/>
      <w:numFmt w:val="bullet"/>
      <w:lvlText w:val="o"/>
      <w:lvlJc w:val="left"/>
      <w:pPr>
        <w:ind w:left="6101" w:hanging="360"/>
      </w:pPr>
      <w:rPr>
        <w:rFonts w:ascii="Courier New" w:hAnsi="Courier New" w:cs="Courier New" w:hint="default"/>
      </w:rPr>
    </w:lvl>
    <w:lvl w:ilvl="8" w:tplc="042A0005">
      <w:start w:val="1"/>
      <w:numFmt w:val="bullet"/>
      <w:lvlText w:val=""/>
      <w:lvlJc w:val="left"/>
      <w:pPr>
        <w:ind w:left="6821" w:hanging="360"/>
      </w:pPr>
      <w:rPr>
        <w:rFonts w:ascii="Wingdings" w:hAnsi="Wingdings" w:cs="Wingdings" w:hint="default"/>
      </w:rPr>
    </w:lvl>
  </w:abstractNum>
  <w:abstractNum w:abstractNumId="220" w15:restartNumberingAfterBreak="0">
    <w:nsid w:val="64FC53BC"/>
    <w:multiLevelType w:val="multilevel"/>
    <w:tmpl w:val="106EAB08"/>
    <w:lvl w:ilvl="0">
      <w:start w:val="1"/>
      <w:numFmt w:val="decimal"/>
      <w:lvlText w:val="%1."/>
      <w:lvlJc w:val="left"/>
      <w:pPr>
        <w:ind w:left="360" w:hanging="360"/>
      </w:pPr>
      <w:rPr>
        <w:rFonts w:hint="default"/>
      </w:rPr>
    </w:lvl>
    <w:lvl w:ilvl="1">
      <w:start w:val="1"/>
      <w:numFmt w:val="decimal"/>
      <w:pStyle w:val="tvHeading11"/>
      <w:lvlText w:val="%1.%2."/>
      <w:lvlJc w:val="left"/>
      <w:pPr>
        <w:ind w:left="360" w:hanging="360"/>
      </w:pPr>
      <w:rPr>
        <w:rFonts w:ascii="Times New Roman" w:hAnsi="Times New Roman" w:cs="Times New Roman" w:hint="default"/>
        <w:b w:val="0"/>
        <w:bCs w:val="0"/>
        <w:i/>
        <w:iCs w:val="0"/>
        <w:caps w:val="0"/>
        <w:smallCaps w:val="0"/>
        <w:strike w:val="0"/>
        <w:dstrike w:val="0"/>
        <w:noProof w:val="0"/>
        <w:vanish w:val="0"/>
        <w:color w:val="000000"/>
        <w:spacing w:val="0"/>
        <w:kern w:val="0"/>
        <w:position w:val="0"/>
        <w:u w:val="none"/>
        <w:vertAlign w:val="baseline"/>
        <w:em w:val="none"/>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i/>
        <w:sz w:val="24"/>
        <w:szCs w:val="24"/>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1" w15:restartNumberingAfterBreak="0">
    <w:nsid w:val="65217CC6"/>
    <w:multiLevelType w:val="hybridMultilevel"/>
    <w:tmpl w:val="675E0850"/>
    <w:lvl w:ilvl="0" w:tplc="3C9EDCA4">
      <w:start w:val="1"/>
      <w:numFmt w:val="decimal"/>
      <w:pStyle w:val="StyleJustifiedRight008Before6ptLinespacing15l"/>
      <w:lvlText w:val="%1."/>
      <w:lvlJc w:val="left"/>
      <w:pPr>
        <w:tabs>
          <w:tab w:val="num" w:pos="1211"/>
        </w:tabs>
        <w:ind w:left="1211" w:hanging="360"/>
      </w:pPr>
      <w:rPr>
        <w:rFonts w:cs="Times New Roman"/>
      </w:rPr>
    </w:lvl>
    <w:lvl w:ilvl="1" w:tplc="2A28A900">
      <w:start w:val="1"/>
      <w:numFmt w:val="bullet"/>
      <w:lvlText w:val=""/>
      <w:lvlJc w:val="left"/>
      <w:pPr>
        <w:tabs>
          <w:tab w:val="num" w:pos="1440"/>
        </w:tabs>
        <w:ind w:left="1440" w:hanging="360"/>
      </w:pPr>
      <w:rPr>
        <w:rFonts w:ascii="Symbol" w:hAnsi="Symbol" w:hint="default"/>
      </w:rPr>
    </w:lvl>
    <w:lvl w:ilvl="2" w:tplc="D3F6FB0E">
      <w:start w:val="1"/>
      <w:numFmt w:val="lowerRoman"/>
      <w:lvlText w:val="%3."/>
      <w:lvlJc w:val="right"/>
      <w:pPr>
        <w:tabs>
          <w:tab w:val="num" w:pos="2160"/>
        </w:tabs>
        <w:ind w:left="2160" w:hanging="180"/>
      </w:pPr>
      <w:rPr>
        <w:rFonts w:cs="Times New Roman"/>
      </w:rPr>
    </w:lvl>
    <w:lvl w:ilvl="3" w:tplc="CA36F0DE">
      <w:start w:val="1"/>
      <w:numFmt w:val="decimal"/>
      <w:lvlText w:val="%4."/>
      <w:lvlJc w:val="left"/>
      <w:pPr>
        <w:tabs>
          <w:tab w:val="num" w:pos="2880"/>
        </w:tabs>
        <w:ind w:left="2880" w:hanging="360"/>
      </w:pPr>
      <w:rPr>
        <w:rFonts w:cs="Times New Roman"/>
      </w:rPr>
    </w:lvl>
    <w:lvl w:ilvl="4" w:tplc="39945826">
      <w:start w:val="1"/>
      <w:numFmt w:val="lowerLetter"/>
      <w:lvlText w:val="%5."/>
      <w:lvlJc w:val="left"/>
      <w:pPr>
        <w:tabs>
          <w:tab w:val="num" w:pos="3600"/>
        </w:tabs>
        <w:ind w:left="3600" w:hanging="360"/>
      </w:pPr>
      <w:rPr>
        <w:rFonts w:cs="Times New Roman"/>
      </w:rPr>
    </w:lvl>
    <w:lvl w:ilvl="5" w:tplc="1330935C">
      <w:start w:val="1"/>
      <w:numFmt w:val="lowerRoman"/>
      <w:lvlText w:val="%6."/>
      <w:lvlJc w:val="right"/>
      <w:pPr>
        <w:tabs>
          <w:tab w:val="num" w:pos="4320"/>
        </w:tabs>
        <w:ind w:left="4320" w:hanging="180"/>
      </w:pPr>
      <w:rPr>
        <w:rFonts w:cs="Times New Roman"/>
      </w:rPr>
    </w:lvl>
    <w:lvl w:ilvl="6" w:tplc="C6E82D92">
      <w:start w:val="1"/>
      <w:numFmt w:val="decimal"/>
      <w:lvlText w:val="%7."/>
      <w:lvlJc w:val="left"/>
      <w:pPr>
        <w:tabs>
          <w:tab w:val="num" w:pos="5040"/>
        </w:tabs>
        <w:ind w:left="5040" w:hanging="360"/>
      </w:pPr>
      <w:rPr>
        <w:rFonts w:cs="Times New Roman"/>
      </w:rPr>
    </w:lvl>
    <w:lvl w:ilvl="7" w:tplc="AF98F1D0">
      <w:start w:val="1"/>
      <w:numFmt w:val="lowerLetter"/>
      <w:lvlText w:val="%8."/>
      <w:lvlJc w:val="left"/>
      <w:pPr>
        <w:tabs>
          <w:tab w:val="num" w:pos="5760"/>
        </w:tabs>
        <w:ind w:left="5760" w:hanging="360"/>
      </w:pPr>
      <w:rPr>
        <w:rFonts w:cs="Times New Roman"/>
      </w:rPr>
    </w:lvl>
    <w:lvl w:ilvl="8" w:tplc="3C34ED70">
      <w:start w:val="1"/>
      <w:numFmt w:val="lowerRoman"/>
      <w:lvlText w:val="%9."/>
      <w:lvlJc w:val="right"/>
      <w:pPr>
        <w:tabs>
          <w:tab w:val="num" w:pos="6480"/>
        </w:tabs>
        <w:ind w:left="6480" w:hanging="180"/>
      </w:pPr>
      <w:rPr>
        <w:rFonts w:cs="Times New Roman"/>
      </w:rPr>
    </w:lvl>
  </w:abstractNum>
  <w:abstractNum w:abstractNumId="222" w15:restartNumberingAfterBreak="0">
    <w:nsid w:val="661508D0"/>
    <w:multiLevelType w:val="hybridMultilevel"/>
    <w:tmpl w:val="96608570"/>
    <w:lvl w:ilvl="0" w:tplc="268E6B24">
      <w:start w:val="1"/>
      <w:numFmt w:val="bullet"/>
      <w:lvlText w:val=""/>
      <w:lvlJc w:val="left"/>
      <w:pPr>
        <w:tabs>
          <w:tab w:val="num" w:pos="360"/>
        </w:tabs>
        <w:ind w:left="360" w:hanging="288"/>
      </w:pPr>
      <w:rPr>
        <w:rFonts w:ascii="Wingdings" w:hAnsi="Wingdings" w:cs="Courier New" w:hint="default"/>
      </w:rPr>
    </w:lvl>
    <w:lvl w:ilvl="1" w:tplc="C936B0E8">
      <w:start w:val="1"/>
      <w:numFmt w:val="bullet"/>
      <w:lvlText w:val="o"/>
      <w:lvlJc w:val="left"/>
      <w:pPr>
        <w:tabs>
          <w:tab w:val="num" w:pos="-360"/>
        </w:tabs>
        <w:ind w:left="-360" w:hanging="360"/>
      </w:pPr>
      <w:rPr>
        <w:rFonts w:ascii="Courier New" w:hAnsi="Courier New" w:hint="default"/>
      </w:rPr>
    </w:lvl>
    <w:lvl w:ilvl="2" w:tplc="4678E7F0">
      <w:start w:val="1"/>
      <w:numFmt w:val="bullet"/>
      <w:lvlText w:val=""/>
      <w:lvlJc w:val="left"/>
      <w:pPr>
        <w:tabs>
          <w:tab w:val="num" w:pos="360"/>
        </w:tabs>
        <w:ind w:left="360" w:hanging="360"/>
      </w:pPr>
      <w:rPr>
        <w:rFonts w:ascii="Wingdings" w:hAnsi="Wingdings" w:hint="default"/>
      </w:rPr>
    </w:lvl>
    <w:lvl w:ilvl="3" w:tplc="7C787D68">
      <w:start w:val="1"/>
      <w:numFmt w:val="bullet"/>
      <w:lvlText w:val=""/>
      <w:lvlJc w:val="left"/>
      <w:pPr>
        <w:tabs>
          <w:tab w:val="num" w:pos="1008"/>
        </w:tabs>
        <w:ind w:left="1008" w:hanging="288"/>
      </w:pPr>
      <w:rPr>
        <w:rFonts w:ascii="Wingdings" w:hAnsi="Wingdings" w:cs="Courier New" w:hint="default"/>
      </w:rPr>
    </w:lvl>
    <w:lvl w:ilvl="4" w:tplc="8A8C8832">
      <w:start w:val="1"/>
      <w:numFmt w:val="bullet"/>
      <w:pStyle w:val="Bullet30"/>
      <w:lvlText w:val=""/>
      <w:lvlJc w:val="left"/>
      <w:pPr>
        <w:tabs>
          <w:tab w:val="num" w:pos="1728"/>
        </w:tabs>
        <w:ind w:left="1728" w:hanging="288"/>
      </w:pPr>
      <w:rPr>
        <w:rFonts w:ascii="Wingdings" w:hAnsi="Wingdings" w:cs="Courier New" w:hint="default"/>
      </w:rPr>
    </w:lvl>
    <w:lvl w:ilvl="5" w:tplc="691A9CC6" w:tentative="1">
      <w:start w:val="1"/>
      <w:numFmt w:val="bullet"/>
      <w:lvlText w:val=""/>
      <w:lvlJc w:val="left"/>
      <w:pPr>
        <w:tabs>
          <w:tab w:val="num" w:pos="2520"/>
        </w:tabs>
        <w:ind w:left="2520" w:hanging="360"/>
      </w:pPr>
      <w:rPr>
        <w:rFonts w:ascii="Wingdings" w:hAnsi="Wingdings" w:hint="default"/>
      </w:rPr>
    </w:lvl>
    <w:lvl w:ilvl="6" w:tplc="EDDC9A0E" w:tentative="1">
      <w:start w:val="1"/>
      <w:numFmt w:val="bullet"/>
      <w:lvlText w:val=""/>
      <w:lvlJc w:val="left"/>
      <w:pPr>
        <w:tabs>
          <w:tab w:val="num" w:pos="3240"/>
        </w:tabs>
        <w:ind w:left="3240" w:hanging="360"/>
      </w:pPr>
      <w:rPr>
        <w:rFonts w:ascii="Symbol" w:hAnsi="Symbol" w:hint="default"/>
      </w:rPr>
    </w:lvl>
    <w:lvl w:ilvl="7" w:tplc="A5CACA36" w:tentative="1">
      <w:start w:val="1"/>
      <w:numFmt w:val="bullet"/>
      <w:lvlText w:val="o"/>
      <w:lvlJc w:val="left"/>
      <w:pPr>
        <w:tabs>
          <w:tab w:val="num" w:pos="3960"/>
        </w:tabs>
        <w:ind w:left="3960" w:hanging="360"/>
      </w:pPr>
      <w:rPr>
        <w:rFonts w:ascii="Courier New" w:hAnsi="Courier New" w:hint="default"/>
      </w:rPr>
    </w:lvl>
    <w:lvl w:ilvl="8" w:tplc="051443E0" w:tentative="1">
      <w:start w:val="1"/>
      <w:numFmt w:val="bullet"/>
      <w:lvlText w:val=""/>
      <w:lvlJc w:val="left"/>
      <w:pPr>
        <w:tabs>
          <w:tab w:val="num" w:pos="4680"/>
        </w:tabs>
        <w:ind w:left="4680" w:hanging="360"/>
      </w:pPr>
      <w:rPr>
        <w:rFonts w:ascii="Wingdings" w:hAnsi="Wingdings" w:hint="default"/>
      </w:rPr>
    </w:lvl>
  </w:abstractNum>
  <w:abstractNum w:abstractNumId="223" w15:restartNumberingAfterBreak="0">
    <w:nsid w:val="66384E8B"/>
    <w:multiLevelType w:val="multilevel"/>
    <w:tmpl w:val="6568D988"/>
    <w:lvl w:ilvl="0">
      <w:start w:val="1"/>
      <w:numFmt w:val="decimal"/>
      <w:pStyle w:val="Thanh2"/>
      <w:lvlText w:val="%1."/>
      <w:lvlJc w:val="left"/>
      <w:pPr>
        <w:ind w:left="1734" w:hanging="360"/>
      </w:pPr>
    </w:lvl>
    <w:lvl w:ilvl="1">
      <w:start w:val="1"/>
      <w:numFmt w:val="decimal"/>
      <w:isLgl/>
      <w:lvlText w:val="%1.%2."/>
      <w:lvlJc w:val="left"/>
      <w:pPr>
        <w:ind w:left="1734" w:hanging="360"/>
      </w:pPr>
    </w:lvl>
    <w:lvl w:ilvl="2">
      <w:start w:val="1"/>
      <w:numFmt w:val="decimal"/>
      <w:isLgl/>
      <w:lvlText w:val="%1.%2.%3."/>
      <w:lvlJc w:val="left"/>
      <w:pPr>
        <w:ind w:left="2094" w:hanging="720"/>
      </w:pPr>
    </w:lvl>
    <w:lvl w:ilvl="3">
      <w:start w:val="1"/>
      <w:numFmt w:val="decimal"/>
      <w:isLgl/>
      <w:lvlText w:val="%1.%2.%3.%4."/>
      <w:lvlJc w:val="left"/>
      <w:pPr>
        <w:ind w:left="2094" w:hanging="720"/>
      </w:pPr>
    </w:lvl>
    <w:lvl w:ilvl="4">
      <w:start w:val="1"/>
      <w:numFmt w:val="decimal"/>
      <w:isLgl/>
      <w:lvlText w:val="%1.%2.%3.%4.%5."/>
      <w:lvlJc w:val="left"/>
      <w:pPr>
        <w:ind w:left="2454" w:hanging="1080"/>
      </w:pPr>
    </w:lvl>
    <w:lvl w:ilvl="5">
      <w:start w:val="1"/>
      <w:numFmt w:val="decimal"/>
      <w:isLgl/>
      <w:lvlText w:val="%1.%2.%3.%4.%5.%6."/>
      <w:lvlJc w:val="left"/>
      <w:pPr>
        <w:ind w:left="2454" w:hanging="1080"/>
      </w:pPr>
    </w:lvl>
    <w:lvl w:ilvl="6">
      <w:start w:val="1"/>
      <w:numFmt w:val="decimal"/>
      <w:isLgl/>
      <w:lvlText w:val="%1.%2.%3.%4.%5.%6.%7."/>
      <w:lvlJc w:val="left"/>
      <w:pPr>
        <w:ind w:left="2814" w:hanging="1440"/>
      </w:pPr>
    </w:lvl>
    <w:lvl w:ilvl="7">
      <w:start w:val="1"/>
      <w:numFmt w:val="decimal"/>
      <w:isLgl/>
      <w:lvlText w:val="%1.%2.%3.%4.%5.%6.%7.%8."/>
      <w:lvlJc w:val="left"/>
      <w:pPr>
        <w:ind w:left="2814" w:hanging="1440"/>
      </w:pPr>
    </w:lvl>
    <w:lvl w:ilvl="8">
      <w:start w:val="1"/>
      <w:numFmt w:val="decimal"/>
      <w:isLgl/>
      <w:lvlText w:val="%1.%2.%3.%4.%5.%6.%7.%8.%9."/>
      <w:lvlJc w:val="left"/>
      <w:pPr>
        <w:ind w:left="3174" w:hanging="1800"/>
      </w:pPr>
    </w:lvl>
  </w:abstractNum>
  <w:abstractNum w:abstractNumId="224" w15:restartNumberingAfterBreak="0">
    <w:nsid w:val="673D6A01"/>
    <w:multiLevelType w:val="multilevel"/>
    <w:tmpl w:val="B38EC540"/>
    <w:lvl w:ilvl="0">
      <w:start w:val="1"/>
      <w:numFmt w:val="upperRoman"/>
      <w:suff w:val="space"/>
      <w:lvlText w:val="%1."/>
      <w:lvlJc w:val="left"/>
      <w:pPr>
        <w:ind w:left="0" w:firstLine="567"/>
      </w:pPr>
      <w:rPr>
        <w:rFonts w:hint="default"/>
      </w:rPr>
    </w:lvl>
    <w:lvl w:ilvl="1">
      <w:start w:val="1"/>
      <w:numFmt w:val="lowerLetter"/>
      <w:lvlText w:val="%2."/>
      <w:lvlJc w:val="left"/>
      <w:pPr>
        <w:ind w:left="0" w:firstLine="567"/>
      </w:pPr>
      <w:rPr>
        <w:rFonts w:hint="default"/>
      </w:rPr>
    </w:lvl>
    <w:lvl w:ilvl="2">
      <w:start w:val="1"/>
      <w:numFmt w:val="lowerRoman"/>
      <w:lvlText w:val="%3."/>
      <w:lvlJc w:val="right"/>
      <w:pPr>
        <w:ind w:left="0" w:firstLine="567"/>
      </w:pPr>
      <w:rPr>
        <w:rFonts w:hint="default"/>
      </w:rPr>
    </w:lvl>
    <w:lvl w:ilvl="3">
      <w:start w:val="1"/>
      <w:numFmt w:val="decimal"/>
      <w:suff w:val="space"/>
      <w:lvlText w:val="%4."/>
      <w:lvlJc w:val="left"/>
      <w:pPr>
        <w:ind w:left="0" w:firstLine="567"/>
      </w:pPr>
      <w:rPr>
        <w:rFonts w:hint="default"/>
      </w:rPr>
    </w:lvl>
    <w:lvl w:ilvl="4">
      <w:start w:val="1"/>
      <w:numFmt w:val="decimal"/>
      <w:suff w:val="space"/>
      <w:lvlText w:val="%4.%5."/>
      <w:lvlJc w:val="left"/>
      <w:pPr>
        <w:ind w:left="0" w:firstLine="567"/>
      </w:pPr>
      <w:rPr>
        <w:rFonts w:ascii="Times New Roman" w:hAnsi="Times New Roman" w:hint="default"/>
        <w:b/>
        <w:i w:val="0"/>
        <w:caps w:val="0"/>
        <w:strike w:val="0"/>
        <w:dstrike w:val="0"/>
        <w:vanish w:val="0"/>
        <w:sz w:val="28"/>
        <w:vertAlign w:val="baseline"/>
      </w:rPr>
    </w:lvl>
    <w:lvl w:ilvl="5">
      <w:start w:val="1"/>
      <w:numFmt w:val="decimal"/>
      <w:suff w:val="space"/>
      <w:lvlText w:val="%4.%5.%6."/>
      <w:lvlJc w:val="left"/>
      <w:pPr>
        <w:ind w:left="0" w:firstLine="567"/>
      </w:pPr>
      <w:rPr>
        <w:rFonts w:ascii="Times New Roman" w:hAnsi="Times New Roman" w:hint="default"/>
        <w:b/>
        <w:i w:val="0"/>
        <w:caps w:val="0"/>
        <w:strike w:val="0"/>
        <w:dstrike w:val="0"/>
        <w:vanish w:val="0"/>
        <w:sz w:val="28"/>
        <w:vertAlign w:val="baseline"/>
      </w:rPr>
    </w:lvl>
    <w:lvl w:ilvl="6">
      <w:start w:val="1"/>
      <w:numFmt w:val="lowerLetter"/>
      <w:suff w:val="space"/>
      <w:lvlText w:val="%7."/>
      <w:lvlJc w:val="left"/>
      <w:pPr>
        <w:ind w:left="0" w:firstLine="567"/>
      </w:pPr>
      <w:rPr>
        <w:rFonts w:ascii="Times New Roman" w:hAnsi="Times New Roman" w:hint="default"/>
        <w:b/>
        <w:i w:val="0"/>
        <w:caps w:val="0"/>
        <w:strike w:val="0"/>
        <w:dstrike w:val="0"/>
        <w:vanish w:val="0"/>
        <w:sz w:val="28"/>
        <w:vertAlign w:val="baseline"/>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225" w15:restartNumberingAfterBreak="0">
    <w:nsid w:val="67632077"/>
    <w:multiLevelType w:val="hybridMultilevel"/>
    <w:tmpl w:val="1B2AA412"/>
    <w:lvl w:ilvl="0" w:tplc="04090001">
      <w:start w:val="1"/>
      <w:numFmt w:val="bullet"/>
      <w:pStyle w:val="StyleBodyText11ptBoldLef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67A45770"/>
    <w:multiLevelType w:val="multilevel"/>
    <w:tmpl w:val="BA469538"/>
    <w:lvl w:ilvl="0">
      <w:start w:val="1"/>
      <w:numFmt w:val="bullet"/>
      <w:pStyle w:val="WriteOut"/>
      <w:suff w:val="nothing"/>
      <w:lvlText w:val=""/>
      <w:lvlJc w:val="left"/>
      <w:pPr>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b w:val="0"/>
        <w:i w:val="0"/>
        <w:sz w:val="16"/>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080"/>
        </w:tabs>
        <w:ind w:left="1080" w:hanging="360"/>
      </w:pPr>
      <w:rPr>
        <w:rFonts w:ascii="Symbol" w:hAnsi="Symbol" w:hint="default"/>
      </w:rPr>
    </w:lvl>
    <w:lvl w:ilvl="5">
      <w:start w:val="1"/>
      <w:numFmt w:val="bullet"/>
      <w:lvlText w:val=""/>
      <w:lvlJc w:val="left"/>
      <w:pPr>
        <w:tabs>
          <w:tab w:val="num" w:pos="1440"/>
        </w:tabs>
        <w:ind w:left="1440" w:hanging="360"/>
      </w:pPr>
      <w:rPr>
        <w:rFonts w:ascii="Wingdings" w:hAnsi="Wingdings" w:hint="default"/>
      </w:rPr>
    </w:lvl>
    <w:lvl w:ilvl="6">
      <w:start w:val="1"/>
      <w:numFmt w:val="bullet"/>
      <w:lvlText w:val=""/>
      <w:lvlJc w:val="left"/>
      <w:pPr>
        <w:tabs>
          <w:tab w:val="num" w:pos="1800"/>
        </w:tabs>
        <w:ind w:left="1800" w:hanging="360"/>
      </w:pPr>
      <w:rPr>
        <w:rFonts w:ascii="Wingdings" w:hAnsi="Wingdings" w:hint="default"/>
      </w:rPr>
    </w:lvl>
    <w:lvl w:ilvl="7">
      <w:start w:val="1"/>
      <w:numFmt w:val="bullet"/>
      <w:lvlText w:val=""/>
      <w:lvlJc w:val="left"/>
      <w:pPr>
        <w:tabs>
          <w:tab w:val="num" w:pos="2160"/>
        </w:tabs>
        <w:ind w:left="2160" w:hanging="360"/>
      </w:pPr>
      <w:rPr>
        <w:rFonts w:ascii="Symbol" w:hAnsi="Symbol" w:hint="default"/>
      </w:rPr>
    </w:lvl>
    <w:lvl w:ilvl="8">
      <w:start w:val="1"/>
      <w:numFmt w:val="bullet"/>
      <w:lvlText w:val=""/>
      <w:lvlJc w:val="left"/>
      <w:pPr>
        <w:tabs>
          <w:tab w:val="num" w:pos="2520"/>
        </w:tabs>
        <w:ind w:left="2520" w:hanging="360"/>
      </w:pPr>
      <w:rPr>
        <w:rFonts w:ascii="Symbol" w:hAnsi="Symbol" w:hint="default"/>
      </w:rPr>
    </w:lvl>
  </w:abstractNum>
  <w:abstractNum w:abstractNumId="227" w15:restartNumberingAfterBreak="0">
    <w:nsid w:val="68597C05"/>
    <w:multiLevelType w:val="hybridMultilevel"/>
    <w:tmpl w:val="0E121300"/>
    <w:styleLink w:val="UnOrderList1"/>
    <w:lvl w:ilvl="0" w:tplc="10090009">
      <w:start w:val="3"/>
      <w:numFmt w:val="bullet"/>
      <w:lvlText w:val="-"/>
      <w:lvlJc w:val="left"/>
      <w:pPr>
        <w:ind w:left="920" w:hanging="360"/>
      </w:pPr>
      <w:rPr>
        <w:rFonts w:ascii="Times New Roman" w:eastAsia="Times New Roman"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28" w15:restartNumberingAfterBreak="0">
    <w:nsid w:val="68874B58"/>
    <w:multiLevelType w:val="hybridMultilevel"/>
    <w:tmpl w:val="7C08AED0"/>
    <w:lvl w:ilvl="0" w:tplc="FFFFFFFF">
      <w:numFmt w:val="bullet"/>
      <w:pStyle w:val="StyleNormalIndentLeft0cm1"/>
      <w:lvlText w:val="-"/>
      <w:lvlJc w:val="left"/>
      <w:pPr>
        <w:tabs>
          <w:tab w:val="num" w:pos="1632"/>
        </w:tabs>
        <w:ind w:left="1632" w:hanging="912"/>
      </w:pPr>
      <w:rPr>
        <w:rFonts w:ascii="Times New Roman" w:eastAsia="Times New Roman" w:hAnsi="Times New Roman" w:hint="default"/>
      </w:rPr>
    </w:lvl>
    <w:lvl w:ilvl="1" w:tplc="FFFFFFFF">
      <w:start w:val="1"/>
      <w:numFmt w:val="bullet"/>
      <w:lvlText w:val="o"/>
      <w:lvlJc w:val="left"/>
      <w:pPr>
        <w:tabs>
          <w:tab w:val="num" w:pos="1800"/>
        </w:tabs>
        <w:ind w:left="1800" w:hanging="360"/>
      </w:pPr>
      <w:rPr>
        <w:rFonts w:ascii="Courier New" w:hAnsi="Courier New" w:hint="default"/>
      </w:rPr>
    </w:lvl>
    <w:lvl w:ilvl="2" w:tplc="FFFFFFFF">
      <w:start w:val="1"/>
      <w:numFmt w:val="bullet"/>
      <w:lvlText w:val=""/>
      <w:lvlJc w:val="left"/>
      <w:pPr>
        <w:tabs>
          <w:tab w:val="num" w:pos="2520"/>
        </w:tabs>
        <w:ind w:left="2520" w:hanging="360"/>
      </w:pPr>
      <w:rPr>
        <w:rFonts w:ascii="Wingdings" w:hAnsi="Wingdings" w:hint="default"/>
      </w:rPr>
    </w:lvl>
    <w:lvl w:ilvl="3" w:tplc="FFFFFFFF">
      <w:start w:val="1"/>
      <w:numFmt w:val="bullet"/>
      <w:lvlText w:val=""/>
      <w:lvlJc w:val="left"/>
      <w:pPr>
        <w:tabs>
          <w:tab w:val="num" w:pos="3240"/>
        </w:tabs>
        <w:ind w:left="3240" w:hanging="360"/>
      </w:pPr>
      <w:rPr>
        <w:rFonts w:ascii="Symbol" w:hAnsi="Symbol" w:hint="default"/>
      </w:rPr>
    </w:lvl>
    <w:lvl w:ilvl="4" w:tplc="FFFFFFFF">
      <w:start w:val="1"/>
      <w:numFmt w:val="bullet"/>
      <w:lvlText w:val="o"/>
      <w:lvlJc w:val="left"/>
      <w:pPr>
        <w:tabs>
          <w:tab w:val="num" w:pos="3960"/>
        </w:tabs>
        <w:ind w:left="3960" w:hanging="360"/>
      </w:pPr>
      <w:rPr>
        <w:rFonts w:ascii="Courier New" w:hAnsi="Courier New" w:hint="default"/>
      </w:rPr>
    </w:lvl>
    <w:lvl w:ilvl="5" w:tplc="FFFFFFFF">
      <w:start w:val="1"/>
      <w:numFmt w:val="bullet"/>
      <w:lvlText w:val=""/>
      <w:lvlJc w:val="left"/>
      <w:pPr>
        <w:tabs>
          <w:tab w:val="num" w:pos="4680"/>
        </w:tabs>
        <w:ind w:left="4680" w:hanging="360"/>
      </w:pPr>
      <w:rPr>
        <w:rFonts w:ascii="Wingdings" w:hAnsi="Wingdings" w:hint="default"/>
      </w:rPr>
    </w:lvl>
    <w:lvl w:ilvl="6" w:tplc="FFFFFFFF">
      <w:start w:val="1"/>
      <w:numFmt w:val="bullet"/>
      <w:lvlText w:val=""/>
      <w:lvlJc w:val="left"/>
      <w:pPr>
        <w:tabs>
          <w:tab w:val="num" w:pos="5400"/>
        </w:tabs>
        <w:ind w:left="5400" w:hanging="360"/>
      </w:pPr>
      <w:rPr>
        <w:rFonts w:ascii="Symbol" w:hAnsi="Symbol" w:hint="default"/>
      </w:rPr>
    </w:lvl>
    <w:lvl w:ilvl="7" w:tplc="FFFFFFFF">
      <w:start w:val="1"/>
      <w:numFmt w:val="bullet"/>
      <w:lvlText w:val="o"/>
      <w:lvlJc w:val="left"/>
      <w:pPr>
        <w:tabs>
          <w:tab w:val="num" w:pos="6120"/>
        </w:tabs>
        <w:ind w:left="6120" w:hanging="360"/>
      </w:pPr>
      <w:rPr>
        <w:rFonts w:ascii="Courier New" w:hAnsi="Courier New" w:hint="default"/>
      </w:rPr>
    </w:lvl>
    <w:lvl w:ilvl="8" w:tplc="FFFFFFFF">
      <w:start w:val="1"/>
      <w:numFmt w:val="bullet"/>
      <w:lvlText w:val=""/>
      <w:lvlJc w:val="left"/>
      <w:pPr>
        <w:tabs>
          <w:tab w:val="num" w:pos="6840"/>
        </w:tabs>
        <w:ind w:left="6840" w:hanging="360"/>
      </w:pPr>
      <w:rPr>
        <w:rFonts w:ascii="Wingdings" w:hAnsi="Wingdings" w:hint="default"/>
      </w:rPr>
    </w:lvl>
  </w:abstractNum>
  <w:abstractNum w:abstractNumId="229" w15:restartNumberingAfterBreak="0">
    <w:nsid w:val="68E204D6"/>
    <w:multiLevelType w:val="hybridMultilevel"/>
    <w:tmpl w:val="2416DB78"/>
    <w:lvl w:ilvl="0" w:tplc="69925F58">
      <w:start w:val="1"/>
      <w:numFmt w:val="bullet"/>
      <w:pStyle w:val="StyleJustifiedBefore0ptAfter12ptLinespacingsingle1"/>
      <w:lvlText w:val="-"/>
      <w:lvlJc w:val="left"/>
      <w:pPr>
        <w:tabs>
          <w:tab w:val="num" w:pos="1156"/>
        </w:tabs>
        <w:ind w:left="1156" w:hanging="360"/>
      </w:pPr>
      <w:rPr>
        <w:rFonts w:ascii="Times New Roman" w:eastAsia="Times New Roman" w:hAnsi="Times New Roman" w:hint="default"/>
      </w:rPr>
    </w:lvl>
    <w:lvl w:ilvl="1" w:tplc="511E69E8">
      <w:start w:val="1"/>
      <w:numFmt w:val="bullet"/>
      <w:lvlText w:val="o"/>
      <w:lvlJc w:val="left"/>
      <w:pPr>
        <w:tabs>
          <w:tab w:val="num" w:pos="1440"/>
        </w:tabs>
        <w:ind w:left="1440" w:hanging="360"/>
      </w:pPr>
      <w:rPr>
        <w:rFonts w:ascii="Courier New" w:hAnsi="Courier New" w:hint="default"/>
      </w:rPr>
    </w:lvl>
    <w:lvl w:ilvl="2" w:tplc="5DE0D538">
      <w:start w:val="1"/>
      <w:numFmt w:val="bullet"/>
      <w:lvlText w:val=""/>
      <w:lvlJc w:val="left"/>
      <w:pPr>
        <w:tabs>
          <w:tab w:val="num" w:pos="2160"/>
        </w:tabs>
        <w:ind w:left="2160" w:hanging="360"/>
      </w:pPr>
      <w:rPr>
        <w:rFonts w:ascii="Wingdings" w:hAnsi="Wingdings" w:hint="default"/>
      </w:rPr>
    </w:lvl>
    <w:lvl w:ilvl="3" w:tplc="57E0AF40">
      <w:start w:val="1"/>
      <w:numFmt w:val="bullet"/>
      <w:lvlText w:val=""/>
      <w:lvlJc w:val="left"/>
      <w:pPr>
        <w:tabs>
          <w:tab w:val="num" w:pos="2880"/>
        </w:tabs>
        <w:ind w:left="2880" w:hanging="360"/>
      </w:pPr>
      <w:rPr>
        <w:rFonts w:ascii="Symbol" w:hAnsi="Symbol" w:hint="default"/>
      </w:rPr>
    </w:lvl>
    <w:lvl w:ilvl="4" w:tplc="9AAAFD88">
      <w:start w:val="1"/>
      <w:numFmt w:val="bullet"/>
      <w:lvlText w:val="o"/>
      <w:lvlJc w:val="left"/>
      <w:pPr>
        <w:tabs>
          <w:tab w:val="num" w:pos="3600"/>
        </w:tabs>
        <w:ind w:left="3600" w:hanging="360"/>
      </w:pPr>
      <w:rPr>
        <w:rFonts w:ascii="Courier New" w:hAnsi="Courier New" w:hint="default"/>
      </w:rPr>
    </w:lvl>
    <w:lvl w:ilvl="5" w:tplc="FAFC1A8E">
      <w:start w:val="1"/>
      <w:numFmt w:val="bullet"/>
      <w:lvlText w:val=""/>
      <w:lvlJc w:val="left"/>
      <w:pPr>
        <w:tabs>
          <w:tab w:val="num" w:pos="4320"/>
        </w:tabs>
        <w:ind w:left="4320" w:hanging="360"/>
      </w:pPr>
      <w:rPr>
        <w:rFonts w:ascii="Wingdings" w:hAnsi="Wingdings" w:hint="default"/>
      </w:rPr>
    </w:lvl>
    <w:lvl w:ilvl="6" w:tplc="3F120712">
      <w:start w:val="1"/>
      <w:numFmt w:val="bullet"/>
      <w:lvlText w:val=""/>
      <w:lvlJc w:val="left"/>
      <w:pPr>
        <w:tabs>
          <w:tab w:val="num" w:pos="5040"/>
        </w:tabs>
        <w:ind w:left="5040" w:hanging="360"/>
      </w:pPr>
      <w:rPr>
        <w:rFonts w:ascii="Symbol" w:hAnsi="Symbol" w:hint="default"/>
      </w:rPr>
    </w:lvl>
    <w:lvl w:ilvl="7" w:tplc="95346228">
      <w:start w:val="1"/>
      <w:numFmt w:val="bullet"/>
      <w:lvlText w:val="o"/>
      <w:lvlJc w:val="left"/>
      <w:pPr>
        <w:tabs>
          <w:tab w:val="num" w:pos="5760"/>
        </w:tabs>
        <w:ind w:left="5760" w:hanging="360"/>
      </w:pPr>
      <w:rPr>
        <w:rFonts w:ascii="Courier New" w:hAnsi="Courier New" w:hint="default"/>
      </w:rPr>
    </w:lvl>
    <w:lvl w:ilvl="8" w:tplc="1EB0A91A">
      <w:start w:val="1"/>
      <w:numFmt w:val="bullet"/>
      <w:lvlText w:val=""/>
      <w:lvlJc w:val="left"/>
      <w:pPr>
        <w:tabs>
          <w:tab w:val="num" w:pos="6480"/>
        </w:tabs>
        <w:ind w:left="6480" w:hanging="360"/>
      </w:pPr>
      <w:rPr>
        <w:rFonts w:ascii="Wingdings" w:hAnsi="Wingdings" w:hint="default"/>
      </w:rPr>
    </w:lvl>
  </w:abstractNum>
  <w:abstractNum w:abstractNumId="230" w15:restartNumberingAfterBreak="0">
    <w:nsid w:val="690E1931"/>
    <w:multiLevelType w:val="hybridMultilevel"/>
    <w:tmpl w:val="D1B47868"/>
    <w:lvl w:ilvl="0" w:tplc="22068826">
      <w:start w:val="1"/>
      <w:numFmt w:val="bullet"/>
      <w:pStyle w:val="nd1"/>
      <w:lvlText w:val=""/>
      <w:lvlJc w:val="left"/>
      <w:pPr>
        <w:tabs>
          <w:tab w:val="num" w:pos="2520"/>
        </w:tabs>
        <w:ind w:left="2520" w:hanging="360"/>
      </w:pPr>
      <w:rPr>
        <w:rFonts w:ascii="Wingdings" w:hAnsi="Wingdings" w:hint="default"/>
      </w:rPr>
    </w:lvl>
    <w:lvl w:ilvl="1" w:tplc="92C4FFC4">
      <w:start w:val="1"/>
      <w:numFmt w:val="bullet"/>
      <w:lvlText w:val="o"/>
      <w:lvlJc w:val="left"/>
      <w:pPr>
        <w:tabs>
          <w:tab w:val="num" w:pos="3960"/>
        </w:tabs>
        <w:ind w:left="3960" w:hanging="360"/>
      </w:pPr>
      <w:rPr>
        <w:rFonts w:ascii="Courier New" w:hAnsi="Courier New" w:hint="default"/>
      </w:rPr>
    </w:lvl>
    <w:lvl w:ilvl="2" w:tplc="AB5ED76E">
      <w:start w:val="1"/>
      <w:numFmt w:val="bullet"/>
      <w:lvlText w:val=""/>
      <w:lvlJc w:val="left"/>
      <w:pPr>
        <w:tabs>
          <w:tab w:val="num" w:pos="4680"/>
        </w:tabs>
        <w:ind w:left="4680" w:hanging="360"/>
      </w:pPr>
      <w:rPr>
        <w:rFonts w:ascii="Wingdings" w:hAnsi="Wingdings" w:hint="default"/>
      </w:rPr>
    </w:lvl>
    <w:lvl w:ilvl="3" w:tplc="477016B8">
      <w:start w:val="1"/>
      <w:numFmt w:val="bullet"/>
      <w:lvlText w:val=""/>
      <w:lvlJc w:val="left"/>
      <w:pPr>
        <w:tabs>
          <w:tab w:val="num" w:pos="5400"/>
        </w:tabs>
        <w:ind w:left="5400" w:hanging="360"/>
      </w:pPr>
      <w:rPr>
        <w:rFonts w:ascii="Symbol" w:hAnsi="Symbol" w:hint="default"/>
      </w:rPr>
    </w:lvl>
    <w:lvl w:ilvl="4" w:tplc="EE9EC0A4">
      <w:start w:val="1"/>
      <w:numFmt w:val="bullet"/>
      <w:lvlText w:val="o"/>
      <w:lvlJc w:val="left"/>
      <w:pPr>
        <w:tabs>
          <w:tab w:val="num" w:pos="6120"/>
        </w:tabs>
        <w:ind w:left="6120" w:hanging="360"/>
      </w:pPr>
      <w:rPr>
        <w:rFonts w:ascii="Courier New" w:hAnsi="Courier New" w:hint="default"/>
      </w:rPr>
    </w:lvl>
    <w:lvl w:ilvl="5" w:tplc="C814200E">
      <w:start w:val="1"/>
      <w:numFmt w:val="bullet"/>
      <w:lvlText w:val=""/>
      <w:lvlJc w:val="left"/>
      <w:pPr>
        <w:tabs>
          <w:tab w:val="num" w:pos="6840"/>
        </w:tabs>
        <w:ind w:left="6840" w:hanging="360"/>
      </w:pPr>
      <w:rPr>
        <w:rFonts w:ascii="Wingdings" w:hAnsi="Wingdings" w:hint="default"/>
      </w:rPr>
    </w:lvl>
    <w:lvl w:ilvl="6" w:tplc="09205E60">
      <w:start w:val="1"/>
      <w:numFmt w:val="bullet"/>
      <w:lvlText w:val=""/>
      <w:lvlJc w:val="left"/>
      <w:pPr>
        <w:tabs>
          <w:tab w:val="num" w:pos="7560"/>
        </w:tabs>
        <w:ind w:left="7560" w:hanging="360"/>
      </w:pPr>
      <w:rPr>
        <w:rFonts w:ascii="Symbol" w:hAnsi="Symbol" w:hint="default"/>
      </w:rPr>
    </w:lvl>
    <w:lvl w:ilvl="7" w:tplc="20E4499C">
      <w:start w:val="1"/>
      <w:numFmt w:val="bullet"/>
      <w:lvlText w:val="o"/>
      <w:lvlJc w:val="left"/>
      <w:pPr>
        <w:tabs>
          <w:tab w:val="num" w:pos="8280"/>
        </w:tabs>
        <w:ind w:left="8280" w:hanging="360"/>
      </w:pPr>
      <w:rPr>
        <w:rFonts w:ascii="Courier New" w:hAnsi="Courier New" w:hint="default"/>
      </w:rPr>
    </w:lvl>
    <w:lvl w:ilvl="8" w:tplc="34FADC96">
      <w:start w:val="1"/>
      <w:numFmt w:val="bullet"/>
      <w:lvlText w:val=""/>
      <w:lvlJc w:val="left"/>
      <w:pPr>
        <w:tabs>
          <w:tab w:val="num" w:pos="9000"/>
        </w:tabs>
        <w:ind w:left="9000" w:hanging="360"/>
      </w:pPr>
      <w:rPr>
        <w:rFonts w:ascii="Wingdings" w:hAnsi="Wingdings" w:hint="default"/>
      </w:rPr>
    </w:lvl>
  </w:abstractNum>
  <w:abstractNum w:abstractNumId="231" w15:restartNumberingAfterBreak="0">
    <w:nsid w:val="69135E51"/>
    <w:multiLevelType w:val="hybridMultilevel"/>
    <w:tmpl w:val="068220DE"/>
    <w:lvl w:ilvl="0" w:tplc="FFFFFFFF">
      <w:start w:val="1"/>
      <w:numFmt w:val="bullet"/>
      <w:pStyle w:val="PlusBodytex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232" w15:restartNumberingAfterBreak="0">
    <w:nsid w:val="692B60C1"/>
    <w:multiLevelType w:val="hybridMultilevel"/>
    <w:tmpl w:val="C9E625B6"/>
    <w:lvl w:ilvl="0" w:tplc="0409000F">
      <w:start w:val="1"/>
      <w:numFmt w:val="bullet"/>
      <w:pStyle w:val="Note3"/>
      <w:lvlText w:val="-"/>
      <w:lvlJc w:val="left"/>
      <w:pPr>
        <w:tabs>
          <w:tab w:val="num" w:pos="1224"/>
        </w:tabs>
        <w:ind w:left="1224" w:hanging="288"/>
      </w:pPr>
      <w:rPr>
        <w:rFonts w:ascii="Times New Roman" w:eastAsia="Times New Roman" w:hAnsi="Times New Roman"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lowerLetter"/>
      <w:lvlText w:val="%3."/>
      <w:lvlJc w:val="left"/>
      <w:pPr>
        <w:tabs>
          <w:tab w:val="num" w:pos="340"/>
        </w:tabs>
        <w:ind w:left="340" w:hanging="340"/>
      </w:pPr>
      <w:rPr>
        <w:rFonts w:hint="default"/>
      </w:rPr>
    </w:lvl>
    <w:lvl w:ilvl="3" w:tplc="0409000F">
      <w:start w:val="2"/>
      <w:numFmt w:val="decimal"/>
      <w:lvlText w:val="%4."/>
      <w:lvlJc w:val="left"/>
      <w:pPr>
        <w:tabs>
          <w:tab w:val="num" w:pos="2880"/>
        </w:tabs>
        <w:ind w:left="2880" w:hanging="360"/>
      </w:pPr>
      <w:rPr>
        <w:rFonts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cs="Wingdings" w:hint="default"/>
      </w:rPr>
    </w:lvl>
    <w:lvl w:ilvl="6" w:tplc="0409000F">
      <w:start w:val="1"/>
      <w:numFmt w:val="bullet"/>
      <w:lvlText w:val=""/>
      <w:lvlJc w:val="left"/>
      <w:pPr>
        <w:tabs>
          <w:tab w:val="num" w:pos="5040"/>
        </w:tabs>
        <w:ind w:left="5040" w:hanging="360"/>
      </w:pPr>
      <w:rPr>
        <w:rFonts w:ascii="Symbol" w:hAnsi="Symbol" w:cs="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cs="Wingdings" w:hint="default"/>
      </w:rPr>
    </w:lvl>
  </w:abstractNum>
  <w:abstractNum w:abstractNumId="233" w15:restartNumberingAfterBreak="0">
    <w:nsid w:val="694410A2"/>
    <w:multiLevelType w:val="hybridMultilevel"/>
    <w:tmpl w:val="99225B8A"/>
    <w:lvl w:ilvl="0" w:tplc="04104D92">
      <w:start w:val="1"/>
      <w:numFmt w:val="lowerLetter"/>
      <w:lvlText w:val="%1."/>
      <w:lvlJc w:val="left"/>
      <w:pPr>
        <w:tabs>
          <w:tab w:val="num" w:pos="1080"/>
        </w:tabs>
        <w:ind w:left="1080" w:hanging="360"/>
      </w:pPr>
      <w:rPr>
        <w:rFonts w:hint="default"/>
      </w:rPr>
    </w:lvl>
    <w:lvl w:ilvl="1" w:tplc="625E12FC">
      <w:start w:val="1"/>
      <w:numFmt w:val="bullet"/>
      <w:pStyle w:val="H4"/>
      <w:lvlText w:val=""/>
      <w:lvlJc w:val="left"/>
      <w:pPr>
        <w:tabs>
          <w:tab w:val="num" w:pos="1800"/>
        </w:tabs>
        <w:ind w:left="1800" w:hanging="360"/>
      </w:pPr>
      <w:rPr>
        <w:rFonts w:ascii="Symbol" w:hAnsi="Symbol" w:hint="default"/>
      </w:rPr>
    </w:lvl>
    <w:lvl w:ilvl="2" w:tplc="8AFC73C2" w:tentative="1">
      <w:start w:val="1"/>
      <w:numFmt w:val="lowerRoman"/>
      <w:lvlText w:val="%3."/>
      <w:lvlJc w:val="right"/>
      <w:pPr>
        <w:tabs>
          <w:tab w:val="num" w:pos="2520"/>
        </w:tabs>
        <w:ind w:left="2520" w:hanging="180"/>
      </w:pPr>
    </w:lvl>
    <w:lvl w:ilvl="3" w:tplc="73029E48" w:tentative="1">
      <w:start w:val="1"/>
      <w:numFmt w:val="decimal"/>
      <w:lvlText w:val="%4."/>
      <w:lvlJc w:val="left"/>
      <w:pPr>
        <w:tabs>
          <w:tab w:val="num" w:pos="3240"/>
        </w:tabs>
        <w:ind w:left="3240" w:hanging="360"/>
      </w:pPr>
    </w:lvl>
    <w:lvl w:ilvl="4" w:tplc="BA4EC24A" w:tentative="1">
      <w:start w:val="1"/>
      <w:numFmt w:val="lowerLetter"/>
      <w:lvlText w:val="%5."/>
      <w:lvlJc w:val="left"/>
      <w:pPr>
        <w:tabs>
          <w:tab w:val="num" w:pos="3960"/>
        </w:tabs>
        <w:ind w:left="3960" w:hanging="360"/>
      </w:pPr>
    </w:lvl>
    <w:lvl w:ilvl="5" w:tplc="3F564E90" w:tentative="1">
      <w:start w:val="1"/>
      <w:numFmt w:val="lowerRoman"/>
      <w:lvlText w:val="%6."/>
      <w:lvlJc w:val="right"/>
      <w:pPr>
        <w:tabs>
          <w:tab w:val="num" w:pos="4680"/>
        </w:tabs>
        <w:ind w:left="4680" w:hanging="180"/>
      </w:pPr>
    </w:lvl>
    <w:lvl w:ilvl="6" w:tplc="416EAE9A" w:tentative="1">
      <w:start w:val="1"/>
      <w:numFmt w:val="decimal"/>
      <w:lvlText w:val="%7."/>
      <w:lvlJc w:val="left"/>
      <w:pPr>
        <w:tabs>
          <w:tab w:val="num" w:pos="5400"/>
        </w:tabs>
        <w:ind w:left="5400" w:hanging="360"/>
      </w:pPr>
    </w:lvl>
    <w:lvl w:ilvl="7" w:tplc="BC10600C" w:tentative="1">
      <w:start w:val="1"/>
      <w:numFmt w:val="lowerLetter"/>
      <w:lvlText w:val="%8."/>
      <w:lvlJc w:val="left"/>
      <w:pPr>
        <w:tabs>
          <w:tab w:val="num" w:pos="6120"/>
        </w:tabs>
        <w:ind w:left="6120" w:hanging="360"/>
      </w:pPr>
    </w:lvl>
    <w:lvl w:ilvl="8" w:tplc="2A86BBB6" w:tentative="1">
      <w:start w:val="1"/>
      <w:numFmt w:val="lowerRoman"/>
      <w:lvlText w:val="%9."/>
      <w:lvlJc w:val="right"/>
      <w:pPr>
        <w:tabs>
          <w:tab w:val="num" w:pos="6840"/>
        </w:tabs>
        <w:ind w:left="6840" w:hanging="180"/>
      </w:pPr>
    </w:lvl>
  </w:abstractNum>
  <w:abstractNum w:abstractNumId="234" w15:restartNumberingAfterBreak="0">
    <w:nsid w:val="699670E5"/>
    <w:multiLevelType w:val="hybridMultilevel"/>
    <w:tmpl w:val="426EECEC"/>
    <w:styleLink w:val="StyleBulleted23"/>
    <w:lvl w:ilvl="0" w:tplc="0F72D3B2">
      <w:start w:val="1"/>
      <w:numFmt w:val="lowerLetter"/>
      <w:pStyle w:val="List2-abc"/>
      <w:lvlText w:val="%1)"/>
      <w:lvlJc w:val="left"/>
      <w:pPr>
        <w:tabs>
          <w:tab w:val="num" w:pos="360"/>
        </w:tabs>
        <w:ind w:left="360" w:hanging="360"/>
      </w:pPr>
    </w:lvl>
    <w:lvl w:ilvl="1" w:tplc="DA7EA010">
      <w:numFmt w:val="bullet"/>
      <w:lvlText w:val="-"/>
      <w:lvlJc w:val="left"/>
      <w:pPr>
        <w:tabs>
          <w:tab w:val="num" w:pos="1470"/>
        </w:tabs>
        <w:ind w:left="1470" w:hanging="750"/>
      </w:pPr>
      <w:rPr>
        <w:rFonts w:ascii="Times New Roman" w:eastAsia="Times New Roman" w:hAnsi="Times New Roman" w:cs="Times New Roman" w:hint="default"/>
      </w:rPr>
    </w:lvl>
    <w:lvl w:ilvl="2" w:tplc="0F7C7BBC">
      <w:start w:val="1"/>
      <w:numFmt w:val="decimal"/>
      <w:lvlText w:val="%3."/>
      <w:lvlJc w:val="left"/>
      <w:pPr>
        <w:tabs>
          <w:tab w:val="num" w:pos="1800"/>
        </w:tabs>
        <w:ind w:left="1800" w:hanging="360"/>
      </w:pPr>
      <w:rPr>
        <w:rFonts w:hint="default"/>
      </w:rPr>
    </w:lvl>
    <w:lvl w:ilvl="3" w:tplc="5E881BFE" w:tentative="1">
      <w:start w:val="1"/>
      <w:numFmt w:val="bullet"/>
      <w:lvlText w:val=""/>
      <w:lvlJc w:val="left"/>
      <w:pPr>
        <w:tabs>
          <w:tab w:val="num" w:pos="2520"/>
        </w:tabs>
        <w:ind w:left="2520" w:hanging="360"/>
      </w:pPr>
      <w:rPr>
        <w:rFonts w:ascii="Symbol" w:hAnsi="Symbol" w:hint="default"/>
      </w:rPr>
    </w:lvl>
    <w:lvl w:ilvl="4" w:tplc="2772CE44" w:tentative="1">
      <w:start w:val="1"/>
      <w:numFmt w:val="bullet"/>
      <w:lvlText w:val="o"/>
      <w:lvlJc w:val="left"/>
      <w:pPr>
        <w:tabs>
          <w:tab w:val="num" w:pos="3240"/>
        </w:tabs>
        <w:ind w:left="3240" w:hanging="360"/>
      </w:pPr>
      <w:rPr>
        <w:rFonts w:ascii="Courier New" w:hAnsi="Courier New" w:hint="default"/>
      </w:rPr>
    </w:lvl>
    <w:lvl w:ilvl="5" w:tplc="BC465EBA" w:tentative="1">
      <w:start w:val="1"/>
      <w:numFmt w:val="bullet"/>
      <w:lvlText w:val=""/>
      <w:lvlJc w:val="left"/>
      <w:pPr>
        <w:tabs>
          <w:tab w:val="num" w:pos="3960"/>
        </w:tabs>
        <w:ind w:left="3960" w:hanging="360"/>
      </w:pPr>
      <w:rPr>
        <w:rFonts w:ascii="Wingdings" w:hAnsi="Wingdings" w:hint="default"/>
      </w:rPr>
    </w:lvl>
    <w:lvl w:ilvl="6" w:tplc="927E7108" w:tentative="1">
      <w:start w:val="1"/>
      <w:numFmt w:val="bullet"/>
      <w:lvlText w:val=""/>
      <w:lvlJc w:val="left"/>
      <w:pPr>
        <w:tabs>
          <w:tab w:val="num" w:pos="4680"/>
        </w:tabs>
        <w:ind w:left="4680" w:hanging="360"/>
      </w:pPr>
      <w:rPr>
        <w:rFonts w:ascii="Symbol" w:hAnsi="Symbol" w:hint="default"/>
      </w:rPr>
    </w:lvl>
    <w:lvl w:ilvl="7" w:tplc="A3BE4038" w:tentative="1">
      <w:start w:val="1"/>
      <w:numFmt w:val="bullet"/>
      <w:lvlText w:val="o"/>
      <w:lvlJc w:val="left"/>
      <w:pPr>
        <w:tabs>
          <w:tab w:val="num" w:pos="5400"/>
        </w:tabs>
        <w:ind w:left="5400" w:hanging="360"/>
      </w:pPr>
      <w:rPr>
        <w:rFonts w:ascii="Courier New" w:hAnsi="Courier New" w:hint="default"/>
      </w:rPr>
    </w:lvl>
    <w:lvl w:ilvl="8" w:tplc="2F900EE6" w:tentative="1">
      <w:start w:val="1"/>
      <w:numFmt w:val="bullet"/>
      <w:lvlText w:val=""/>
      <w:lvlJc w:val="left"/>
      <w:pPr>
        <w:tabs>
          <w:tab w:val="num" w:pos="6120"/>
        </w:tabs>
        <w:ind w:left="6120" w:hanging="360"/>
      </w:pPr>
      <w:rPr>
        <w:rFonts w:ascii="Wingdings" w:hAnsi="Wingdings" w:hint="default"/>
      </w:rPr>
    </w:lvl>
  </w:abstractNum>
  <w:abstractNum w:abstractNumId="235" w15:restartNumberingAfterBreak="0">
    <w:nsid w:val="69F53201"/>
    <w:multiLevelType w:val="multilevel"/>
    <w:tmpl w:val="8F647CC0"/>
    <w:styleLink w:val="NumberedList"/>
    <w:lvl w:ilvl="0">
      <w:start w:val="1"/>
      <w:numFmt w:val="decimal"/>
      <w:lvlText w:val="%1."/>
      <w:lvlJc w:val="left"/>
      <w:pPr>
        <w:tabs>
          <w:tab w:val="num" w:pos="907"/>
        </w:tabs>
        <w:ind w:left="907" w:hanging="340"/>
      </w:pPr>
      <w:rPr>
        <w:rFonts w:ascii="Segoe" w:eastAsia="Segoe" w:hAnsi="Segoe" w:cs="Segoe" w:hint="default"/>
        <w:sz w:val="20"/>
        <w:szCs w:val="20"/>
      </w:rPr>
    </w:lvl>
    <w:lvl w:ilvl="1">
      <w:start w:val="1"/>
      <w:numFmt w:val="lowerLetter"/>
      <w:lvlText w:val="%2."/>
      <w:lvlJc w:val="left"/>
      <w:pPr>
        <w:tabs>
          <w:tab w:val="num" w:pos="1247"/>
        </w:tabs>
        <w:ind w:left="1247" w:hanging="340"/>
      </w:pPr>
      <w:rPr>
        <w:rFonts w:hint="default"/>
        <w:sz w:val="20"/>
        <w:szCs w:val="20"/>
      </w:rPr>
    </w:lvl>
    <w:lvl w:ilvl="2">
      <w:start w:val="1"/>
      <w:numFmt w:val="lowerRoman"/>
      <w:lvlText w:val="%3."/>
      <w:lvlJc w:val="left"/>
      <w:pPr>
        <w:tabs>
          <w:tab w:val="num" w:pos="1588"/>
        </w:tabs>
        <w:ind w:left="1588" w:hanging="341"/>
      </w:pPr>
      <w:rPr>
        <w:rFonts w:hint="default"/>
        <w:sz w:val="20"/>
        <w:szCs w:val="20"/>
      </w:rPr>
    </w:lvl>
    <w:lvl w:ilvl="3">
      <w:start w:val="1"/>
      <w:numFmt w:val="decimal"/>
      <w:lvlText w:val="(%4)"/>
      <w:lvlJc w:val="left"/>
      <w:pPr>
        <w:tabs>
          <w:tab w:val="num" w:pos="10752"/>
        </w:tabs>
        <w:ind w:left="10752" w:hanging="360"/>
      </w:pPr>
      <w:rPr>
        <w:rFonts w:hint="default"/>
      </w:rPr>
    </w:lvl>
    <w:lvl w:ilvl="4">
      <w:start w:val="1"/>
      <w:numFmt w:val="lowerLetter"/>
      <w:lvlText w:val="(%5)"/>
      <w:lvlJc w:val="left"/>
      <w:pPr>
        <w:tabs>
          <w:tab w:val="num" w:pos="11112"/>
        </w:tabs>
        <w:ind w:left="11112" w:hanging="360"/>
      </w:pPr>
      <w:rPr>
        <w:rFonts w:hint="default"/>
      </w:rPr>
    </w:lvl>
    <w:lvl w:ilvl="5">
      <w:start w:val="1"/>
      <w:numFmt w:val="lowerRoman"/>
      <w:lvlText w:val="(%6)"/>
      <w:lvlJc w:val="left"/>
      <w:pPr>
        <w:tabs>
          <w:tab w:val="num" w:pos="11472"/>
        </w:tabs>
        <w:ind w:left="11472" w:hanging="360"/>
      </w:pPr>
      <w:rPr>
        <w:rFonts w:hint="default"/>
      </w:rPr>
    </w:lvl>
    <w:lvl w:ilvl="6">
      <w:start w:val="1"/>
      <w:numFmt w:val="decimal"/>
      <w:lvlText w:val="%7."/>
      <w:lvlJc w:val="left"/>
      <w:pPr>
        <w:tabs>
          <w:tab w:val="num" w:pos="11832"/>
        </w:tabs>
        <w:ind w:left="11832" w:hanging="360"/>
      </w:pPr>
      <w:rPr>
        <w:rFonts w:hint="default"/>
      </w:rPr>
    </w:lvl>
    <w:lvl w:ilvl="7">
      <w:start w:val="1"/>
      <w:numFmt w:val="lowerLetter"/>
      <w:lvlText w:val="%8."/>
      <w:lvlJc w:val="left"/>
      <w:pPr>
        <w:tabs>
          <w:tab w:val="num" w:pos="12192"/>
        </w:tabs>
        <w:ind w:left="12192" w:hanging="360"/>
      </w:pPr>
      <w:rPr>
        <w:rFonts w:hint="default"/>
      </w:rPr>
    </w:lvl>
    <w:lvl w:ilvl="8">
      <w:start w:val="1"/>
      <w:numFmt w:val="lowerRoman"/>
      <w:lvlText w:val="%9."/>
      <w:lvlJc w:val="left"/>
      <w:pPr>
        <w:tabs>
          <w:tab w:val="num" w:pos="12552"/>
        </w:tabs>
        <w:ind w:left="12552" w:hanging="360"/>
      </w:pPr>
      <w:rPr>
        <w:rFonts w:hint="default"/>
      </w:rPr>
    </w:lvl>
  </w:abstractNum>
  <w:abstractNum w:abstractNumId="236" w15:restartNumberingAfterBreak="0">
    <w:nsid w:val="6B1C4F57"/>
    <w:multiLevelType w:val="multilevel"/>
    <w:tmpl w:val="F39A2132"/>
    <w:styleLink w:val="WW8Num42"/>
    <w:lvl w:ilvl="0">
      <w:numFmt w:val="bullet"/>
      <w:lvlText w:val=""/>
      <w:lvlJc w:val="left"/>
      <w:pPr>
        <w:ind w:left="1021" w:hanging="341"/>
      </w:pPr>
      <w:rPr>
        <w:rFonts w:ascii="Wingdings" w:hAnsi="Wingdings" w:cs="Wingding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37" w15:restartNumberingAfterBreak="0">
    <w:nsid w:val="6B68412C"/>
    <w:multiLevelType w:val="hybridMultilevel"/>
    <w:tmpl w:val="1AEE70B6"/>
    <w:styleLink w:val="IndexCap21"/>
    <w:lvl w:ilvl="0" w:tplc="55A629A8">
      <w:start w:val="1"/>
      <w:numFmt w:val="none"/>
      <w:lvlText w:val="_"/>
      <w:lvlJc w:val="left"/>
      <w:pPr>
        <w:tabs>
          <w:tab w:val="num" w:pos="2160"/>
        </w:tabs>
        <w:ind w:left="2160" w:hanging="360"/>
      </w:pPr>
      <w:rPr>
        <w:rFonts w:ascii="Times New Roman" w:hAnsi="Times New Roman" w:cs="Times New Roman" w:hint="default"/>
      </w:rPr>
    </w:lvl>
    <w:lvl w:ilvl="1" w:tplc="04090003">
      <w:start w:val="1"/>
      <w:numFmt w:val="lowerLetter"/>
      <w:lvlText w:val="%2."/>
      <w:lvlJc w:val="right"/>
      <w:pPr>
        <w:tabs>
          <w:tab w:val="num" w:pos="1260"/>
        </w:tabs>
        <w:ind w:left="1260" w:hanging="180"/>
      </w:pPr>
      <w:rPr>
        <w:rFonts w:hint="default"/>
      </w:rPr>
    </w:lvl>
    <w:lvl w:ilvl="2" w:tplc="04090005">
      <w:start w:val="1"/>
      <w:numFmt w:val="none"/>
      <w:lvlText w:val="_"/>
      <w:lvlJc w:val="left"/>
      <w:pPr>
        <w:tabs>
          <w:tab w:val="num" w:pos="2340"/>
        </w:tabs>
        <w:ind w:left="2340" w:hanging="360"/>
      </w:pPr>
      <w:rPr>
        <w:rFonts w:ascii="Times New Roman" w:hAnsi="Times New Roman" w:cs="Times New Roman" w:hint="default"/>
      </w:r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38" w15:restartNumberingAfterBreak="0">
    <w:nsid w:val="6B904EDD"/>
    <w:multiLevelType w:val="hybridMultilevel"/>
    <w:tmpl w:val="D4C629D4"/>
    <w:lvl w:ilvl="0" w:tplc="3C20E394">
      <w:start w:val="1"/>
      <w:numFmt w:val="bullet"/>
      <w:pStyle w:val="MyList21"/>
      <w:lvlText w:val="+"/>
      <w:lvlJc w:val="left"/>
      <w:pPr>
        <w:ind w:left="1557" w:hanging="360"/>
      </w:pPr>
      <w:rPr>
        <w:rFonts w:ascii="Courier New" w:hAnsi="Courier New" w:hint="default"/>
      </w:rPr>
    </w:lvl>
    <w:lvl w:ilvl="1" w:tplc="04090003" w:tentative="1">
      <w:start w:val="1"/>
      <w:numFmt w:val="bullet"/>
      <w:lvlText w:val="o"/>
      <w:lvlJc w:val="left"/>
      <w:pPr>
        <w:ind w:left="1786" w:hanging="360"/>
      </w:pPr>
      <w:rPr>
        <w:rFonts w:ascii="Courier New" w:hAnsi="Courier New" w:cs="DIN-Regular"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DIN-Regular"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DIN-Regular" w:hint="default"/>
      </w:rPr>
    </w:lvl>
    <w:lvl w:ilvl="8" w:tplc="04090005" w:tentative="1">
      <w:start w:val="1"/>
      <w:numFmt w:val="bullet"/>
      <w:lvlText w:val=""/>
      <w:lvlJc w:val="left"/>
      <w:pPr>
        <w:ind w:left="6826" w:hanging="360"/>
      </w:pPr>
      <w:rPr>
        <w:rFonts w:ascii="Wingdings" w:hAnsi="Wingdings" w:hint="default"/>
      </w:rPr>
    </w:lvl>
  </w:abstractNum>
  <w:abstractNum w:abstractNumId="239" w15:restartNumberingAfterBreak="0">
    <w:nsid w:val="6BAB5FE4"/>
    <w:multiLevelType w:val="hybridMultilevel"/>
    <w:tmpl w:val="F184082C"/>
    <w:lvl w:ilvl="0" w:tplc="ADECD156">
      <w:start w:val="1"/>
      <w:numFmt w:val="bullet"/>
      <w:pStyle w:val="Y"/>
      <w:lvlText w:val="-"/>
      <w:lvlJc w:val="left"/>
      <w:pPr>
        <w:ind w:left="108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
        <w:szCs w:val="2"/>
        <w:u w:val="none"/>
        <w:vertAlign w:val="baseline"/>
      </w:rPr>
    </w:lvl>
    <w:lvl w:ilvl="1" w:tplc="6018E982">
      <w:start w:val="1"/>
      <w:numFmt w:val="bullet"/>
      <w:lvlText w:val="o"/>
      <w:lvlJc w:val="left"/>
      <w:pPr>
        <w:ind w:left="1800" w:hanging="360"/>
      </w:pPr>
      <w:rPr>
        <w:rFonts w:ascii="Courier New" w:hAnsi="Courier New" w:cs="Courier New" w:hint="default"/>
      </w:rPr>
    </w:lvl>
    <w:lvl w:ilvl="2" w:tplc="CDE0A9B4">
      <w:start w:val="1"/>
      <w:numFmt w:val="bullet"/>
      <w:lvlText w:val=""/>
      <w:lvlJc w:val="left"/>
      <w:pPr>
        <w:ind w:left="2520" w:hanging="360"/>
      </w:pPr>
      <w:rPr>
        <w:rFonts w:ascii="Wingdings" w:hAnsi="Wingdings" w:cs="Wingdings" w:hint="default"/>
      </w:rPr>
    </w:lvl>
    <w:lvl w:ilvl="3" w:tplc="F96A0D14">
      <w:start w:val="1"/>
      <w:numFmt w:val="bullet"/>
      <w:lvlText w:val=""/>
      <w:lvlJc w:val="left"/>
      <w:pPr>
        <w:ind w:left="3240" w:hanging="360"/>
      </w:pPr>
      <w:rPr>
        <w:rFonts w:ascii="Symbol" w:hAnsi="Symbol" w:cs="Symbol" w:hint="default"/>
      </w:rPr>
    </w:lvl>
    <w:lvl w:ilvl="4" w:tplc="250EE9DC">
      <w:start w:val="1"/>
      <w:numFmt w:val="bullet"/>
      <w:lvlText w:val="o"/>
      <w:lvlJc w:val="left"/>
      <w:pPr>
        <w:ind w:left="3960" w:hanging="360"/>
      </w:pPr>
      <w:rPr>
        <w:rFonts w:ascii="Courier New" w:hAnsi="Courier New" w:cs="Courier New" w:hint="default"/>
      </w:rPr>
    </w:lvl>
    <w:lvl w:ilvl="5" w:tplc="561019AA">
      <w:start w:val="1"/>
      <w:numFmt w:val="bullet"/>
      <w:lvlText w:val=""/>
      <w:lvlJc w:val="left"/>
      <w:pPr>
        <w:ind w:left="4680" w:hanging="360"/>
      </w:pPr>
      <w:rPr>
        <w:rFonts w:ascii="Wingdings" w:hAnsi="Wingdings" w:cs="Wingdings" w:hint="default"/>
      </w:rPr>
    </w:lvl>
    <w:lvl w:ilvl="6" w:tplc="02F83494">
      <w:start w:val="1"/>
      <w:numFmt w:val="bullet"/>
      <w:lvlText w:val=""/>
      <w:lvlJc w:val="left"/>
      <w:pPr>
        <w:ind w:left="5400" w:hanging="360"/>
      </w:pPr>
      <w:rPr>
        <w:rFonts w:ascii="Symbol" w:hAnsi="Symbol" w:cs="Symbol" w:hint="default"/>
      </w:rPr>
    </w:lvl>
    <w:lvl w:ilvl="7" w:tplc="59A2FA60">
      <w:start w:val="1"/>
      <w:numFmt w:val="bullet"/>
      <w:lvlText w:val="o"/>
      <w:lvlJc w:val="left"/>
      <w:pPr>
        <w:ind w:left="6120" w:hanging="360"/>
      </w:pPr>
      <w:rPr>
        <w:rFonts w:ascii="Courier New" w:hAnsi="Courier New" w:cs="Courier New" w:hint="default"/>
      </w:rPr>
    </w:lvl>
    <w:lvl w:ilvl="8" w:tplc="DAFC6D4E">
      <w:start w:val="1"/>
      <w:numFmt w:val="bullet"/>
      <w:lvlText w:val=""/>
      <w:lvlJc w:val="left"/>
      <w:pPr>
        <w:ind w:left="6840" w:hanging="360"/>
      </w:pPr>
      <w:rPr>
        <w:rFonts w:ascii="Wingdings" w:hAnsi="Wingdings" w:cs="Wingdings" w:hint="default"/>
      </w:rPr>
    </w:lvl>
  </w:abstractNum>
  <w:abstractNum w:abstractNumId="240" w15:restartNumberingAfterBreak="0">
    <w:nsid w:val="6BE1763E"/>
    <w:multiLevelType w:val="hybridMultilevel"/>
    <w:tmpl w:val="CF7E9584"/>
    <w:lvl w:ilvl="0" w:tplc="8D883790">
      <w:start w:val="1"/>
      <w:numFmt w:val="bullet"/>
      <w:pStyle w:val="FISBullet20"/>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1" w15:restartNumberingAfterBreak="0">
    <w:nsid w:val="6BF849A7"/>
    <w:multiLevelType w:val="hybridMultilevel"/>
    <w:tmpl w:val="91C4B10E"/>
    <w:styleLink w:val="StyleBulleted22"/>
    <w:lvl w:ilvl="0" w:tplc="04090005">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C170806"/>
    <w:multiLevelType w:val="multilevel"/>
    <w:tmpl w:val="6ED43EF2"/>
    <w:lvl w:ilvl="0">
      <w:start w:val="1"/>
      <w:numFmt w:val="bullet"/>
      <w:pStyle w:val="Bullet-MultiLevels"/>
      <w:lvlText w:val=""/>
      <w:lvlJc w:val="left"/>
      <w:pPr>
        <w:tabs>
          <w:tab w:val="num" w:pos="1134"/>
        </w:tabs>
        <w:ind w:left="1134" w:hanging="283"/>
      </w:pPr>
      <w:rPr>
        <w:rFonts w:ascii="Symbol" w:hAnsi="Symbol" w:hint="default"/>
        <w:color w:val="auto"/>
      </w:rPr>
    </w:lvl>
    <w:lvl w:ilvl="1">
      <w:start w:val="1"/>
      <w:numFmt w:val="bullet"/>
      <w:lvlText w:val="o"/>
      <w:lvlJc w:val="left"/>
      <w:pPr>
        <w:tabs>
          <w:tab w:val="num" w:pos="1701"/>
        </w:tabs>
        <w:ind w:left="1701" w:hanging="283"/>
      </w:pPr>
      <w:rPr>
        <w:rFonts w:ascii="Courier New" w:hAnsi="Courier New" w:hint="default"/>
      </w:rPr>
    </w:lvl>
    <w:lvl w:ilvl="2">
      <w:start w:val="1"/>
      <w:numFmt w:val="bullet"/>
      <w:lvlText w:val=""/>
      <w:lvlJc w:val="left"/>
      <w:pPr>
        <w:tabs>
          <w:tab w:val="num" w:pos="2268"/>
        </w:tabs>
        <w:ind w:left="2268" w:hanging="283"/>
      </w:pPr>
      <w:rPr>
        <w:rFonts w:ascii="Wingdings" w:hAnsi="Wingdings" w:hint="default"/>
      </w:rPr>
    </w:lvl>
    <w:lvl w:ilvl="3">
      <w:start w:val="1"/>
      <w:numFmt w:val="bullet"/>
      <w:lvlText w:val=""/>
      <w:lvlJc w:val="left"/>
      <w:pPr>
        <w:tabs>
          <w:tab w:val="num" w:pos="2835"/>
        </w:tabs>
        <w:ind w:left="2835" w:hanging="283"/>
      </w:pPr>
      <w:rPr>
        <w:rFonts w:ascii="Symbol" w:hAnsi="Symbol" w:hint="default"/>
        <w:color w:val="auto"/>
        <w:sz w:val="16"/>
      </w:rPr>
    </w:lvl>
    <w:lvl w:ilvl="4">
      <w:start w:val="1"/>
      <w:numFmt w:val="bullet"/>
      <w:lvlText w:val="o"/>
      <w:lvlJc w:val="left"/>
      <w:pPr>
        <w:tabs>
          <w:tab w:val="num" w:pos="3402"/>
        </w:tabs>
        <w:ind w:left="3402" w:hanging="283"/>
      </w:pPr>
      <w:rPr>
        <w:rFonts w:ascii="Courier New" w:hAnsi="Courier New" w:cs="Courier New" w:hint="default"/>
      </w:rPr>
    </w:lvl>
    <w:lvl w:ilvl="5">
      <w:start w:val="1"/>
      <w:numFmt w:val="bullet"/>
      <w:lvlText w:val=""/>
      <w:lvlJc w:val="left"/>
      <w:pPr>
        <w:tabs>
          <w:tab w:val="num" w:pos="3969"/>
        </w:tabs>
        <w:ind w:left="3969" w:hanging="283"/>
      </w:pPr>
      <w:rPr>
        <w:rFonts w:ascii="Wingdings" w:hAnsi="Wingdings" w:hint="default"/>
      </w:rPr>
    </w:lvl>
    <w:lvl w:ilvl="6">
      <w:start w:val="1"/>
      <w:numFmt w:val="bullet"/>
      <w:lvlText w:val=""/>
      <w:lvlJc w:val="left"/>
      <w:pPr>
        <w:tabs>
          <w:tab w:val="num" w:pos="4536"/>
        </w:tabs>
        <w:ind w:left="4536" w:hanging="283"/>
      </w:pPr>
      <w:rPr>
        <w:rFonts w:ascii="Symbol" w:hAnsi="Symbol" w:hint="default"/>
      </w:rPr>
    </w:lvl>
    <w:lvl w:ilvl="7">
      <w:start w:val="1"/>
      <w:numFmt w:val="bullet"/>
      <w:lvlText w:val="o"/>
      <w:lvlJc w:val="left"/>
      <w:pPr>
        <w:tabs>
          <w:tab w:val="num" w:pos="5103"/>
        </w:tabs>
        <w:ind w:left="5103" w:hanging="283"/>
      </w:pPr>
      <w:rPr>
        <w:rFonts w:ascii="Courier New" w:hAnsi="Courier New" w:cs="Courier New" w:hint="default"/>
      </w:rPr>
    </w:lvl>
    <w:lvl w:ilvl="8">
      <w:start w:val="1"/>
      <w:numFmt w:val="bullet"/>
      <w:lvlText w:val=""/>
      <w:lvlJc w:val="left"/>
      <w:pPr>
        <w:tabs>
          <w:tab w:val="num" w:pos="5670"/>
        </w:tabs>
        <w:ind w:left="5670" w:hanging="283"/>
      </w:pPr>
      <w:rPr>
        <w:rFonts w:ascii="Wingdings" w:hAnsi="Wingdings" w:hint="default"/>
      </w:rPr>
    </w:lvl>
  </w:abstractNum>
  <w:abstractNum w:abstractNumId="243" w15:restartNumberingAfterBreak="0">
    <w:nsid w:val="6D297BE8"/>
    <w:multiLevelType w:val="hybridMultilevel"/>
    <w:tmpl w:val="8330304E"/>
    <w:lvl w:ilvl="0" w:tplc="B740B77E">
      <w:start w:val="1"/>
      <w:numFmt w:val="bullet"/>
      <w:pStyle w:val="Achievement"/>
      <w:lvlText w:val="o"/>
      <w:lvlJc w:val="left"/>
      <w:pPr>
        <w:tabs>
          <w:tab w:val="num" w:pos="1824"/>
        </w:tabs>
        <w:ind w:left="1824" w:hanging="312"/>
      </w:pPr>
      <w:rPr>
        <w:rFonts w:ascii="Courier New" w:hAnsi="Courier New" w:hint="default"/>
      </w:rPr>
    </w:lvl>
    <w:lvl w:ilvl="1" w:tplc="E63AE694">
      <w:start w:val="1"/>
      <w:numFmt w:val="bullet"/>
      <w:lvlText w:val="o"/>
      <w:lvlJc w:val="left"/>
      <w:pPr>
        <w:tabs>
          <w:tab w:val="num" w:pos="1440"/>
        </w:tabs>
        <w:ind w:left="1440" w:hanging="360"/>
      </w:pPr>
      <w:rPr>
        <w:rFonts w:ascii="Courier New" w:hAnsi="Courier New" w:cs="Courier New" w:hint="default"/>
      </w:rPr>
    </w:lvl>
    <w:lvl w:ilvl="2" w:tplc="7B62059A">
      <w:start w:val="1"/>
      <w:numFmt w:val="bullet"/>
      <w:lvlText w:val=""/>
      <w:lvlJc w:val="left"/>
      <w:pPr>
        <w:tabs>
          <w:tab w:val="num" w:pos="2160"/>
        </w:tabs>
        <w:ind w:left="2160" w:hanging="360"/>
      </w:pPr>
      <w:rPr>
        <w:rFonts w:ascii="Wingdings" w:hAnsi="Wingdings" w:hint="default"/>
      </w:rPr>
    </w:lvl>
    <w:lvl w:ilvl="3" w:tplc="2304B2AE">
      <w:start w:val="1"/>
      <w:numFmt w:val="bullet"/>
      <w:lvlText w:val=""/>
      <w:lvlJc w:val="left"/>
      <w:pPr>
        <w:tabs>
          <w:tab w:val="num" w:pos="2880"/>
        </w:tabs>
        <w:ind w:left="2880" w:hanging="360"/>
      </w:pPr>
      <w:rPr>
        <w:rFonts w:ascii="Symbol" w:hAnsi="Symbol" w:hint="default"/>
      </w:rPr>
    </w:lvl>
    <w:lvl w:ilvl="4" w:tplc="51AC88EC" w:tentative="1">
      <w:start w:val="1"/>
      <w:numFmt w:val="bullet"/>
      <w:lvlText w:val="o"/>
      <w:lvlJc w:val="left"/>
      <w:pPr>
        <w:tabs>
          <w:tab w:val="num" w:pos="3600"/>
        </w:tabs>
        <w:ind w:left="3600" w:hanging="360"/>
      </w:pPr>
      <w:rPr>
        <w:rFonts w:ascii="Courier New" w:hAnsi="Courier New" w:cs="Courier New" w:hint="default"/>
      </w:rPr>
    </w:lvl>
    <w:lvl w:ilvl="5" w:tplc="3C0267EA" w:tentative="1">
      <w:start w:val="1"/>
      <w:numFmt w:val="bullet"/>
      <w:lvlText w:val=""/>
      <w:lvlJc w:val="left"/>
      <w:pPr>
        <w:tabs>
          <w:tab w:val="num" w:pos="4320"/>
        </w:tabs>
        <w:ind w:left="4320" w:hanging="360"/>
      </w:pPr>
      <w:rPr>
        <w:rFonts w:ascii="Wingdings" w:hAnsi="Wingdings" w:hint="default"/>
      </w:rPr>
    </w:lvl>
    <w:lvl w:ilvl="6" w:tplc="FCBEB8C6" w:tentative="1">
      <w:start w:val="1"/>
      <w:numFmt w:val="bullet"/>
      <w:lvlText w:val=""/>
      <w:lvlJc w:val="left"/>
      <w:pPr>
        <w:tabs>
          <w:tab w:val="num" w:pos="5040"/>
        </w:tabs>
        <w:ind w:left="5040" w:hanging="360"/>
      </w:pPr>
      <w:rPr>
        <w:rFonts w:ascii="Symbol" w:hAnsi="Symbol" w:hint="default"/>
      </w:rPr>
    </w:lvl>
    <w:lvl w:ilvl="7" w:tplc="21D42F6A" w:tentative="1">
      <w:start w:val="1"/>
      <w:numFmt w:val="bullet"/>
      <w:lvlText w:val="o"/>
      <w:lvlJc w:val="left"/>
      <w:pPr>
        <w:tabs>
          <w:tab w:val="num" w:pos="5760"/>
        </w:tabs>
        <w:ind w:left="5760" w:hanging="360"/>
      </w:pPr>
      <w:rPr>
        <w:rFonts w:ascii="Courier New" w:hAnsi="Courier New" w:cs="Courier New" w:hint="default"/>
      </w:rPr>
    </w:lvl>
    <w:lvl w:ilvl="8" w:tplc="4240F7F4" w:tentative="1">
      <w:start w:val="1"/>
      <w:numFmt w:val="bullet"/>
      <w:lvlText w:val=""/>
      <w:lvlJc w:val="left"/>
      <w:pPr>
        <w:tabs>
          <w:tab w:val="num" w:pos="6480"/>
        </w:tabs>
        <w:ind w:left="6480" w:hanging="360"/>
      </w:pPr>
      <w:rPr>
        <w:rFonts w:ascii="Wingdings" w:hAnsi="Wingdings" w:hint="default"/>
      </w:rPr>
    </w:lvl>
  </w:abstractNum>
  <w:abstractNum w:abstractNumId="244" w15:restartNumberingAfterBreak="0">
    <w:nsid w:val="6D6F0DA7"/>
    <w:multiLevelType w:val="hybridMultilevel"/>
    <w:tmpl w:val="3B544F70"/>
    <w:lvl w:ilvl="0" w:tplc="2B860308">
      <w:start w:val="2009"/>
      <w:numFmt w:val="bullet"/>
      <w:pStyle w:val="listdunggachngang"/>
      <w:lvlText w:val="-"/>
      <w:lvlJc w:val="left"/>
      <w:pPr>
        <w:ind w:left="720" w:hanging="360"/>
      </w:pPr>
      <w:rPr>
        <w:rFonts w:ascii="Arial" w:eastAsia="Times New Roman" w:hAnsi="Arial" w:cs="Aria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5" w15:restartNumberingAfterBreak="0">
    <w:nsid w:val="6DB22422"/>
    <w:multiLevelType w:val="multilevel"/>
    <w:tmpl w:val="90E29C92"/>
    <w:styleLink w:val="Checklist0"/>
    <w:lvl w:ilvl="0">
      <w:start w:val="1"/>
      <w:numFmt w:val="bullet"/>
      <w:pStyle w:val="CheckList1"/>
      <w:lvlText w:val=""/>
      <w:lvlJc w:val="left"/>
      <w:pPr>
        <w:ind w:left="360" w:hanging="360"/>
      </w:pPr>
      <w:rPr>
        <w:rFonts w:ascii="Wingdings" w:hAnsi="Wingdings"/>
        <w:color w:val="4F81BD"/>
        <w:position w:val="-6"/>
        <w:sz w:val="28"/>
      </w:rPr>
    </w:lvl>
    <w:lvl w:ilvl="1">
      <w:start w:val="1"/>
      <w:numFmt w:val="bullet"/>
      <w:lvlText w:val=""/>
      <w:lvlJc w:val="left"/>
      <w:pPr>
        <w:tabs>
          <w:tab w:val="num" w:pos="720"/>
        </w:tabs>
        <w:ind w:left="720" w:hanging="360"/>
      </w:pPr>
      <w:rPr>
        <w:rFonts w:ascii="Wingdings" w:hAnsi="Wingdings"/>
        <w:color w:val="4F81BD"/>
        <w:position w:val="-6"/>
        <w:sz w:val="28"/>
      </w:rPr>
    </w:lvl>
    <w:lvl w:ilvl="2">
      <w:start w:val="1"/>
      <w:numFmt w:val="bullet"/>
      <w:lvlText w:val=""/>
      <w:lvlJc w:val="left"/>
      <w:pPr>
        <w:tabs>
          <w:tab w:val="num" w:pos="1080"/>
        </w:tabs>
        <w:ind w:left="1080" w:hanging="360"/>
      </w:pPr>
      <w:rPr>
        <w:rFonts w:ascii="Wingdings" w:hAnsi="Wingdings"/>
        <w:color w:val="4F81BD"/>
        <w:position w:val="-6"/>
        <w:sz w:val="28"/>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46" w15:restartNumberingAfterBreak="0">
    <w:nsid w:val="6E0C0484"/>
    <w:multiLevelType w:val="multilevel"/>
    <w:tmpl w:val="8642182A"/>
    <w:name w:val="52222222222222222222"/>
    <w:lvl w:ilvl="0">
      <w:start w:val="1"/>
      <w:numFmt w:val="decimal"/>
      <w:lvlText w:val="%1."/>
      <w:lvlJc w:val="left"/>
      <w:pPr>
        <w:tabs>
          <w:tab w:val="num" w:pos="720"/>
        </w:tabs>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47" w15:restartNumberingAfterBreak="0">
    <w:nsid w:val="6E197625"/>
    <w:multiLevelType w:val="multilevel"/>
    <w:tmpl w:val="48E84A74"/>
    <w:lvl w:ilvl="0">
      <w:start w:val="1"/>
      <w:numFmt w:val="bullet"/>
      <w:suff w:val="space"/>
      <w:lvlText w:val="-"/>
      <w:lvlJc w:val="left"/>
      <w:pPr>
        <w:ind w:left="0" w:firstLine="567"/>
      </w:pPr>
      <w:rPr>
        <w:rFonts w:ascii="Times New Roman" w:hAnsi="Times New Roman" w:cs="Times New Roman" w:hint="default"/>
      </w:rPr>
    </w:lvl>
    <w:lvl w:ilvl="1">
      <w:start w:val="1"/>
      <w:numFmt w:val="bullet"/>
      <w:lvlText w:val="o"/>
      <w:lvlJc w:val="left"/>
      <w:pPr>
        <w:ind w:left="0" w:firstLine="567"/>
      </w:pPr>
      <w:rPr>
        <w:rFonts w:ascii="Courier New" w:hAnsi="Courier New" w:cs="Courier New" w:hint="default"/>
      </w:rPr>
    </w:lvl>
    <w:lvl w:ilvl="2">
      <w:start w:val="1"/>
      <w:numFmt w:val="bullet"/>
      <w:lvlText w:val=""/>
      <w:lvlJc w:val="left"/>
      <w:pPr>
        <w:ind w:left="0" w:firstLine="567"/>
      </w:pPr>
      <w:rPr>
        <w:rFonts w:ascii="Wingdings" w:hAnsi="Wingdings" w:hint="default"/>
      </w:rPr>
    </w:lvl>
    <w:lvl w:ilvl="3">
      <w:start w:val="1"/>
      <w:numFmt w:val="bullet"/>
      <w:lvlText w:val=""/>
      <w:lvlJc w:val="left"/>
      <w:pPr>
        <w:ind w:left="0" w:firstLine="567"/>
      </w:pPr>
      <w:rPr>
        <w:rFonts w:ascii="Symbol" w:hAnsi="Symbol" w:hint="default"/>
      </w:rPr>
    </w:lvl>
    <w:lvl w:ilvl="4">
      <w:start w:val="1"/>
      <w:numFmt w:val="bullet"/>
      <w:lvlText w:val="o"/>
      <w:lvlJc w:val="left"/>
      <w:pPr>
        <w:ind w:left="0" w:firstLine="567"/>
      </w:pPr>
      <w:rPr>
        <w:rFonts w:ascii="Courier New" w:hAnsi="Courier New" w:cs="Courier New" w:hint="default"/>
      </w:rPr>
    </w:lvl>
    <w:lvl w:ilvl="5">
      <w:start w:val="1"/>
      <w:numFmt w:val="bullet"/>
      <w:lvlText w:val=""/>
      <w:lvlJc w:val="left"/>
      <w:pPr>
        <w:ind w:left="0" w:firstLine="567"/>
      </w:pPr>
      <w:rPr>
        <w:rFonts w:ascii="Wingdings" w:hAnsi="Wingdings" w:hint="default"/>
      </w:rPr>
    </w:lvl>
    <w:lvl w:ilvl="6">
      <w:start w:val="1"/>
      <w:numFmt w:val="bullet"/>
      <w:lvlText w:val=""/>
      <w:lvlJc w:val="left"/>
      <w:pPr>
        <w:ind w:left="0" w:firstLine="567"/>
      </w:pPr>
      <w:rPr>
        <w:rFonts w:ascii="Symbol" w:hAnsi="Symbol" w:hint="default"/>
      </w:rPr>
    </w:lvl>
    <w:lvl w:ilvl="7">
      <w:start w:val="1"/>
      <w:numFmt w:val="bullet"/>
      <w:lvlText w:val="o"/>
      <w:lvlJc w:val="left"/>
      <w:pPr>
        <w:ind w:left="0" w:firstLine="567"/>
      </w:pPr>
      <w:rPr>
        <w:rFonts w:ascii="Courier New" w:hAnsi="Courier New" w:cs="Courier New" w:hint="default"/>
      </w:rPr>
    </w:lvl>
    <w:lvl w:ilvl="8">
      <w:start w:val="1"/>
      <w:numFmt w:val="bullet"/>
      <w:lvlText w:val=""/>
      <w:lvlJc w:val="left"/>
      <w:pPr>
        <w:ind w:left="0" w:firstLine="567"/>
      </w:pPr>
      <w:rPr>
        <w:rFonts w:ascii="Wingdings" w:hAnsi="Wingdings" w:hint="default"/>
      </w:rPr>
    </w:lvl>
  </w:abstractNum>
  <w:abstractNum w:abstractNumId="248" w15:restartNumberingAfterBreak="0">
    <w:nsid w:val="6E520B55"/>
    <w:multiLevelType w:val="hybridMultilevel"/>
    <w:tmpl w:val="C0841402"/>
    <w:lvl w:ilvl="0" w:tplc="04090001">
      <w:start w:val="1"/>
      <w:numFmt w:val="bullet"/>
      <w:pStyle w:val="b3"/>
      <w:lvlText w:val=""/>
      <w:lvlJc w:val="left"/>
      <w:pPr>
        <w:tabs>
          <w:tab w:val="num" w:pos="1870"/>
        </w:tabs>
        <w:ind w:left="1870" w:hanging="360"/>
      </w:pPr>
      <w:rPr>
        <w:rFonts w:ascii="Wingdings" w:hAnsi="Wingdings" w:cs="Wingdings" w:hint="default"/>
      </w:rPr>
    </w:lvl>
    <w:lvl w:ilvl="1" w:tplc="04090003">
      <w:start w:val="1"/>
      <w:numFmt w:val="bullet"/>
      <w:lvlText w:val="o"/>
      <w:lvlJc w:val="left"/>
      <w:pPr>
        <w:tabs>
          <w:tab w:val="num" w:pos="2590"/>
        </w:tabs>
        <w:ind w:left="2590" w:hanging="360"/>
      </w:pPr>
      <w:rPr>
        <w:rFonts w:ascii="Courier New" w:hAnsi="Courier New" w:cs="Courier New" w:hint="default"/>
      </w:rPr>
    </w:lvl>
    <w:lvl w:ilvl="2" w:tplc="04090005">
      <w:start w:val="1"/>
      <w:numFmt w:val="bullet"/>
      <w:lvlText w:val=""/>
      <w:lvlJc w:val="left"/>
      <w:pPr>
        <w:tabs>
          <w:tab w:val="num" w:pos="3310"/>
        </w:tabs>
        <w:ind w:left="3310" w:hanging="360"/>
      </w:pPr>
      <w:rPr>
        <w:rFonts w:ascii="Wingdings" w:hAnsi="Wingdings" w:cs="Wingdings" w:hint="default"/>
      </w:rPr>
    </w:lvl>
    <w:lvl w:ilvl="3" w:tplc="04090001">
      <w:start w:val="1"/>
      <w:numFmt w:val="bullet"/>
      <w:lvlText w:val=""/>
      <w:lvlJc w:val="left"/>
      <w:pPr>
        <w:tabs>
          <w:tab w:val="num" w:pos="4030"/>
        </w:tabs>
        <w:ind w:left="4030" w:hanging="360"/>
      </w:pPr>
      <w:rPr>
        <w:rFonts w:ascii="Symbol" w:hAnsi="Symbol" w:cs="Symbol" w:hint="default"/>
      </w:rPr>
    </w:lvl>
    <w:lvl w:ilvl="4" w:tplc="04090003">
      <w:start w:val="1"/>
      <w:numFmt w:val="bullet"/>
      <w:lvlText w:val="o"/>
      <w:lvlJc w:val="left"/>
      <w:pPr>
        <w:tabs>
          <w:tab w:val="num" w:pos="4750"/>
        </w:tabs>
        <w:ind w:left="4750" w:hanging="360"/>
      </w:pPr>
      <w:rPr>
        <w:rFonts w:ascii="Courier New" w:hAnsi="Courier New" w:cs="Courier New" w:hint="default"/>
      </w:rPr>
    </w:lvl>
    <w:lvl w:ilvl="5" w:tplc="04090005">
      <w:start w:val="1"/>
      <w:numFmt w:val="bullet"/>
      <w:lvlText w:val=""/>
      <w:lvlJc w:val="left"/>
      <w:pPr>
        <w:tabs>
          <w:tab w:val="num" w:pos="5470"/>
        </w:tabs>
        <w:ind w:left="5470" w:hanging="360"/>
      </w:pPr>
      <w:rPr>
        <w:rFonts w:ascii="Wingdings" w:hAnsi="Wingdings" w:cs="Wingdings" w:hint="default"/>
      </w:rPr>
    </w:lvl>
    <w:lvl w:ilvl="6" w:tplc="04090001">
      <w:start w:val="1"/>
      <w:numFmt w:val="bullet"/>
      <w:lvlText w:val=""/>
      <w:lvlJc w:val="left"/>
      <w:pPr>
        <w:tabs>
          <w:tab w:val="num" w:pos="6190"/>
        </w:tabs>
        <w:ind w:left="6190" w:hanging="360"/>
      </w:pPr>
      <w:rPr>
        <w:rFonts w:ascii="Symbol" w:hAnsi="Symbol" w:cs="Symbol" w:hint="default"/>
      </w:rPr>
    </w:lvl>
    <w:lvl w:ilvl="7" w:tplc="04090003">
      <w:start w:val="1"/>
      <w:numFmt w:val="bullet"/>
      <w:lvlText w:val="o"/>
      <w:lvlJc w:val="left"/>
      <w:pPr>
        <w:tabs>
          <w:tab w:val="num" w:pos="6910"/>
        </w:tabs>
        <w:ind w:left="6910" w:hanging="360"/>
      </w:pPr>
      <w:rPr>
        <w:rFonts w:ascii="Courier New" w:hAnsi="Courier New" w:cs="Courier New" w:hint="default"/>
      </w:rPr>
    </w:lvl>
    <w:lvl w:ilvl="8" w:tplc="04090005">
      <w:start w:val="1"/>
      <w:numFmt w:val="bullet"/>
      <w:lvlText w:val=""/>
      <w:lvlJc w:val="left"/>
      <w:pPr>
        <w:tabs>
          <w:tab w:val="num" w:pos="7630"/>
        </w:tabs>
        <w:ind w:left="7630" w:hanging="360"/>
      </w:pPr>
      <w:rPr>
        <w:rFonts w:ascii="Wingdings" w:hAnsi="Wingdings" w:cs="Wingdings" w:hint="default"/>
      </w:rPr>
    </w:lvl>
  </w:abstractNum>
  <w:abstractNum w:abstractNumId="249" w15:restartNumberingAfterBreak="0">
    <w:nsid w:val="6EA74EB4"/>
    <w:multiLevelType w:val="multilevel"/>
    <w:tmpl w:val="1102E4E2"/>
    <w:lvl w:ilvl="0">
      <w:start w:val="1"/>
      <w:numFmt w:val="upperRoman"/>
      <w:pStyle w:val="StyleHeading2Left0cmHanging102cm"/>
      <w:suff w:val="space"/>
      <w:lvlText w:val="%1."/>
      <w:lvlJc w:val="left"/>
      <w:pPr>
        <w:ind w:left="357" w:hanging="357"/>
      </w:pPr>
    </w:lvl>
    <w:lvl w:ilvl="1">
      <w:start w:val="1"/>
      <w:numFmt w:val="decimal"/>
      <w:pStyle w:val="StyleHeading2Left0cmHanging102cm"/>
      <w:suff w:val="space"/>
      <w:lvlText w:val="%1.%2."/>
      <w:lvlJc w:val="left"/>
      <w:pPr>
        <w:ind w:left="567" w:hanging="567"/>
      </w:pPr>
    </w:lvl>
    <w:lvl w:ilvl="2">
      <w:start w:val="1"/>
      <w:numFmt w:val="decimal"/>
      <w:pStyle w:val="StyleHeading3Left0cmHanging127cm"/>
      <w:suff w:val="space"/>
      <w:lvlText w:val="%1.%2.%3."/>
      <w:lvlJc w:val="left"/>
      <w:pPr>
        <w:ind w:left="847" w:hanging="567"/>
      </w:pPr>
    </w:lvl>
    <w:lvl w:ilvl="3">
      <w:start w:val="1"/>
      <w:numFmt w:val="decimal"/>
      <w:suff w:val="space"/>
      <w:lvlText w:val="%1.%2.%3.%4."/>
      <w:lvlJc w:val="left"/>
      <w:pPr>
        <w:ind w:left="567" w:hanging="567"/>
      </w:pPr>
    </w:lvl>
    <w:lvl w:ilvl="4">
      <w:start w:val="1"/>
      <w:numFmt w:val="decimal"/>
      <w:suff w:val="space"/>
      <w:lvlText w:val="%1.%2.%3.%4.%5."/>
      <w:lvlJc w:val="left"/>
      <w:pPr>
        <w:ind w:left="567" w:hanging="567"/>
      </w:pPr>
    </w:lvl>
    <w:lvl w:ilvl="5">
      <w:start w:val="1"/>
      <w:numFmt w:val="decimal"/>
      <w:suff w:val="space"/>
      <w:lvlText w:val="%1.%2.%3.%4.%5.%6."/>
      <w:lvlJc w:val="left"/>
      <w:pPr>
        <w:ind w:left="567" w:hanging="567"/>
      </w:pPr>
    </w:lvl>
    <w:lvl w:ilvl="6">
      <w:start w:val="1"/>
      <w:numFmt w:val="decimal"/>
      <w:lvlText w:val="%1.%2.%3.%4.%5.%6.%7."/>
      <w:lvlJc w:val="left"/>
      <w:pPr>
        <w:tabs>
          <w:tab w:val="num" w:pos="3600"/>
        </w:tabs>
        <w:ind w:left="2520" w:hanging="1080"/>
      </w:pPr>
    </w:lvl>
    <w:lvl w:ilvl="7">
      <w:start w:val="1"/>
      <w:numFmt w:val="decimal"/>
      <w:lvlText w:val="%1.%2.%3.%4.%5.%6.%7.%8."/>
      <w:lvlJc w:val="left"/>
      <w:pPr>
        <w:tabs>
          <w:tab w:val="num" w:pos="3960"/>
        </w:tabs>
        <w:ind w:left="3024" w:hanging="1224"/>
      </w:pPr>
    </w:lvl>
    <w:lvl w:ilvl="8">
      <w:start w:val="1"/>
      <w:numFmt w:val="decimal"/>
      <w:lvlText w:val="%1.%2.%3.%4.%5.%6.%7.%8.%9."/>
      <w:lvlJc w:val="left"/>
      <w:pPr>
        <w:tabs>
          <w:tab w:val="num" w:pos="4680"/>
        </w:tabs>
        <w:ind w:left="3600" w:hanging="1440"/>
      </w:pPr>
    </w:lvl>
  </w:abstractNum>
  <w:abstractNum w:abstractNumId="250" w15:restartNumberingAfterBreak="0">
    <w:nsid w:val="6F067D97"/>
    <w:multiLevelType w:val="hybridMultilevel"/>
    <w:tmpl w:val="D8721ACC"/>
    <w:styleLink w:val="WW8Num422"/>
    <w:lvl w:ilvl="0" w:tplc="EBF23B1C">
      <w:start w:val="1"/>
      <w:numFmt w:val="bullet"/>
      <w:lvlText w:val=""/>
      <w:lvlJc w:val="left"/>
      <w:pPr>
        <w:tabs>
          <w:tab w:val="num" w:pos="284"/>
        </w:tabs>
        <w:ind w:left="284" w:hanging="284"/>
      </w:pPr>
      <w:rPr>
        <w:rFonts w:ascii="Wingdings" w:hAnsi="Wingdings" w:cs="Times New Roman" w:hint="default"/>
        <w:color w:val="333399"/>
      </w:rPr>
    </w:lvl>
    <w:lvl w:ilvl="1" w:tplc="18082F28">
      <w:start w:val="1"/>
      <w:numFmt w:val="decimal"/>
      <w:lvlText w:val="%2."/>
      <w:lvlJc w:val="left"/>
      <w:pPr>
        <w:tabs>
          <w:tab w:val="num" w:pos="1440"/>
        </w:tabs>
        <w:ind w:left="1440" w:hanging="360"/>
      </w:pPr>
      <w:rPr>
        <w:rFonts w:hint="default"/>
      </w:rPr>
    </w:lvl>
    <w:lvl w:ilvl="2" w:tplc="95D47844">
      <w:start w:val="1"/>
      <w:numFmt w:val="bullet"/>
      <w:lvlText w:val=""/>
      <w:lvlJc w:val="left"/>
      <w:pPr>
        <w:tabs>
          <w:tab w:val="num" w:pos="2160"/>
        </w:tabs>
        <w:ind w:left="2160" w:hanging="360"/>
      </w:pPr>
      <w:rPr>
        <w:rFonts w:ascii="Wingdings" w:hAnsi="Wingdings" w:hint="default"/>
      </w:rPr>
    </w:lvl>
    <w:lvl w:ilvl="3" w:tplc="62BE9F6C">
      <w:start w:val="1"/>
      <w:numFmt w:val="decimal"/>
      <w:lvlText w:val="%4."/>
      <w:lvlJc w:val="left"/>
      <w:pPr>
        <w:tabs>
          <w:tab w:val="num" w:pos="2880"/>
        </w:tabs>
        <w:ind w:left="2880" w:hanging="360"/>
      </w:pPr>
      <w:rPr>
        <w:rFonts w:hint="default"/>
      </w:rPr>
    </w:lvl>
    <w:lvl w:ilvl="4" w:tplc="61100848" w:tentative="1">
      <w:start w:val="1"/>
      <w:numFmt w:val="bullet"/>
      <w:lvlText w:val="o"/>
      <w:lvlJc w:val="left"/>
      <w:pPr>
        <w:tabs>
          <w:tab w:val="num" w:pos="3600"/>
        </w:tabs>
        <w:ind w:left="3600" w:hanging="360"/>
      </w:pPr>
      <w:rPr>
        <w:rFonts w:ascii="Courier New" w:hAnsi="Courier New" w:cs="Courier New" w:hint="default"/>
      </w:rPr>
    </w:lvl>
    <w:lvl w:ilvl="5" w:tplc="291A3F6A">
      <w:start w:val="1"/>
      <w:numFmt w:val="bullet"/>
      <w:lvlText w:val=""/>
      <w:lvlJc w:val="left"/>
      <w:pPr>
        <w:tabs>
          <w:tab w:val="num" w:pos="4320"/>
        </w:tabs>
        <w:ind w:left="4320" w:hanging="360"/>
      </w:pPr>
      <w:rPr>
        <w:rFonts w:ascii="Wingdings" w:hAnsi="Wingdings" w:hint="default"/>
      </w:rPr>
    </w:lvl>
    <w:lvl w:ilvl="6" w:tplc="4386F13C" w:tentative="1">
      <w:start w:val="1"/>
      <w:numFmt w:val="bullet"/>
      <w:lvlText w:val=""/>
      <w:lvlJc w:val="left"/>
      <w:pPr>
        <w:tabs>
          <w:tab w:val="num" w:pos="5040"/>
        </w:tabs>
        <w:ind w:left="5040" w:hanging="360"/>
      </w:pPr>
      <w:rPr>
        <w:rFonts w:ascii="Symbol" w:hAnsi="Symbol" w:hint="default"/>
      </w:rPr>
    </w:lvl>
    <w:lvl w:ilvl="7" w:tplc="23C0F742" w:tentative="1">
      <w:start w:val="1"/>
      <w:numFmt w:val="bullet"/>
      <w:lvlText w:val="o"/>
      <w:lvlJc w:val="left"/>
      <w:pPr>
        <w:tabs>
          <w:tab w:val="num" w:pos="5760"/>
        </w:tabs>
        <w:ind w:left="5760" w:hanging="360"/>
      </w:pPr>
      <w:rPr>
        <w:rFonts w:ascii="Courier New" w:hAnsi="Courier New" w:cs="Courier New" w:hint="default"/>
      </w:rPr>
    </w:lvl>
    <w:lvl w:ilvl="8" w:tplc="260E41B8" w:tentative="1">
      <w:start w:val="1"/>
      <w:numFmt w:val="bullet"/>
      <w:lvlText w:val=""/>
      <w:lvlJc w:val="left"/>
      <w:pPr>
        <w:tabs>
          <w:tab w:val="num" w:pos="6480"/>
        </w:tabs>
        <w:ind w:left="6480" w:hanging="360"/>
      </w:pPr>
      <w:rPr>
        <w:rFonts w:ascii="Wingdings" w:hAnsi="Wingdings" w:hint="default"/>
      </w:rPr>
    </w:lvl>
  </w:abstractNum>
  <w:abstractNum w:abstractNumId="251" w15:restartNumberingAfterBreak="0">
    <w:nsid w:val="6F1E30B3"/>
    <w:multiLevelType w:val="hybridMultilevel"/>
    <w:tmpl w:val="1A06E1CC"/>
    <w:styleLink w:val="StyleBulleted22112"/>
    <w:lvl w:ilvl="0" w:tplc="9DE85732">
      <w:start w:val="1"/>
      <w:numFmt w:val="bullet"/>
      <w:pStyle w:val="List20"/>
      <w:lvlText w:val=""/>
      <w:lvlJc w:val="left"/>
      <w:pPr>
        <w:tabs>
          <w:tab w:val="num" w:pos="2160"/>
        </w:tabs>
        <w:ind w:left="2160" w:hanging="360"/>
      </w:pPr>
      <w:rPr>
        <w:rFonts w:ascii="Symbol" w:hAnsi="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52" w15:restartNumberingAfterBreak="0">
    <w:nsid w:val="6F544AC5"/>
    <w:multiLevelType w:val="hybridMultilevel"/>
    <w:tmpl w:val="7D825482"/>
    <w:lvl w:ilvl="0" w:tplc="2C80B1F6">
      <w:numFmt w:val="bullet"/>
      <w:pStyle w:val="Bullet01"/>
      <w:lvlText w:val="-"/>
      <w:lvlJc w:val="left"/>
      <w:pPr>
        <w:ind w:left="786" w:hanging="360"/>
      </w:pPr>
      <w:rPr>
        <w:rFonts w:ascii="Times New Roman" w:eastAsia="Times New Roman" w:hAnsi="Times New Roman" w:cs="Times New Roman" w:hint="default"/>
      </w:rPr>
    </w:lvl>
    <w:lvl w:ilvl="1" w:tplc="6624E4D4">
      <w:start w:val="1"/>
      <w:numFmt w:val="bullet"/>
      <w:pStyle w:val="Bullet02"/>
      <w:lvlText w:val="o"/>
      <w:lvlJc w:val="left"/>
      <w:pPr>
        <w:ind w:left="3537" w:hanging="360"/>
      </w:pPr>
      <w:rPr>
        <w:rFonts w:ascii="Courier New" w:hAnsi="Courier New" w:cs="Courier New" w:hint="default"/>
      </w:rPr>
    </w:lvl>
    <w:lvl w:ilvl="2" w:tplc="04090005">
      <w:start w:val="1"/>
      <w:numFmt w:val="bullet"/>
      <w:lvlText w:val=""/>
      <w:lvlJc w:val="left"/>
      <w:pPr>
        <w:ind w:left="4257" w:hanging="360"/>
      </w:pPr>
      <w:rPr>
        <w:rFonts w:ascii="Wingdings" w:hAnsi="Wingdings" w:hint="default"/>
      </w:rPr>
    </w:lvl>
    <w:lvl w:ilvl="3" w:tplc="04090001">
      <w:start w:val="1"/>
      <w:numFmt w:val="bullet"/>
      <w:lvlText w:val=""/>
      <w:lvlJc w:val="left"/>
      <w:pPr>
        <w:ind w:left="4977" w:hanging="360"/>
      </w:pPr>
      <w:rPr>
        <w:rFonts w:ascii="Symbol" w:hAnsi="Symbol" w:hint="default"/>
      </w:rPr>
    </w:lvl>
    <w:lvl w:ilvl="4" w:tplc="04090003" w:tentative="1">
      <w:start w:val="1"/>
      <w:numFmt w:val="bullet"/>
      <w:lvlText w:val="o"/>
      <w:lvlJc w:val="left"/>
      <w:pPr>
        <w:ind w:left="5697" w:hanging="360"/>
      </w:pPr>
      <w:rPr>
        <w:rFonts w:ascii="Courier New" w:hAnsi="Courier New" w:cs="Courier New" w:hint="default"/>
      </w:rPr>
    </w:lvl>
    <w:lvl w:ilvl="5" w:tplc="04090005" w:tentative="1">
      <w:start w:val="1"/>
      <w:numFmt w:val="bullet"/>
      <w:lvlText w:val=""/>
      <w:lvlJc w:val="left"/>
      <w:pPr>
        <w:ind w:left="6417" w:hanging="360"/>
      </w:pPr>
      <w:rPr>
        <w:rFonts w:ascii="Wingdings" w:hAnsi="Wingdings" w:hint="default"/>
      </w:rPr>
    </w:lvl>
    <w:lvl w:ilvl="6" w:tplc="04090001" w:tentative="1">
      <w:start w:val="1"/>
      <w:numFmt w:val="bullet"/>
      <w:lvlText w:val=""/>
      <w:lvlJc w:val="left"/>
      <w:pPr>
        <w:ind w:left="7137" w:hanging="360"/>
      </w:pPr>
      <w:rPr>
        <w:rFonts w:ascii="Symbol" w:hAnsi="Symbol" w:hint="default"/>
      </w:rPr>
    </w:lvl>
    <w:lvl w:ilvl="7" w:tplc="04090003" w:tentative="1">
      <w:start w:val="1"/>
      <w:numFmt w:val="bullet"/>
      <w:lvlText w:val="o"/>
      <w:lvlJc w:val="left"/>
      <w:pPr>
        <w:ind w:left="7857" w:hanging="360"/>
      </w:pPr>
      <w:rPr>
        <w:rFonts w:ascii="Courier New" w:hAnsi="Courier New" w:cs="Courier New" w:hint="default"/>
      </w:rPr>
    </w:lvl>
    <w:lvl w:ilvl="8" w:tplc="04090005" w:tentative="1">
      <w:start w:val="1"/>
      <w:numFmt w:val="bullet"/>
      <w:lvlText w:val=""/>
      <w:lvlJc w:val="left"/>
      <w:pPr>
        <w:ind w:left="8577" w:hanging="360"/>
      </w:pPr>
      <w:rPr>
        <w:rFonts w:ascii="Wingdings" w:hAnsi="Wingdings" w:hint="default"/>
      </w:rPr>
    </w:lvl>
  </w:abstractNum>
  <w:abstractNum w:abstractNumId="253" w15:restartNumberingAfterBreak="0">
    <w:nsid w:val="70623F35"/>
    <w:multiLevelType w:val="multilevel"/>
    <w:tmpl w:val="8594EE9E"/>
    <w:lvl w:ilvl="0">
      <w:start w:val="1"/>
      <w:numFmt w:val="decimal"/>
      <w:pStyle w:val="VSISection2Listing"/>
      <w:lvlText w:val="[%1]  "/>
      <w:lvlJc w:val="right"/>
      <w:pPr>
        <w:tabs>
          <w:tab w:val="num" w:pos="1134"/>
        </w:tabs>
        <w:ind w:left="1134" w:firstLine="0"/>
      </w:pPr>
      <w:rPr>
        <w:rFonts w:hint="default"/>
        <w:b w:val="0"/>
        <w:i w:val="0"/>
        <w:sz w:val="22"/>
        <w:szCs w:val="22"/>
      </w:rPr>
    </w:lvl>
    <w:lvl w:ilvl="1">
      <w:start w:val="1"/>
      <w:numFmt w:val="lowerLetter"/>
      <w:lvlText w:val="[%2] "/>
      <w:lvlJc w:val="right"/>
      <w:pPr>
        <w:tabs>
          <w:tab w:val="num" w:pos="1418"/>
        </w:tabs>
        <w:ind w:left="1418" w:firstLine="0"/>
      </w:pPr>
      <w:rPr>
        <w:rFonts w:hint="default"/>
        <w:b w:val="0"/>
        <w:i w:val="0"/>
      </w:rPr>
    </w:lvl>
    <w:lvl w:ilvl="2">
      <w:start w:val="1"/>
      <w:numFmt w:val="lowerRoman"/>
      <w:lvlText w:val="[%3] "/>
      <w:lvlJc w:val="right"/>
      <w:pPr>
        <w:tabs>
          <w:tab w:val="num" w:pos="1701"/>
        </w:tabs>
        <w:ind w:left="1701" w:firstLine="0"/>
      </w:pPr>
      <w:rPr>
        <w:rFonts w:hint="default"/>
        <w:b w:val="0"/>
        <w:i w:val="0"/>
      </w:rPr>
    </w:lvl>
    <w:lvl w:ilvl="3">
      <w:start w:val="1"/>
      <w:numFmt w:val="none"/>
      <w:lvlText w:val="%4"/>
      <w:lvlJc w:val="right"/>
      <w:pPr>
        <w:tabs>
          <w:tab w:val="num" w:pos="1701"/>
        </w:tabs>
        <w:ind w:left="1701" w:hanging="283"/>
      </w:pPr>
      <w:rPr>
        <w:rFonts w:hint="default"/>
      </w:rPr>
    </w:lvl>
    <w:lvl w:ilvl="4">
      <w:start w:val="1"/>
      <w:numFmt w:val="none"/>
      <w:lvlText w:val=""/>
      <w:lvlJc w:val="left"/>
      <w:pPr>
        <w:tabs>
          <w:tab w:val="num" w:pos="2520"/>
        </w:tabs>
        <w:ind w:left="2232" w:hanging="792"/>
      </w:pPr>
      <w:rPr>
        <w:rFonts w:hint="default"/>
      </w:rPr>
    </w:lvl>
    <w:lvl w:ilvl="5">
      <w:start w:val="1"/>
      <w:numFmt w:val="none"/>
      <w:lvlText w:val=""/>
      <w:lvlJc w:val="left"/>
      <w:pPr>
        <w:tabs>
          <w:tab w:val="num" w:pos="2880"/>
        </w:tabs>
        <w:ind w:left="2736" w:hanging="936"/>
      </w:pPr>
      <w:rPr>
        <w:rFonts w:hint="default"/>
      </w:rPr>
    </w:lvl>
    <w:lvl w:ilvl="6">
      <w:start w:val="1"/>
      <w:numFmt w:val="none"/>
      <w:lvlText w:val=""/>
      <w:lvlJc w:val="left"/>
      <w:pPr>
        <w:tabs>
          <w:tab w:val="num" w:pos="3600"/>
        </w:tabs>
        <w:ind w:left="3240" w:hanging="1080"/>
      </w:pPr>
      <w:rPr>
        <w:rFonts w:hint="default"/>
      </w:rPr>
    </w:lvl>
    <w:lvl w:ilvl="7">
      <w:start w:val="1"/>
      <w:numFmt w:val="none"/>
      <w:lvlText w:val=""/>
      <w:lvlJc w:val="left"/>
      <w:pPr>
        <w:tabs>
          <w:tab w:val="num" w:pos="3960"/>
        </w:tabs>
        <w:ind w:left="3744" w:hanging="1224"/>
      </w:pPr>
      <w:rPr>
        <w:rFonts w:hint="default"/>
      </w:rPr>
    </w:lvl>
    <w:lvl w:ilvl="8">
      <w:start w:val="1"/>
      <w:numFmt w:val="none"/>
      <w:lvlText w:val=""/>
      <w:lvlJc w:val="left"/>
      <w:pPr>
        <w:tabs>
          <w:tab w:val="num" w:pos="4680"/>
        </w:tabs>
        <w:ind w:left="4320" w:hanging="1440"/>
      </w:pPr>
      <w:rPr>
        <w:rFonts w:hint="default"/>
      </w:rPr>
    </w:lvl>
  </w:abstractNum>
  <w:abstractNum w:abstractNumId="254" w15:restartNumberingAfterBreak="0">
    <w:nsid w:val="707F7DC0"/>
    <w:multiLevelType w:val="hybridMultilevel"/>
    <w:tmpl w:val="DB2A9494"/>
    <w:lvl w:ilvl="0" w:tplc="6C4C0BB2">
      <w:start w:val="1"/>
      <w:numFmt w:val="bullet"/>
      <w:pStyle w:val="StyleHeading6StyleThiHeading6L6H6Heading6Heading61Headin"/>
      <w:lvlText w:val=""/>
      <w:lvlJc w:val="left"/>
      <w:pPr>
        <w:ind w:left="1287" w:hanging="360"/>
      </w:pPr>
      <w:rPr>
        <w:rFonts w:ascii="Wingdings" w:hAnsi="Wingdings" w:hint="default"/>
      </w:rPr>
    </w:lvl>
    <w:lvl w:ilvl="1" w:tplc="042A0003">
      <w:start w:val="1"/>
      <w:numFmt w:val="bullet"/>
      <w:lvlText w:val="o"/>
      <w:lvlJc w:val="left"/>
      <w:pPr>
        <w:ind w:left="2007" w:hanging="360"/>
      </w:pPr>
      <w:rPr>
        <w:rFonts w:ascii="Courier New" w:hAnsi="Courier New" w:hint="default"/>
      </w:rPr>
    </w:lvl>
    <w:lvl w:ilvl="2" w:tplc="042A0005">
      <w:start w:val="1"/>
      <w:numFmt w:val="bullet"/>
      <w:lvlText w:val=""/>
      <w:lvlJc w:val="left"/>
      <w:pPr>
        <w:ind w:left="2727" w:hanging="360"/>
      </w:pPr>
      <w:rPr>
        <w:rFonts w:ascii="Wingdings" w:hAnsi="Wingdings" w:hint="default"/>
      </w:rPr>
    </w:lvl>
    <w:lvl w:ilvl="3" w:tplc="042A0001">
      <w:start w:val="1"/>
      <w:numFmt w:val="bullet"/>
      <w:lvlText w:val=""/>
      <w:lvlJc w:val="left"/>
      <w:pPr>
        <w:ind w:left="3447" w:hanging="360"/>
      </w:pPr>
      <w:rPr>
        <w:rFonts w:ascii="Symbol" w:hAnsi="Symbol" w:hint="default"/>
      </w:rPr>
    </w:lvl>
    <w:lvl w:ilvl="4" w:tplc="042A0003">
      <w:start w:val="1"/>
      <w:numFmt w:val="bullet"/>
      <w:lvlText w:val="o"/>
      <w:lvlJc w:val="left"/>
      <w:pPr>
        <w:ind w:left="4167" w:hanging="360"/>
      </w:pPr>
      <w:rPr>
        <w:rFonts w:ascii="Courier New" w:hAnsi="Courier New" w:hint="default"/>
      </w:rPr>
    </w:lvl>
    <w:lvl w:ilvl="5" w:tplc="042A0005">
      <w:start w:val="1"/>
      <w:numFmt w:val="bullet"/>
      <w:lvlText w:val=""/>
      <w:lvlJc w:val="left"/>
      <w:pPr>
        <w:ind w:left="4887" w:hanging="360"/>
      </w:pPr>
      <w:rPr>
        <w:rFonts w:ascii="Wingdings" w:hAnsi="Wingdings" w:hint="default"/>
      </w:rPr>
    </w:lvl>
    <w:lvl w:ilvl="6" w:tplc="042A0001">
      <w:start w:val="1"/>
      <w:numFmt w:val="bullet"/>
      <w:lvlText w:val=""/>
      <w:lvlJc w:val="left"/>
      <w:pPr>
        <w:ind w:left="5607" w:hanging="360"/>
      </w:pPr>
      <w:rPr>
        <w:rFonts w:ascii="Symbol" w:hAnsi="Symbol" w:hint="default"/>
      </w:rPr>
    </w:lvl>
    <w:lvl w:ilvl="7" w:tplc="042A0003">
      <w:start w:val="1"/>
      <w:numFmt w:val="bullet"/>
      <w:lvlText w:val="o"/>
      <w:lvlJc w:val="left"/>
      <w:pPr>
        <w:ind w:left="6327" w:hanging="360"/>
      </w:pPr>
      <w:rPr>
        <w:rFonts w:ascii="Courier New" w:hAnsi="Courier New" w:hint="default"/>
      </w:rPr>
    </w:lvl>
    <w:lvl w:ilvl="8" w:tplc="042A0005">
      <w:start w:val="1"/>
      <w:numFmt w:val="bullet"/>
      <w:lvlText w:val=""/>
      <w:lvlJc w:val="left"/>
      <w:pPr>
        <w:ind w:left="7047" w:hanging="360"/>
      </w:pPr>
      <w:rPr>
        <w:rFonts w:ascii="Wingdings" w:hAnsi="Wingdings" w:hint="default"/>
      </w:rPr>
    </w:lvl>
  </w:abstractNum>
  <w:abstractNum w:abstractNumId="255" w15:restartNumberingAfterBreak="0">
    <w:nsid w:val="709A01D5"/>
    <w:multiLevelType w:val="hybridMultilevel"/>
    <w:tmpl w:val="9F723F20"/>
    <w:styleLink w:val="BangNN2"/>
    <w:lvl w:ilvl="0" w:tplc="482E8FC0">
      <w:start w:val="1"/>
      <w:numFmt w:val="decimal"/>
      <w:pStyle w:val="Style22"/>
      <w:lvlText w:val="8.%1"/>
      <w:lvlJc w:val="left"/>
      <w:pPr>
        <w:ind w:left="720" w:hanging="360"/>
      </w:pPr>
      <w:rPr>
        <w:rFonts w:hint="default"/>
      </w:rPr>
    </w:lvl>
    <w:lvl w:ilvl="1" w:tplc="229E8806" w:tentative="1">
      <w:start w:val="1"/>
      <w:numFmt w:val="lowerLetter"/>
      <w:lvlText w:val="%2."/>
      <w:lvlJc w:val="left"/>
      <w:pPr>
        <w:ind w:left="1440" w:hanging="360"/>
      </w:pPr>
    </w:lvl>
    <w:lvl w:ilvl="2" w:tplc="BD2825AC" w:tentative="1">
      <w:start w:val="1"/>
      <w:numFmt w:val="lowerRoman"/>
      <w:lvlText w:val="%3."/>
      <w:lvlJc w:val="right"/>
      <w:pPr>
        <w:ind w:left="2160" w:hanging="180"/>
      </w:pPr>
    </w:lvl>
    <w:lvl w:ilvl="3" w:tplc="A6D60C88" w:tentative="1">
      <w:start w:val="1"/>
      <w:numFmt w:val="decimal"/>
      <w:lvlText w:val="%4."/>
      <w:lvlJc w:val="left"/>
      <w:pPr>
        <w:ind w:left="2880" w:hanging="360"/>
      </w:pPr>
    </w:lvl>
    <w:lvl w:ilvl="4" w:tplc="217AABF8" w:tentative="1">
      <w:start w:val="1"/>
      <w:numFmt w:val="lowerLetter"/>
      <w:lvlText w:val="%5."/>
      <w:lvlJc w:val="left"/>
      <w:pPr>
        <w:ind w:left="3600" w:hanging="360"/>
      </w:pPr>
    </w:lvl>
    <w:lvl w:ilvl="5" w:tplc="E02ED87E" w:tentative="1">
      <w:start w:val="1"/>
      <w:numFmt w:val="lowerRoman"/>
      <w:lvlText w:val="%6."/>
      <w:lvlJc w:val="right"/>
      <w:pPr>
        <w:ind w:left="4320" w:hanging="180"/>
      </w:pPr>
    </w:lvl>
    <w:lvl w:ilvl="6" w:tplc="EFBA7C18" w:tentative="1">
      <w:start w:val="1"/>
      <w:numFmt w:val="decimal"/>
      <w:lvlText w:val="%7."/>
      <w:lvlJc w:val="left"/>
      <w:pPr>
        <w:ind w:left="5040" w:hanging="360"/>
      </w:pPr>
    </w:lvl>
    <w:lvl w:ilvl="7" w:tplc="2C286A4E" w:tentative="1">
      <w:start w:val="1"/>
      <w:numFmt w:val="lowerLetter"/>
      <w:lvlText w:val="%8."/>
      <w:lvlJc w:val="left"/>
      <w:pPr>
        <w:ind w:left="5760" w:hanging="360"/>
      </w:pPr>
    </w:lvl>
    <w:lvl w:ilvl="8" w:tplc="B37AE57E" w:tentative="1">
      <w:start w:val="1"/>
      <w:numFmt w:val="lowerRoman"/>
      <w:lvlText w:val="%9."/>
      <w:lvlJc w:val="right"/>
      <w:pPr>
        <w:ind w:left="6480" w:hanging="180"/>
      </w:pPr>
    </w:lvl>
  </w:abstractNum>
  <w:abstractNum w:abstractNumId="256" w15:restartNumberingAfterBreak="0">
    <w:nsid w:val="7220121F"/>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57" w15:restartNumberingAfterBreak="0">
    <w:nsid w:val="74913B99"/>
    <w:multiLevelType w:val="hybridMultilevel"/>
    <w:tmpl w:val="31702534"/>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8" w15:restartNumberingAfterBreak="0">
    <w:nsid w:val="74B4612A"/>
    <w:multiLevelType w:val="multilevel"/>
    <w:tmpl w:val="A0D81436"/>
    <w:styleLink w:val="BangNN"/>
    <w:lvl w:ilvl="0">
      <w:start w:val="1"/>
      <w:numFmt w:val="decimal"/>
      <w:lvlText w:val="%1."/>
      <w:lvlJc w:val="left"/>
      <w:pPr>
        <w:ind w:left="432" w:hanging="432"/>
      </w:pPr>
      <w:rPr>
        <w:rFonts w:ascii="Arial" w:hAnsi="Arial" w:cs="Times New Roman" w:hint="default"/>
        <w:b/>
        <w:sz w:val="28"/>
      </w:rPr>
    </w:lvl>
    <w:lvl w:ilvl="1">
      <w:start w:val="1"/>
      <w:numFmt w:val="decimal"/>
      <w:lvlText w:val="%1.%2"/>
      <w:lvlJc w:val="left"/>
      <w:pPr>
        <w:ind w:left="576" w:hanging="576"/>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864" w:hanging="864"/>
      </w:pPr>
      <w:rPr>
        <w:rFonts w:cs="Times New Roman" w:hint="default"/>
      </w:rPr>
    </w:lvl>
    <w:lvl w:ilvl="4">
      <w:start w:val="1"/>
      <w:numFmt w:val="decimal"/>
      <w:lvlText w:val="%1.%2.%3.%4.%5"/>
      <w:lvlJc w:val="left"/>
      <w:pPr>
        <w:ind w:left="1008" w:hanging="1008"/>
      </w:pPr>
      <w:rPr>
        <w:rFonts w:cs="Times New Roman" w:hint="default"/>
      </w:rPr>
    </w:lvl>
    <w:lvl w:ilvl="5">
      <w:start w:val="1"/>
      <w:numFmt w:val="decimal"/>
      <w:lvlText w:val="%1.%2.%3.%4.%5.%6"/>
      <w:lvlJc w:val="left"/>
      <w:pPr>
        <w:ind w:left="1152" w:hanging="1152"/>
      </w:pPr>
      <w:rPr>
        <w:rFonts w:cs="Times New Roman" w:hint="default"/>
      </w:rPr>
    </w:lvl>
    <w:lvl w:ilvl="6">
      <w:start w:val="1"/>
      <w:numFmt w:val="decimal"/>
      <w:lvlText w:val="%1.%2.%3.%4.%5.%6.%7"/>
      <w:lvlJc w:val="left"/>
      <w:pPr>
        <w:ind w:left="1296" w:hanging="1296"/>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584" w:hanging="1584"/>
      </w:pPr>
      <w:rPr>
        <w:rFonts w:cs="Times New Roman" w:hint="default"/>
      </w:rPr>
    </w:lvl>
  </w:abstractNum>
  <w:abstractNum w:abstractNumId="259" w15:restartNumberingAfterBreak="0">
    <w:nsid w:val="74F24BE5"/>
    <w:multiLevelType w:val="hybridMultilevel"/>
    <w:tmpl w:val="EC226884"/>
    <w:styleLink w:val="StyleBulleted222"/>
    <w:lvl w:ilvl="0" w:tplc="0A0E1C2C">
      <w:start w:val="1"/>
      <w:numFmt w:val="bullet"/>
      <w:pStyle w:val="tvs-bullet00"/>
      <w:lvlText w:val="-"/>
      <w:lvlJc w:val="left"/>
      <w:pPr>
        <w:ind w:left="144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60" w15:restartNumberingAfterBreak="0">
    <w:nsid w:val="74F64118"/>
    <w:multiLevelType w:val="hybridMultilevel"/>
    <w:tmpl w:val="CB9A4A96"/>
    <w:lvl w:ilvl="0" w:tplc="FFFFFFFF">
      <w:numFmt w:val="bullet"/>
      <w:pStyle w:val="TBullet01"/>
      <w:lvlText w:val="-"/>
      <w:lvlJc w:val="left"/>
      <w:pPr>
        <w:tabs>
          <w:tab w:val="num" w:pos="360"/>
        </w:tabs>
        <w:ind w:left="360" w:hanging="360"/>
      </w:pPr>
      <w:rPr>
        <w:rFonts w:ascii="Arial" w:eastAsia="Times New Roman" w:hAnsi="Arial" w:cs="Aria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1" w15:restartNumberingAfterBreak="0">
    <w:nsid w:val="75156B18"/>
    <w:multiLevelType w:val="hybridMultilevel"/>
    <w:tmpl w:val="9DF0A552"/>
    <w:lvl w:ilvl="0" w:tplc="0068D5A2">
      <w:start w:val="1"/>
      <w:numFmt w:val="bullet"/>
      <w:pStyle w:val="StyleHeading2Before6pt"/>
      <w:lvlText w:val=""/>
      <w:lvlJc w:val="left"/>
      <w:pPr>
        <w:tabs>
          <w:tab w:val="num" w:pos="1533"/>
        </w:tabs>
        <w:ind w:left="1533" w:hanging="360"/>
      </w:pPr>
      <w:rPr>
        <w:rFonts w:ascii="Symbol" w:hAnsi="Symbol" w:hint="default"/>
        <w:sz w:val="22"/>
      </w:rPr>
    </w:lvl>
    <w:lvl w:ilvl="1" w:tplc="FFFFFFFF">
      <w:start w:val="1"/>
      <w:numFmt w:val="bullet"/>
      <w:lvlText w:val="o"/>
      <w:lvlJc w:val="left"/>
      <w:pPr>
        <w:tabs>
          <w:tab w:val="num" w:pos="2160"/>
        </w:tabs>
        <w:ind w:left="2160" w:hanging="360"/>
      </w:pPr>
      <w:rPr>
        <w:rFonts w:ascii="Courier New" w:hAnsi="Courier New" w:hint="default"/>
      </w:rPr>
    </w:lvl>
    <w:lvl w:ilvl="2" w:tplc="FFFFFFFF">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start w:val="1"/>
      <w:numFmt w:val="bullet"/>
      <w:lvlText w:val="o"/>
      <w:lvlJc w:val="left"/>
      <w:pPr>
        <w:tabs>
          <w:tab w:val="num" w:pos="4320"/>
        </w:tabs>
        <w:ind w:left="4320" w:hanging="360"/>
      </w:pPr>
      <w:rPr>
        <w:rFonts w:ascii="Courier New" w:hAnsi="Courier New" w:hint="default"/>
      </w:rPr>
    </w:lvl>
    <w:lvl w:ilvl="5" w:tplc="FFFFFFFF">
      <w:start w:val="1"/>
      <w:numFmt w:val="bullet"/>
      <w:lvlText w:val=""/>
      <w:lvlJc w:val="left"/>
      <w:pPr>
        <w:tabs>
          <w:tab w:val="num" w:pos="5040"/>
        </w:tabs>
        <w:ind w:left="5040" w:hanging="360"/>
      </w:pPr>
      <w:rPr>
        <w:rFonts w:ascii="Wingdings" w:hAnsi="Wingdings" w:hint="default"/>
      </w:rPr>
    </w:lvl>
    <w:lvl w:ilvl="6" w:tplc="FFFFFFFF">
      <w:start w:val="1"/>
      <w:numFmt w:val="bullet"/>
      <w:lvlText w:val=""/>
      <w:lvlJc w:val="left"/>
      <w:pPr>
        <w:tabs>
          <w:tab w:val="num" w:pos="5760"/>
        </w:tabs>
        <w:ind w:left="5760" w:hanging="360"/>
      </w:pPr>
      <w:rPr>
        <w:rFonts w:ascii="Symbol" w:hAnsi="Symbol" w:hint="default"/>
      </w:rPr>
    </w:lvl>
    <w:lvl w:ilvl="7" w:tplc="FFFFFFFF">
      <w:start w:val="1"/>
      <w:numFmt w:val="bullet"/>
      <w:lvlText w:val="o"/>
      <w:lvlJc w:val="left"/>
      <w:pPr>
        <w:tabs>
          <w:tab w:val="num" w:pos="6480"/>
        </w:tabs>
        <w:ind w:left="6480" w:hanging="360"/>
      </w:pPr>
      <w:rPr>
        <w:rFonts w:ascii="Courier New" w:hAnsi="Courier New" w:hint="default"/>
      </w:rPr>
    </w:lvl>
    <w:lvl w:ilvl="8" w:tplc="FFFFFFFF">
      <w:start w:val="1"/>
      <w:numFmt w:val="bullet"/>
      <w:lvlText w:val=""/>
      <w:lvlJc w:val="left"/>
      <w:pPr>
        <w:tabs>
          <w:tab w:val="num" w:pos="7200"/>
        </w:tabs>
        <w:ind w:left="7200" w:hanging="360"/>
      </w:pPr>
      <w:rPr>
        <w:rFonts w:ascii="Wingdings" w:hAnsi="Wingdings" w:hint="default"/>
      </w:rPr>
    </w:lvl>
  </w:abstractNum>
  <w:abstractNum w:abstractNumId="262" w15:restartNumberingAfterBreak="0">
    <w:nsid w:val="7517552E"/>
    <w:multiLevelType w:val="hybridMultilevel"/>
    <w:tmpl w:val="58CC09C8"/>
    <w:lvl w:ilvl="0" w:tplc="55A629A8">
      <w:start w:val="1"/>
      <w:numFmt w:val="bullet"/>
      <w:pStyle w:val="Minus1"/>
      <w:lvlText w:val="-"/>
      <w:lvlJc w:val="left"/>
      <w:pPr>
        <w:tabs>
          <w:tab w:val="num" w:pos="360"/>
        </w:tabs>
        <w:ind w:left="360" w:hanging="360"/>
      </w:pPr>
      <w:rPr>
        <w:rFonts w:ascii="VNI-Times" w:hAnsi="VNI-Times" w:hint="default"/>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3" w15:restartNumberingAfterBreak="0">
    <w:nsid w:val="759357F3"/>
    <w:multiLevelType w:val="multilevel"/>
    <w:tmpl w:val="E4D8CD84"/>
    <w:lvl w:ilvl="0">
      <w:start w:val="1"/>
      <w:numFmt w:val="decimal"/>
      <w:lvlText w:val="%1."/>
      <w:lvlJc w:val="left"/>
      <w:pPr>
        <w:ind w:left="720" w:hanging="360"/>
      </w:pPr>
    </w:lvl>
    <w:lvl w:ilvl="1">
      <w:start w:val="3"/>
      <w:numFmt w:val="decimal"/>
      <w:isLgl/>
      <w:lvlText w:val="%1.%2."/>
      <w:lvlJc w:val="left"/>
      <w:pPr>
        <w:ind w:left="1260" w:hanging="900"/>
      </w:pPr>
      <w:rPr>
        <w:rFonts w:hint="default"/>
      </w:rPr>
    </w:lvl>
    <w:lvl w:ilvl="2">
      <w:start w:val="4"/>
      <w:numFmt w:val="decimal"/>
      <w:isLgl/>
      <w:lvlText w:val="%1.%2.%3."/>
      <w:lvlJc w:val="left"/>
      <w:pPr>
        <w:ind w:left="1260" w:hanging="900"/>
      </w:pPr>
      <w:rPr>
        <w:rFonts w:hint="default"/>
      </w:rPr>
    </w:lvl>
    <w:lvl w:ilvl="3">
      <w:start w:val="1"/>
      <w:numFmt w:val="decimal"/>
      <w:pStyle w:val="Style26"/>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4" w15:restartNumberingAfterBreak="0">
    <w:nsid w:val="75976105"/>
    <w:multiLevelType w:val="hybridMultilevel"/>
    <w:tmpl w:val="FFF05716"/>
    <w:lvl w:ilvl="0" w:tplc="6956751A">
      <w:start w:val="1"/>
      <w:numFmt w:val="decimal"/>
      <w:pStyle w:val="Style25"/>
      <w:lvlText w:val="%1."/>
      <w:lvlJc w:val="left"/>
      <w:pPr>
        <w:ind w:left="1440" w:hanging="360"/>
      </w:pPr>
      <w:rPr>
        <w:rFonts w:hint="default"/>
      </w:rPr>
    </w:lvl>
    <w:lvl w:ilvl="1" w:tplc="F23A48CA">
      <w:start w:val="1"/>
      <w:numFmt w:val="lowerLetter"/>
      <w:lvlText w:val="%2."/>
      <w:lvlJc w:val="left"/>
      <w:pPr>
        <w:ind w:left="2160" w:hanging="360"/>
      </w:pPr>
    </w:lvl>
    <w:lvl w:ilvl="2" w:tplc="C492AD52" w:tentative="1">
      <w:start w:val="1"/>
      <w:numFmt w:val="lowerRoman"/>
      <w:lvlText w:val="%3."/>
      <w:lvlJc w:val="right"/>
      <w:pPr>
        <w:ind w:left="2880" w:hanging="180"/>
      </w:pPr>
    </w:lvl>
    <w:lvl w:ilvl="3" w:tplc="9756543A" w:tentative="1">
      <w:start w:val="1"/>
      <w:numFmt w:val="decimal"/>
      <w:lvlText w:val="%4."/>
      <w:lvlJc w:val="left"/>
      <w:pPr>
        <w:ind w:left="3600" w:hanging="360"/>
      </w:pPr>
    </w:lvl>
    <w:lvl w:ilvl="4" w:tplc="D0D64F8A" w:tentative="1">
      <w:start w:val="1"/>
      <w:numFmt w:val="lowerLetter"/>
      <w:lvlText w:val="%5."/>
      <w:lvlJc w:val="left"/>
      <w:pPr>
        <w:ind w:left="4320" w:hanging="360"/>
      </w:pPr>
    </w:lvl>
    <w:lvl w:ilvl="5" w:tplc="E7424EFC" w:tentative="1">
      <w:start w:val="1"/>
      <w:numFmt w:val="lowerRoman"/>
      <w:lvlText w:val="%6."/>
      <w:lvlJc w:val="right"/>
      <w:pPr>
        <w:ind w:left="5040" w:hanging="180"/>
      </w:pPr>
    </w:lvl>
    <w:lvl w:ilvl="6" w:tplc="8F5663C0" w:tentative="1">
      <w:start w:val="1"/>
      <w:numFmt w:val="decimal"/>
      <w:lvlText w:val="%7."/>
      <w:lvlJc w:val="left"/>
      <w:pPr>
        <w:ind w:left="5760" w:hanging="360"/>
      </w:pPr>
    </w:lvl>
    <w:lvl w:ilvl="7" w:tplc="59184A5A" w:tentative="1">
      <w:start w:val="1"/>
      <w:numFmt w:val="lowerLetter"/>
      <w:lvlText w:val="%8."/>
      <w:lvlJc w:val="left"/>
      <w:pPr>
        <w:ind w:left="6480" w:hanging="360"/>
      </w:pPr>
    </w:lvl>
    <w:lvl w:ilvl="8" w:tplc="B31E3E2C" w:tentative="1">
      <w:start w:val="1"/>
      <w:numFmt w:val="lowerRoman"/>
      <w:lvlText w:val="%9."/>
      <w:lvlJc w:val="right"/>
      <w:pPr>
        <w:ind w:left="7200" w:hanging="180"/>
      </w:pPr>
    </w:lvl>
  </w:abstractNum>
  <w:abstractNum w:abstractNumId="265" w15:restartNumberingAfterBreak="0">
    <w:nsid w:val="75EA5F67"/>
    <w:multiLevelType w:val="hybridMultilevel"/>
    <w:tmpl w:val="66228E5A"/>
    <w:lvl w:ilvl="0" w:tplc="77543840">
      <w:start w:val="1"/>
      <w:numFmt w:val="bullet"/>
      <w:pStyle w:val="Indent10"/>
      <w:lvlText w:val=""/>
      <w:lvlJc w:val="left"/>
      <w:pPr>
        <w:tabs>
          <w:tab w:val="num" w:pos="1495"/>
        </w:tabs>
        <w:ind w:left="1495" w:hanging="360"/>
      </w:pPr>
      <w:rPr>
        <w:rFonts w:ascii="Symbol" w:hAnsi="Symbol" w:hint="default"/>
        <w:color w:val="auto"/>
      </w:rPr>
    </w:lvl>
    <w:lvl w:ilvl="1" w:tplc="7442ACC8">
      <w:start w:val="1"/>
      <w:numFmt w:val="bullet"/>
      <w:lvlText w:val=""/>
      <w:lvlJc w:val="left"/>
      <w:pPr>
        <w:tabs>
          <w:tab w:val="num" w:pos="3141"/>
        </w:tabs>
        <w:ind w:left="3141" w:hanging="360"/>
      </w:pPr>
      <w:rPr>
        <w:rFonts w:ascii="Wingdings" w:hAnsi="Wingdings" w:hint="default"/>
      </w:rPr>
    </w:lvl>
    <w:lvl w:ilvl="2" w:tplc="0B6CADF4">
      <w:start w:val="1"/>
      <w:numFmt w:val="bullet"/>
      <w:lvlText w:val=""/>
      <w:lvlJc w:val="left"/>
      <w:pPr>
        <w:tabs>
          <w:tab w:val="num" w:pos="3861"/>
        </w:tabs>
        <w:ind w:left="3861" w:hanging="360"/>
      </w:pPr>
      <w:rPr>
        <w:rFonts w:ascii="Wingdings" w:hAnsi="Wingdings" w:hint="default"/>
      </w:rPr>
    </w:lvl>
    <w:lvl w:ilvl="3" w:tplc="FD14718C">
      <w:start w:val="1"/>
      <w:numFmt w:val="bullet"/>
      <w:lvlText w:val=""/>
      <w:lvlJc w:val="left"/>
      <w:pPr>
        <w:tabs>
          <w:tab w:val="num" w:pos="4581"/>
        </w:tabs>
        <w:ind w:left="4581" w:hanging="360"/>
      </w:pPr>
      <w:rPr>
        <w:rFonts w:ascii="Symbol" w:hAnsi="Symbol" w:hint="default"/>
      </w:rPr>
    </w:lvl>
    <w:lvl w:ilvl="4" w:tplc="8CA2CF8A">
      <w:start w:val="1"/>
      <w:numFmt w:val="bullet"/>
      <w:lvlText w:val="o"/>
      <w:lvlJc w:val="left"/>
      <w:pPr>
        <w:tabs>
          <w:tab w:val="num" w:pos="5301"/>
        </w:tabs>
        <w:ind w:left="5301" w:hanging="360"/>
      </w:pPr>
      <w:rPr>
        <w:rFonts w:ascii="Courier New" w:hAnsi="Courier New" w:hint="default"/>
      </w:rPr>
    </w:lvl>
    <w:lvl w:ilvl="5" w:tplc="9786701E">
      <w:start w:val="1"/>
      <w:numFmt w:val="bullet"/>
      <w:lvlText w:val=""/>
      <w:lvlJc w:val="left"/>
      <w:pPr>
        <w:tabs>
          <w:tab w:val="num" w:pos="6021"/>
        </w:tabs>
        <w:ind w:left="6021" w:hanging="360"/>
      </w:pPr>
      <w:rPr>
        <w:rFonts w:ascii="Wingdings" w:hAnsi="Wingdings" w:hint="default"/>
      </w:rPr>
    </w:lvl>
    <w:lvl w:ilvl="6" w:tplc="94AC3906">
      <w:start w:val="1"/>
      <w:numFmt w:val="bullet"/>
      <w:lvlText w:val=""/>
      <w:lvlJc w:val="left"/>
      <w:pPr>
        <w:tabs>
          <w:tab w:val="num" w:pos="6741"/>
        </w:tabs>
        <w:ind w:left="6741" w:hanging="360"/>
      </w:pPr>
      <w:rPr>
        <w:rFonts w:ascii="Symbol" w:hAnsi="Symbol" w:hint="default"/>
      </w:rPr>
    </w:lvl>
    <w:lvl w:ilvl="7" w:tplc="14CC47AE">
      <w:start w:val="1"/>
      <w:numFmt w:val="bullet"/>
      <w:lvlText w:val="o"/>
      <w:lvlJc w:val="left"/>
      <w:pPr>
        <w:tabs>
          <w:tab w:val="num" w:pos="7461"/>
        </w:tabs>
        <w:ind w:left="7461" w:hanging="360"/>
      </w:pPr>
      <w:rPr>
        <w:rFonts w:ascii="Courier New" w:hAnsi="Courier New" w:hint="default"/>
      </w:rPr>
    </w:lvl>
    <w:lvl w:ilvl="8" w:tplc="5EFEBB80">
      <w:start w:val="1"/>
      <w:numFmt w:val="bullet"/>
      <w:lvlText w:val=""/>
      <w:lvlJc w:val="left"/>
      <w:pPr>
        <w:tabs>
          <w:tab w:val="num" w:pos="8181"/>
        </w:tabs>
        <w:ind w:left="8181" w:hanging="360"/>
      </w:pPr>
      <w:rPr>
        <w:rFonts w:ascii="Wingdings" w:hAnsi="Wingdings" w:hint="default"/>
      </w:rPr>
    </w:lvl>
  </w:abstractNum>
  <w:abstractNum w:abstractNumId="266" w15:restartNumberingAfterBreak="0">
    <w:nsid w:val="7602090D"/>
    <w:multiLevelType w:val="multilevel"/>
    <w:tmpl w:val="7C9E2030"/>
    <w:lvl w:ilvl="0">
      <w:start w:val="1"/>
      <w:numFmt w:val="decimal"/>
      <w:pStyle w:val="StyleHeading4Heading4CharLeft038Firstline0"/>
      <w:lvlText w:val="%1"/>
      <w:lvlJc w:val="left"/>
      <w:pPr>
        <w:tabs>
          <w:tab w:val="num" w:pos="972"/>
        </w:tabs>
        <w:ind w:left="972" w:hanging="432"/>
      </w:pPr>
      <w:rPr>
        <w:rFonts w:hint="default"/>
      </w:rPr>
    </w:lvl>
    <w:lvl w:ilvl="1">
      <w:start w:val="1"/>
      <w:numFmt w:val="decimal"/>
      <w:lvlText w:val="%1.%2"/>
      <w:lvlJc w:val="left"/>
      <w:pPr>
        <w:tabs>
          <w:tab w:val="num" w:pos="1116"/>
        </w:tabs>
        <w:ind w:left="1116" w:hanging="576"/>
      </w:pPr>
      <w:rPr>
        <w:rFonts w:hint="default"/>
      </w:rPr>
    </w:lvl>
    <w:lvl w:ilvl="2">
      <w:start w:val="1"/>
      <w:numFmt w:val="decimal"/>
      <w:lvlText w:val="%1.%2.%3"/>
      <w:lvlJc w:val="left"/>
      <w:pPr>
        <w:tabs>
          <w:tab w:val="num" w:pos="1260"/>
        </w:tabs>
        <w:ind w:left="1260" w:hanging="720"/>
      </w:pPr>
      <w:rPr>
        <w:rFonts w:hint="default"/>
      </w:rPr>
    </w:lvl>
    <w:lvl w:ilvl="3">
      <w:start w:val="1"/>
      <w:numFmt w:val="decimal"/>
      <w:pStyle w:val="StyleHeading4Heading4CharLeft038Firstline0"/>
      <w:lvlText w:val="%1.%2.%3.%4"/>
      <w:lvlJc w:val="left"/>
      <w:pPr>
        <w:tabs>
          <w:tab w:val="num" w:pos="1404"/>
        </w:tabs>
        <w:ind w:left="1404" w:hanging="864"/>
      </w:pPr>
      <w:rPr>
        <w:rFonts w:hint="default"/>
      </w:rPr>
    </w:lvl>
    <w:lvl w:ilvl="4">
      <w:start w:val="1"/>
      <w:numFmt w:val="decimal"/>
      <w:lvlText w:val="%1.%2.%3.%4.%5"/>
      <w:lvlJc w:val="left"/>
      <w:pPr>
        <w:tabs>
          <w:tab w:val="num" w:pos="1548"/>
        </w:tabs>
        <w:ind w:left="1548" w:hanging="1008"/>
      </w:pPr>
      <w:rPr>
        <w:rFonts w:hint="default"/>
      </w:rPr>
    </w:lvl>
    <w:lvl w:ilvl="5">
      <w:start w:val="1"/>
      <w:numFmt w:val="decimal"/>
      <w:lvlText w:val="%1.%2.%3.%4.%5.%6"/>
      <w:lvlJc w:val="left"/>
      <w:pPr>
        <w:tabs>
          <w:tab w:val="num" w:pos="1692"/>
        </w:tabs>
        <w:ind w:left="1692" w:hanging="1152"/>
      </w:pPr>
      <w:rPr>
        <w:rFonts w:hint="default"/>
      </w:rPr>
    </w:lvl>
    <w:lvl w:ilvl="6">
      <w:start w:val="1"/>
      <w:numFmt w:val="decimal"/>
      <w:lvlText w:val="%1.%2.%3.%4.%5.%6.%7"/>
      <w:lvlJc w:val="left"/>
      <w:pPr>
        <w:tabs>
          <w:tab w:val="num" w:pos="1836"/>
        </w:tabs>
        <w:ind w:left="1836" w:hanging="1296"/>
      </w:pPr>
      <w:rPr>
        <w:rFonts w:hint="default"/>
      </w:rPr>
    </w:lvl>
    <w:lvl w:ilvl="7">
      <w:start w:val="1"/>
      <w:numFmt w:val="decimal"/>
      <w:lvlText w:val="%1.%2.%3.%4.%5.%6.%7.%8"/>
      <w:lvlJc w:val="left"/>
      <w:pPr>
        <w:tabs>
          <w:tab w:val="num" w:pos="1980"/>
        </w:tabs>
        <w:ind w:left="1980" w:hanging="1440"/>
      </w:pPr>
      <w:rPr>
        <w:rFonts w:hint="default"/>
      </w:rPr>
    </w:lvl>
    <w:lvl w:ilvl="8">
      <w:start w:val="1"/>
      <w:numFmt w:val="decimal"/>
      <w:lvlText w:val="%1.%2.%3.%4.%5.%6.%7.%8.%9"/>
      <w:lvlJc w:val="left"/>
      <w:pPr>
        <w:tabs>
          <w:tab w:val="num" w:pos="2124"/>
        </w:tabs>
        <w:ind w:left="2124" w:hanging="1584"/>
      </w:pPr>
      <w:rPr>
        <w:rFonts w:hint="default"/>
      </w:rPr>
    </w:lvl>
  </w:abstractNum>
  <w:abstractNum w:abstractNumId="267" w15:restartNumberingAfterBreak="0">
    <w:nsid w:val="783E28B1"/>
    <w:multiLevelType w:val="hybridMultilevel"/>
    <w:tmpl w:val="90F22448"/>
    <w:styleLink w:val="Bullets11"/>
    <w:lvl w:ilvl="0" w:tplc="FFFFFFFF">
      <w:start w:val="2"/>
      <w:numFmt w:val="bullet"/>
      <w:lvlText w:val="-"/>
      <w:lvlJc w:val="left"/>
      <w:pPr>
        <w:ind w:left="1572" w:hanging="360"/>
      </w:pPr>
      <w:rPr>
        <w:rFonts w:ascii="Times New Roman" w:eastAsia="Times New Roman" w:hAnsi="Times New Roman" w:cs="Times New Roman" w:hint="default"/>
      </w:rPr>
    </w:lvl>
    <w:lvl w:ilvl="1" w:tplc="04090003">
      <w:start w:val="1"/>
      <w:numFmt w:val="bullet"/>
      <w:lvlText w:val="o"/>
      <w:lvlJc w:val="left"/>
      <w:pPr>
        <w:ind w:left="2292" w:hanging="360"/>
      </w:pPr>
      <w:rPr>
        <w:rFonts w:ascii="Courier New" w:hAnsi="Courier New" w:cs="Courier New" w:hint="default"/>
      </w:rPr>
    </w:lvl>
    <w:lvl w:ilvl="2" w:tplc="04090005" w:tentative="1">
      <w:start w:val="1"/>
      <w:numFmt w:val="bullet"/>
      <w:lvlText w:val=""/>
      <w:lvlJc w:val="left"/>
      <w:pPr>
        <w:ind w:left="3012" w:hanging="360"/>
      </w:pPr>
      <w:rPr>
        <w:rFonts w:ascii="Wingdings" w:hAnsi="Wingdings" w:hint="default"/>
      </w:rPr>
    </w:lvl>
    <w:lvl w:ilvl="3" w:tplc="04090001" w:tentative="1">
      <w:start w:val="1"/>
      <w:numFmt w:val="bullet"/>
      <w:lvlText w:val=""/>
      <w:lvlJc w:val="left"/>
      <w:pPr>
        <w:ind w:left="3732" w:hanging="360"/>
      </w:pPr>
      <w:rPr>
        <w:rFonts w:ascii="Symbol" w:hAnsi="Symbol" w:hint="default"/>
      </w:rPr>
    </w:lvl>
    <w:lvl w:ilvl="4" w:tplc="04090003" w:tentative="1">
      <w:start w:val="1"/>
      <w:numFmt w:val="bullet"/>
      <w:lvlText w:val="o"/>
      <w:lvlJc w:val="left"/>
      <w:pPr>
        <w:ind w:left="4452" w:hanging="360"/>
      </w:pPr>
      <w:rPr>
        <w:rFonts w:ascii="Courier New" w:hAnsi="Courier New" w:cs="Courier New" w:hint="default"/>
      </w:rPr>
    </w:lvl>
    <w:lvl w:ilvl="5" w:tplc="04090005" w:tentative="1">
      <w:start w:val="1"/>
      <w:numFmt w:val="bullet"/>
      <w:lvlText w:val=""/>
      <w:lvlJc w:val="left"/>
      <w:pPr>
        <w:ind w:left="5172" w:hanging="360"/>
      </w:pPr>
      <w:rPr>
        <w:rFonts w:ascii="Wingdings" w:hAnsi="Wingdings" w:hint="default"/>
      </w:rPr>
    </w:lvl>
    <w:lvl w:ilvl="6" w:tplc="04090001" w:tentative="1">
      <w:start w:val="1"/>
      <w:numFmt w:val="bullet"/>
      <w:lvlText w:val=""/>
      <w:lvlJc w:val="left"/>
      <w:pPr>
        <w:ind w:left="5892" w:hanging="360"/>
      </w:pPr>
      <w:rPr>
        <w:rFonts w:ascii="Symbol" w:hAnsi="Symbol" w:hint="default"/>
      </w:rPr>
    </w:lvl>
    <w:lvl w:ilvl="7" w:tplc="04090003" w:tentative="1">
      <w:start w:val="1"/>
      <w:numFmt w:val="bullet"/>
      <w:lvlText w:val="o"/>
      <w:lvlJc w:val="left"/>
      <w:pPr>
        <w:ind w:left="6612" w:hanging="360"/>
      </w:pPr>
      <w:rPr>
        <w:rFonts w:ascii="Courier New" w:hAnsi="Courier New" w:cs="Courier New" w:hint="default"/>
      </w:rPr>
    </w:lvl>
    <w:lvl w:ilvl="8" w:tplc="04090005" w:tentative="1">
      <w:start w:val="1"/>
      <w:numFmt w:val="bullet"/>
      <w:lvlText w:val=""/>
      <w:lvlJc w:val="left"/>
      <w:pPr>
        <w:ind w:left="7332" w:hanging="360"/>
      </w:pPr>
      <w:rPr>
        <w:rFonts w:ascii="Wingdings" w:hAnsi="Wingdings" w:hint="default"/>
      </w:rPr>
    </w:lvl>
  </w:abstractNum>
  <w:abstractNum w:abstractNumId="268" w15:restartNumberingAfterBreak="0">
    <w:nsid w:val="786505ED"/>
    <w:multiLevelType w:val="hybridMultilevel"/>
    <w:tmpl w:val="9090915C"/>
    <w:lvl w:ilvl="0" w:tplc="04090001">
      <w:start w:val="1"/>
      <w:numFmt w:val="decimal"/>
      <w:pStyle w:val="Thi-Table-1"/>
      <w:lvlText w:val="Table %1:"/>
      <w:lvlJc w:val="left"/>
      <w:pPr>
        <w:tabs>
          <w:tab w:val="num" w:pos="216"/>
        </w:tabs>
        <w:ind w:left="144" w:firstLine="0"/>
      </w:pPr>
      <w:rPr>
        <w:rFonts w:ascii="Arial Bold" w:hAnsi="Arial Bold" w:hint="default"/>
        <w:b/>
        <w:i w:val="0"/>
        <w:color w:val="808080"/>
        <w:sz w:val="20"/>
        <w:szCs w:val="20"/>
      </w:rPr>
    </w:lvl>
    <w:lvl w:ilvl="1" w:tplc="04090005"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69" w15:restartNumberingAfterBreak="0">
    <w:nsid w:val="7A736584"/>
    <w:multiLevelType w:val="multilevel"/>
    <w:tmpl w:val="AF82A00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pStyle w:val="Style18"/>
      <w:lvlText w:val="3.2.%3"/>
      <w:lvlJc w:val="left"/>
      <w:pPr>
        <w:ind w:left="0" w:firstLine="0"/>
      </w:pPr>
      <w:rPr>
        <w:rFonts w:hint="default"/>
        <w:b/>
        <w:bCs w:val="0"/>
        <w:i w:val="0"/>
        <w:iCs w:val="0"/>
        <w:caps w:val="0"/>
        <w:smallCaps w:val="0"/>
        <w:strike w:val="0"/>
        <w:dstrike w:val="0"/>
        <w:noProof w:val="0"/>
        <w:vanish w:val="0"/>
        <w:color w:val="000000"/>
        <w:spacing w:val="0"/>
        <w:kern w:val="0"/>
        <w:position w:val="0"/>
        <w:u w:val="none"/>
        <w:vertAlign w:val="baseline"/>
        <w:em w:val="none"/>
      </w:rPr>
    </w:lvl>
    <w:lvl w:ilvl="3">
      <w:start w:val="1"/>
      <w:numFmt w:val="decimal"/>
      <w:lvlText w:val="%1.%2.%3.%4"/>
      <w:lvlJc w:val="left"/>
      <w:pPr>
        <w:ind w:left="907" w:hanging="907"/>
      </w:pPr>
      <w:rPr>
        <w:rFonts w:ascii="Times New Roman" w:hAnsi="Times New Roman" w:hint="default"/>
        <w:b/>
        <w:bCs w:val="0"/>
        <w:i w:val="0"/>
        <w:iCs w:val="0"/>
        <w:caps w:val="0"/>
        <w:strike w:val="0"/>
        <w:dstrike w:val="0"/>
        <w:vanish w:val="0"/>
        <w:color w:val="000000"/>
        <w:spacing w:val="0"/>
        <w:kern w:val="0"/>
        <w:position w:val="0"/>
        <w:sz w:val="26"/>
        <w:szCs w:val="26"/>
        <w:u w:val="none"/>
        <w:vertAlign w:val="baseline"/>
        <w:em w:val="none"/>
      </w:rPr>
    </w:lvl>
    <w:lvl w:ilvl="4">
      <w:start w:val="1"/>
      <w:numFmt w:val="none"/>
      <w:lvlText w:val="3.3.5.2.1"/>
      <w:lvlJc w:val="left"/>
      <w:pPr>
        <w:ind w:left="567" w:hanging="567"/>
      </w:pPr>
      <w:rPr>
        <w:rFonts w:ascii="Arial" w:hAnsi="Arial" w:hint="default"/>
        <w:b/>
        <w:i w:val="0"/>
        <w:sz w:val="24"/>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0" w15:restartNumberingAfterBreak="0">
    <w:nsid w:val="7C1920B2"/>
    <w:multiLevelType w:val="singleLevel"/>
    <w:tmpl w:val="60644554"/>
    <w:lvl w:ilvl="0">
      <w:start w:val="1"/>
      <w:numFmt w:val="bullet"/>
      <w:pStyle w:val="Vidu"/>
      <w:lvlText w:val=""/>
      <w:lvlJc w:val="left"/>
      <w:pPr>
        <w:tabs>
          <w:tab w:val="num" w:pos="360"/>
        </w:tabs>
        <w:ind w:left="360" w:hanging="360"/>
      </w:pPr>
      <w:rPr>
        <w:rFonts w:ascii="Symbol" w:hAnsi="Symbol" w:cs="Symbol" w:hint="default"/>
      </w:rPr>
    </w:lvl>
  </w:abstractNum>
  <w:abstractNum w:abstractNumId="271" w15:restartNumberingAfterBreak="0">
    <w:nsid w:val="7C6919DE"/>
    <w:multiLevelType w:val="hybridMultilevel"/>
    <w:tmpl w:val="388CBBE0"/>
    <w:lvl w:ilvl="0" w:tplc="55A629A8">
      <w:start w:val="1"/>
      <w:numFmt w:val="bullet"/>
      <w:pStyle w:val="Indent20"/>
      <w:lvlText w:val=""/>
      <w:lvlJc w:val="left"/>
      <w:pPr>
        <w:tabs>
          <w:tab w:val="num" w:pos="1282"/>
        </w:tabs>
        <w:ind w:left="1282" w:hanging="360"/>
      </w:pPr>
      <w:rPr>
        <w:rFonts w:ascii="Wingdings" w:hAnsi="Wingdings" w:hint="default"/>
      </w:rPr>
    </w:lvl>
    <w:lvl w:ilvl="1" w:tplc="04090003">
      <w:start w:val="200"/>
      <w:numFmt w:val="bullet"/>
      <w:lvlText w:val="-"/>
      <w:lvlJc w:val="left"/>
      <w:pPr>
        <w:tabs>
          <w:tab w:val="num" w:pos="2002"/>
        </w:tabs>
        <w:ind w:left="2002" w:hanging="360"/>
      </w:pPr>
      <w:rPr>
        <w:rFonts w:ascii="Times New Roman" w:eastAsia="Times New Roman" w:hAnsi="Times New Roman" w:hint="default"/>
      </w:rPr>
    </w:lvl>
    <w:lvl w:ilvl="2" w:tplc="04090005">
      <w:start w:val="1"/>
      <w:numFmt w:val="bullet"/>
      <w:lvlText w:val=""/>
      <w:lvlJc w:val="left"/>
      <w:pPr>
        <w:tabs>
          <w:tab w:val="num" w:pos="2722"/>
        </w:tabs>
        <w:ind w:left="2722" w:hanging="360"/>
      </w:pPr>
      <w:rPr>
        <w:rFonts w:ascii="Wingdings" w:hAnsi="Wingdings" w:hint="default"/>
      </w:rPr>
    </w:lvl>
    <w:lvl w:ilvl="3" w:tplc="04090001">
      <w:start w:val="1"/>
      <w:numFmt w:val="bullet"/>
      <w:lvlText w:val=""/>
      <w:lvlJc w:val="left"/>
      <w:pPr>
        <w:tabs>
          <w:tab w:val="num" w:pos="3442"/>
        </w:tabs>
        <w:ind w:left="3442" w:hanging="360"/>
      </w:pPr>
      <w:rPr>
        <w:rFonts w:ascii="Symbol" w:hAnsi="Symbol" w:hint="default"/>
      </w:rPr>
    </w:lvl>
    <w:lvl w:ilvl="4" w:tplc="04090003">
      <w:start w:val="1"/>
      <w:numFmt w:val="bullet"/>
      <w:lvlText w:val="o"/>
      <w:lvlJc w:val="left"/>
      <w:pPr>
        <w:tabs>
          <w:tab w:val="num" w:pos="4162"/>
        </w:tabs>
        <w:ind w:left="4162" w:hanging="360"/>
      </w:pPr>
      <w:rPr>
        <w:rFonts w:ascii="Courier New" w:hAnsi="Courier New" w:hint="default"/>
      </w:rPr>
    </w:lvl>
    <w:lvl w:ilvl="5" w:tplc="04090005">
      <w:start w:val="1"/>
      <w:numFmt w:val="bullet"/>
      <w:lvlText w:val=""/>
      <w:lvlJc w:val="left"/>
      <w:pPr>
        <w:tabs>
          <w:tab w:val="num" w:pos="4882"/>
        </w:tabs>
        <w:ind w:left="4882" w:hanging="360"/>
      </w:pPr>
      <w:rPr>
        <w:rFonts w:ascii="Wingdings" w:hAnsi="Wingdings" w:hint="default"/>
      </w:rPr>
    </w:lvl>
    <w:lvl w:ilvl="6" w:tplc="04090001">
      <w:start w:val="1"/>
      <w:numFmt w:val="bullet"/>
      <w:lvlText w:val=""/>
      <w:lvlJc w:val="left"/>
      <w:pPr>
        <w:tabs>
          <w:tab w:val="num" w:pos="5602"/>
        </w:tabs>
        <w:ind w:left="5602" w:hanging="360"/>
      </w:pPr>
      <w:rPr>
        <w:rFonts w:ascii="Symbol" w:hAnsi="Symbol" w:hint="default"/>
      </w:rPr>
    </w:lvl>
    <w:lvl w:ilvl="7" w:tplc="04090003">
      <w:start w:val="1"/>
      <w:numFmt w:val="bullet"/>
      <w:lvlText w:val="o"/>
      <w:lvlJc w:val="left"/>
      <w:pPr>
        <w:tabs>
          <w:tab w:val="num" w:pos="6322"/>
        </w:tabs>
        <w:ind w:left="6322" w:hanging="360"/>
      </w:pPr>
      <w:rPr>
        <w:rFonts w:ascii="Courier New" w:hAnsi="Courier New" w:hint="default"/>
      </w:rPr>
    </w:lvl>
    <w:lvl w:ilvl="8" w:tplc="04090005">
      <w:start w:val="1"/>
      <w:numFmt w:val="bullet"/>
      <w:lvlText w:val=""/>
      <w:lvlJc w:val="left"/>
      <w:pPr>
        <w:tabs>
          <w:tab w:val="num" w:pos="7042"/>
        </w:tabs>
        <w:ind w:left="7042" w:hanging="360"/>
      </w:pPr>
      <w:rPr>
        <w:rFonts w:ascii="Wingdings" w:hAnsi="Wingdings" w:hint="default"/>
      </w:rPr>
    </w:lvl>
  </w:abstractNum>
  <w:abstractNum w:abstractNumId="272" w15:restartNumberingAfterBreak="0">
    <w:nsid w:val="7D085E82"/>
    <w:multiLevelType w:val="hybridMultilevel"/>
    <w:tmpl w:val="52087200"/>
    <w:lvl w:ilvl="0" w:tplc="81AAE5DC">
      <w:start w:val="1"/>
      <w:numFmt w:val="bullet"/>
      <w:pStyle w:val="ResponseBullet1"/>
      <w:lvlText w:val="•"/>
      <w:lvlJc w:val="left"/>
      <w:pPr>
        <w:tabs>
          <w:tab w:val="num" w:pos="0"/>
        </w:tabs>
        <w:ind w:left="720" w:firstLine="0"/>
      </w:pPr>
      <w:rPr>
        <w:rFonts w:ascii="Times New Roman" w:hAnsi="Times New Roman" w:cs="Times New Roman" w:hint="default"/>
        <w:caps w:val="0"/>
        <w:color w:val="0000FF"/>
        <w:sz w:val="19"/>
        <w:szCs w:val="19"/>
      </w:rPr>
    </w:lvl>
    <w:lvl w:ilvl="1" w:tplc="CBF64F04">
      <w:start w:val="1"/>
      <w:numFmt w:val="bullet"/>
      <w:pStyle w:val="ResponseBullet2"/>
      <w:lvlText w:val="o"/>
      <w:lvlJc w:val="left"/>
      <w:pPr>
        <w:tabs>
          <w:tab w:val="num" w:pos="1440"/>
        </w:tabs>
        <w:ind w:left="1440" w:hanging="360"/>
      </w:pPr>
      <w:rPr>
        <w:rFonts w:ascii="Courier New" w:hAnsi="Courier New" w:cs="Courier New" w:hint="default"/>
      </w:rPr>
    </w:lvl>
    <w:lvl w:ilvl="2" w:tplc="DB62D838">
      <w:start w:val="1"/>
      <w:numFmt w:val="bullet"/>
      <w:lvlText w:val=""/>
      <w:lvlJc w:val="left"/>
      <w:pPr>
        <w:tabs>
          <w:tab w:val="num" w:pos="2160"/>
        </w:tabs>
        <w:ind w:left="2160" w:hanging="360"/>
      </w:pPr>
      <w:rPr>
        <w:rFonts w:ascii="Wingdings" w:hAnsi="Wingdings" w:hint="default"/>
      </w:rPr>
    </w:lvl>
    <w:lvl w:ilvl="3" w:tplc="59FA2A40" w:tentative="1">
      <w:start w:val="1"/>
      <w:numFmt w:val="bullet"/>
      <w:lvlText w:val=""/>
      <w:lvlJc w:val="left"/>
      <w:pPr>
        <w:tabs>
          <w:tab w:val="num" w:pos="2880"/>
        </w:tabs>
        <w:ind w:left="2880" w:hanging="360"/>
      </w:pPr>
      <w:rPr>
        <w:rFonts w:ascii="Symbol" w:hAnsi="Symbol" w:hint="default"/>
      </w:rPr>
    </w:lvl>
    <w:lvl w:ilvl="4" w:tplc="21FAEB96" w:tentative="1">
      <w:start w:val="1"/>
      <w:numFmt w:val="bullet"/>
      <w:lvlText w:val="o"/>
      <w:lvlJc w:val="left"/>
      <w:pPr>
        <w:tabs>
          <w:tab w:val="num" w:pos="3600"/>
        </w:tabs>
        <w:ind w:left="3600" w:hanging="360"/>
      </w:pPr>
      <w:rPr>
        <w:rFonts w:ascii="Courier New" w:hAnsi="Courier New" w:cs="Courier New" w:hint="default"/>
      </w:rPr>
    </w:lvl>
    <w:lvl w:ilvl="5" w:tplc="6E8E98F8" w:tentative="1">
      <w:start w:val="1"/>
      <w:numFmt w:val="bullet"/>
      <w:lvlText w:val=""/>
      <w:lvlJc w:val="left"/>
      <w:pPr>
        <w:tabs>
          <w:tab w:val="num" w:pos="4320"/>
        </w:tabs>
        <w:ind w:left="4320" w:hanging="360"/>
      </w:pPr>
      <w:rPr>
        <w:rFonts w:ascii="Wingdings" w:hAnsi="Wingdings" w:hint="default"/>
      </w:rPr>
    </w:lvl>
    <w:lvl w:ilvl="6" w:tplc="DF4854E2" w:tentative="1">
      <w:start w:val="1"/>
      <w:numFmt w:val="bullet"/>
      <w:lvlText w:val=""/>
      <w:lvlJc w:val="left"/>
      <w:pPr>
        <w:tabs>
          <w:tab w:val="num" w:pos="5040"/>
        </w:tabs>
        <w:ind w:left="5040" w:hanging="360"/>
      </w:pPr>
      <w:rPr>
        <w:rFonts w:ascii="Symbol" w:hAnsi="Symbol" w:hint="default"/>
      </w:rPr>
    </w:lvl>
    <w:lvl w:ilvl="7" w:tplc="EA4C2720" w:tentative="1">
      <w:start w:val="1"/>
      <w:numFmt w:val="bullet"/>
      <w:lvlText w:val="o"/>
      <w:lvlJc w:val="left"/>
      <w:pPr>
        <w:tabs>
          <w:tab w:val="num" w:pos="5760"/>
        </w:tabs>
        <w:ind w:left="5760" w:hanging="360"/>
      </w:pPr>
      <w:rPr>
        <w:rFonts w:ascii="Courier New" w:hAnsi="Courier New" w:cs="Courier New" w:hint="default"/>
      </w:rPr>
    </w:lvl>
    <w:lvl w:ilvl="8" w:tplc="509E306A" w:tentative="1">
      <w:start w:val="1"/>
      <w:numFmt w:val="bullet"/>
      <w:lvlText w:val=""/>
      <w:lvlJc w:val="left"/>
      <w:pPr>
        <w:tabs>
          <w:tab w:val="num" w:pos="6480"/>
        </w:tabs>
        <w:ind w:left="6480" w:hanging="360"/>
      </w:pPr>
      <w:rPr>
        <w:rFonts w:ascii="Wingdings" w:hAnsi="Wingdings" w:hint="default"/>
      </w:rPr>
    </w:lvl>
  </w:abstractNum>
  <w:abstractNum w:abstractNumId="273" w15:restartNumberingAfterBreak="0">
    <w:nsid w:val="7E3161DB"/>
    <w:multiLevelType w:val="multilevel"/>
    <w:tmpl w:val="EE086B54"/>
    <w:lvl w:ilvl="0">
      <w:start w:val="1"/>
      <w:numFmt w:val="upperRoman"/>
      <w:pStyle w:val="StyleHeading4Linespacingsingle"/>
      <w:lvlText w:val="PHẦN %1."/>
      <w:lvlJc w:val="left"/>
      <w:pPr>
        <w:tabs>
          <w:tab w:val="num" w:pos="360"/>
        </w:tabs>
      </w:pPr>
      <w:rPr>
        <w:rFonts w:cs="Times New Roman" w:hint="default"/>
      </w:rPr>
    </w:lvl>
    <w:lvl w:ilvl="1">
      <w:start w:val="1"/>
      <w:numFmt w:val="decimal"/>
      <w:lvlText w:val="%2."/>
      <w:lvlJc w:val="left"/>
      <w:pPr>
        <w:tabs>
          <w:tab w:val="num" w:pos="1080"/>
        </w:tabs>
        <w:ind w:left="720"/>
      </w:pPr>
      <w:rPr>
        <w:rFonts w:cs="Times New Roman" w:hint="default"/>
      </w:rPr>
    </w:lvl>
    <w:lvl w:ilvl="2">
      <w:start w:val="1"/>
      <w:numFmt w:val="decimal"/>
      <w:lvlText w:val="%3."/>
      <w:lvlJc w:val="left"/>
      <w:pPr>
        <w:tabs>
          <w:tab w:val="num" w:pos="1800"/>
        </w:tabs>
        <w:ind w:left="1440"/>
      </w:pPr>
      <w:rPr>
        <w:rFonts w:cs="Times New Roman" w:hint="default"/>
      </w:rPr>
    </w:lvl>
    <w:lvl w:ilvl="3">
      <w:start w:val="1"/>
      <w:numFmt w:val="lowerLetter"/>
      <w:pStyle w:val="StyleHeading4Linespacingsingle"/>
      <w:lvlText w:val="%4)"/>
      <w:lvlJc w:val="left"/>
      <w:pPr>
        <w:tabs>
          <w:tab w:val="num" w:pos="2520"/>
        </w:tabs>
        <w:ind w:left="2160"/>
      </w:pPr>
      <w:rPr>
        <w:rFonts w:cs="Times New Roman" w:hint="default"/>
      </w:rPr>
    </w:lvl>
    <w:lvl w:ilvl="4">
      <w:start w:val="1"/>
      <w:numFmt w:val="decimal"/>
      <w:lvlText w:val="(%5)"/>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74" w15:restartNumberingAfterBreak="0">
    <w:nsid w:val="7E706728"/>
    <w:multiLevelType w:val="multilevel"/>
    <w:tmpl w:val="AD26F88C"/>
    <w:numStyleLink w:val="Thi-bullet-1"/>
  </w:abstractNum>
  <w:abstractNum w:abstractNumId="275" w15:restartNumberingAfterBreak="0">
    <w:nsid w:val="7E7D53CA"/>
    <w:multiLevelType w:val="hybridMultilevel"/>
    <w:tmpl w:val="CD00311A"/>
    <w:styleLink w:val="StyleBulleted22111"/>
    <w:lvl w:ilvl="0" w:tplc="0409000F">
      <w:start w:val="1"/>
      <w:numFmt w:val="decimal"/>
      <w:pStyle w:val="Style19"/>
      <w:lvlText w:val="3.3.%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7E915A45"/>
    <w:multiLevelType w:val="hybridMultilevel"/>
    <w:tmpl w:val="5D02AEEC"/>
    <w:lvl w:ilvl="0" w:tplc="B0820F06">
      <w:start w:val="1"/>
      <w:numFmt w:val="bullet"/>
      <w:pStyle w:val="APCBullet"/>
      <w:lvlText w:val=""/>
      <w:lvlJc w:val="left"/>
      <w:pPr>
        <w:tabs>
          <w:tab w:val="num" w:pos="-8562"/>
        </w:tabs>
        <w:ind w:left="-8562" w:hanging="360"/>
      </w:pPr>
      <w:rPr>
        <w:rFonts w:ascii="Wingdings" w:hAnsi="Wingdings" w:hint="default"/>
        <w:sz w:val="16"/>
      </w:rPr>
    </w:lvl>
    <w:lvl w:ilvl="1" w:tplc="DE7CB4B8" w:tentative="1">
      <w:start w:val="1"/>
      <w:numFmt w:val="bullet"/>
      <w:lvlText w:val="o"/>
      <w:lvlJc w:val="left"/>
      <w:pPr>
        <w:tabs>
          <w:tab w:val="num" w:pos="-7842"/>
        </w:tabs>
        <w:ind w:left="-7842" w:hanging="360"/>
      </w:pPr>
      <w:rPr>
        <w:rFonts w:ascii="Courier New" w:hAnsi="Courier New" w:hint="default"/>
      </w:rPr>
    </w:lvl>
    <w:lvl w:ilvl="2" w:tplc="92C4D42A" w:tentative="1">
      <w:start w:val="1"/>
      <w:numFmt w:val="bullet"/>
      <w:lvlText w:val=""/>
      <w:lvlJc w:val="left"/>
      <w:pPr>
        <w:tabs>
          <w:tab w:val="num" w:pos="-7122"/>
        </w:tabs>
        <w:ind w:left="-7122" w:hanging="360"/>
      </w:pPr>
      <w:rPr>
        <w:rFonts w:ascii="Wingdings" w:hAnsi="Wingdings" w:hint="default"/>
      </w:rPr>
    </w:lvl>
    <w:lvl w:ilvl="3" w:tplc="FA7AC4F0" w:tentative="1">
      <w:start w:val="1"/>
      <w:numFmt w:val="bullet"/>
      <w:lvlText w:val=""/>
      <w:lvlJc w:val="left"/>
      <w:pPr>
        <w:tabs>
          <w:tab w:val="num" w:pos="-6402"/>
        </w:tabs>
        <w:ind w:left="-6402" w:hanging="360"/>
      </w:pPr>
      <w:rPr>
        <w:rFonts w:ascii="Symbol" w:hAnsi="Symbol" w:hint="default"/>
      </w:rPr>
    </w:lvl>
    <w:lvl w:ilvl="4" w:tplc="C88AE610">
      <w:start w:val="1"/>
      <w:numFmt w:val="bullet"/>
      <w:lvlText w:val="o"/>
      <w:lvlJc w:val="left"/>
      <w:pPr>
        <w:tabs>
          <w:tab w:val="num" w:pos="-5682"/>
        </w:tabs>
        <w:ind w:left="-5682" w:hanging="360"/>
      </w:pPr>
      <w:rPr>
        <w:rFonts w:ascii="Courier New" w:hAnsi="Courier New" w:hint="default"/>
      </w:rPr>
    </w:lvl>
    <w:lvl w:ilvl="5" w:tplc="908E1566" w:tentative="1">
      <w:start w:val="1"/>
      <w:numFmt w:val="bullet"/>
      <w:lvlText w:val=""/>
      <w:lvlJc w:val="left"/>
      <w:pPr>
        <w:tabs>
          <w:tab w:val="num" w:pos="-4962"/>
        </w:tabs>
        <w:ind w:left="-4962" w:hanging="360"/>
      </w:pPr>
      <w:rPr>
        <w:rFonts w:ascii="Wingdings" w:hAnsi="Wingdings" w:hint="default"/>
      </w:rPr>
    </w:lvl>
    <w:lvl w:ilvl="6" w:tplc="29A27442" w:tentative="1">
      <w:start w:val="1"/>
      <w:numFmt w:val="bullet"/>
      <w:lvlText w:val=""/>
      <w:lvlJc w:val="left"/>
      <w:pPr>
        <w:tabs>
          <w:tab w:val="num" w:pos="-4242"/>
        </w:tabs>
        <w:ind w:left="-4242" w:hanging="360"/>
      </w:pPr>
      <w:rPr>
        <w:rFonts w:ascii="Symbol" w:hAnsi="Symbol" w:hint="default"/>
      </w:rPr>
    </w:lvl>
    <w:lvl w:ilvl="7" w:tplc="86785106" w:tentative="1">
      <w:start w:val="1"/>
      <w:numFmt w:val="bullet"/>
      <w:lvlText w:val="o"/>
      <w:lvlJc w:val="left"/>
      <w:pPr>
        <w:tabs>
          <w:tab w:val="num" w:pos="-3522"/>
        </w:tabs>
        <w:ind w:left="-3522" w:hanging="360"/>
      </w:pPr>
      <w:rPr>
        <w:rFonts w:ascii="Courier New" w:hAnsi="Courier New" w:hint="default"/>
      </w:rPr>
    </w:lvl>
    <w:lvl w:ilvl="8" w:tplc="DEE0EBFE" w:tentative="1">
      <w:start w:val="1"/>
      <w:numFmt w:val="bullet"/>
      <w:lvlText w:val=""/>
      <w:lvlJc w:val="left"/>
      <w:pPr>
        <w:tabs>
          <w:tab w:val="num" w:pos="-2802"/>
        </w:tabs>
        <w:ind w:left="-2802" w:hanging="360"/>
      </w:pPr>
      <w:rPr>
        <w:rFonts w:ascii="Wingdings" w:hAnsi="Wingdings" w:hint="default"/>
      </w:rPr>
    </w:lvl>
  </w:abstractNum>
  <w:abstractNum w:abstractNumId="277" w15:restartNumberingAfterBreak="0">
    <w:nsid w:val="7ECC2168"/>
    <w:multiLevelType w:val="multilevel"/>
    <w:tmpl w:val="95A6A996"/>
    <w:styleLink w:val="1111111"/>
    <w:lvl w:ilvl="0">
      <w:start w:val="1"/>
      <w:numFmt w:val="decimal"/>
      <w:lvlText w:val="%1"/>
      <w:lvlJc w:val="left"/>
      <w:pPr>
        <w:ind w:left="720" w:hanging="360"/>
      </w:pPr>
      <w:rPr>
        <w:rFonts w:hint="default"/>
        <w:lang w:val="nl-NL"/>
      </w:rPr>
    </w:lvl>
    <w:lvl w:ilvl="1">
      <w:start w:val="5"/>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78" w15:restartNumberingAfterBreak="0">
    <w:nsid w:val="7EE57217"/>
    <w:multiLevelType w:val="multilevel"/>
    <w:tmpl w:val="E8CC8092"/>
    <w:styleLink w:val="StyleBulleted12pt1"/>
    <w:lvl w:ilvl="0">
      <w:start w:val="1"/>
      <w:numFmt w:val="bullet"/>
      <w:lvlText w:val="o"/>
      <w:lvlJc w:val="left"/>
      <w:pPr>
        <w:tabs>
          <w:tab w:val="num" w:pos="2070"/>
        </w:tabs>
        <w:ind w:left="2070" w:hanging="360"/>
      </w:pPr>
      <w:rPr>
        <w:rFonts w:ascii="Times New Roman" w:hAnsi="Times New Roman" w:cs="Times New Roman" w:hint="default"/>
        <w:sz w:val="24"/>
        <w:szCs w:val="24"/>
      </w:rPr>
    </w:lvl>
    <w:lvl w:ilvl="1">
      <w:start w:val="1"/>
      <w:numFmt w:val="bullet"/>
      <w:lvlText w:val=""/>
      <w:lvlJc w:val="left"/>
      <w:pPr>
        <w:tabs>
          <w:tab w:val="num" w:pos="2790"/>
        </w:tabs>
        <w:ind w:left="2790" w:hanging="360"/>
      </w:pPr>
      <w:rPr>
        <w:rFonts w:ascii="Wingdings" w:hAnsi="Wingdings"/>
        <w:sz w:val="24"/>
      </w:rPr>
    </w:lvl>
    <w:lvl w:ilvl="2">
      <w:start w:val="1"/>
      <w:numFmt w:val="bullet"/>
      <w:lvlText w:val=""/>
      <w:lvlJc w:val="left"/>
      <w:pPr>
        <w:tabs>
          <w:tab w:val="num" w:pos="3510"/>
        </w:tabs>
        <w:ind w:left="3510" w:hanging="360"/>
      </w:pPr>
      <w:rPr>
        <w:rFonts w:ascii="Wingdings" w:hAnsi="Wingdings" w:hint="default"/>
      </w:rPr>
    </w:lvl>
    <w:lvl w:ilvl="3">
      <w:start w:val="1"/>
      <w:numFmt w:val="bullet"/>
      <w:lvlText w:val=""/>
      <w:lvlJc w:val="left"/>
      <w:pPr>
        <w:tabs>
          <w:tab w:val="num" w:pos="4230"/>
        </w:tabs>
        <w:ind w:left="4230" w:hanging="360"/>
      </w:pPr>
      <w:rPr>
        <w:rFonts w:ascii="Symbol" w:hAnsi="Symbol" w:hint="default"/>
      </w:rPr>
    </w:lvl>
    <w:lvl w:ilvl="4">
      <w:start w:val="1"/>
      <w:numFmt w:val="bullet"/>
      <w:lvlText w:val="o"/>
      <w:lvlJc w:val="left"/>
      <w:pPr>
        <w:tabs>
          <w:tab w:val="num" w:pos="4950"/>
        </w:tabs>
        <w:ind w:left="4950" w:hanging="360"/>
      </w:pPr>
      <w:rPr>
        <w:rFonts w:ascii="Courier New" w:hAnsi="Courier New" w:cs="Courier New" w:hint="default"/>
      </w:rPr>
    </w:lvl>
    <w:lvl w:ilvl="5">
      <w:start w:val="1"/>
      <w:numFmt w:val="bullet"/>
      <w:lvlText w:val=""/>
      <w:lvlJc w:val="left"/>
      <w:pPr>
        <w:tabs>
          <w:tab w:val="num" w:pos="5670"/>
        </w:tabs>
        <w:ind w:left="5670" w:hanging="360"/>
      </w:pPr>
      <w:rPr>
        <w:rFonts w:ascii="Wingdings" w:hAnsi="Wingdings" w:hint="default"/>
      </w:rPr>
    </w:lvl>
    <w:lvl w:ilvl="6">
      <w:start w:val="1"/>
      <w:numFmt w:val="bullet"/>
      <w:lvlText w:val=""/>
      <w:lvlJc w:val="left"/>
      <w:pPr>
        <w:tabs>
          <w:tab w:val="num" w:pos="6390"/>
        </w:tabs>
        <w:ind w:left="6390" w:hanging="360"/>
      </w:pPr>
      <w:rPr>
        <w:rFonts w:ascii="Symbol" w:hAnsi="Symbol" w:hint="default"/>
      </w:rPr>
    </w:lvl>
    <w:lvl w:ilvl="7">
      <w:start w:val="1"/>
      <w:numFmt w:val="bullet"/>
      <w:lvlText w:val="o"/>
      <w:lvlJc w:val="left"/>
      <w:pPr>
        <w:tabs>
          <w:tab w:val="num" w:pos="7110"/>
        </w:tabs>
        <w:ind w:left="7110" w:hanging="360"/>
      </w:pPr>
      <w:rPr>
        <w:rFonts w:ascii="Courier New" w:hAnsi="Courier New" w:cs="Courier New" w:hint="default"/>
      </w:rPr>
    </w:lvl>
    <w:lvl w:ilvl="8">
      <w:start w:val="1"/>
      <w:numFmt w:val="bullet"/>
      <w:lvlText w:val=""/>
      <w:lvlJc w:val="left"/>
      <w:pPr>
        <w:tabs>
          <w:tab w:val="num" w:pos="7830"/>
        </w:tabs>
        <w:ind w:left="7830" w:hanging="360"/>
      </w:pPr>
      <w:rPr>
        <w:rFonts w:ascii="Wingdings" w:hAnsi="Wingdings" w:hint="default"/>
      </w:rPr>
    </w:lvl>
  </w:abstractNum>
  <w:abstractNum w:abstractNumId="279" w15:restartNumberingAfterBreak="0">
    <w:nsid w:val="7EFE32E0"/>
    <w:multiLevelType w:val="hybridMultilevel"/>
    <w:tmpl w:val="769A7C00"/>
    <w:lvl w:ilvl="0" w:tplc="52446676">
      <w:start w:val="1"/>
      <w:numFmt w:val="bullet"/>
      <w:pStyle w:val="HBullet"/>
      <w:lvlText w:val=""/>
      <w:lvlJc w:val="left"/>
      <w:pPr>
        <w:ind w:left="717" w:hanging="360"/>
      </w:pPr>
      <w:rPr>
        <w:rFonts w:ascii="Symbol" w:hAnsi="Symbol" w:hint="default"/>
      </w:rPr>
    </w:lvl>
    <w:lvl w:ilvl="1" w:tplc="2F680E40" w:tentative="1">
      <w:start w:val="1"/>
      <w:numFmt w:val="bullet"/>
      <w:lvlText w:val="o"/>
      <w:lvlJc w:val="left"/>
      <w:pPr>
        <w:ind w:left="1437" w:hanging="360"/>
      </w:pPr>
      <w:rPr>
        <w:rFonts w:ascii="Courier New" w:hAnsi="Courier New" w:cs="Courier New" w:hint="default"/>
      </w:rPr>
    </w:lvl>
    <w:lvl w:ilvl="2" w:tplc="FFECAAB6">
      <w:start w:val="1"/>
      <w:numFmt w:val="bullet"/>
      <w:lvlText w:val=""/>
      <w:lvlJc w:val="left"/>
      <w:pPr>
        <w:ind w:left="2157" w:hanging="360"/>
      </w:pPr>
      <w:rPr>
        <w:rFonts w:ascii="Wingdings" w:hAnsi="Wingdings" w:hint="default"/>
      </w:rPr>
    </w:lvl>
    <w:lvl w:ilvl="3" w:tplc="8482F75C">
      <w:start w:val="1"/>
      <w:numFmt w:val="bullet"/>
      <w:lvlText w:val=""/>
      <w:lvlJc w:val="left"/>
      <w:pPr>
        <w:ind w:left="2877" w:hanging="360"/>
      </w:pPr>
      <w:rPr>
        <w:rFonts w:ascii="Symbol" w:hAnsi="Symbol" w:hint="default"/>
      </w:rPr>
    </w:lvl>
    <w:lvl w:ilvl="4" w:tplc="2CA62344" w:tentative="1">
      <w:start w:val="1"/>
      <w:numFmt w:val="bullet"/>
      <w:lvlText w:val="o"/>
      <w:lvlJc w:val="left"/>
      <w:pPr>
        <w:ind w:left="3597" w:hanging="360"/>
      </w:pPr>
      <w:rPr>
        <w:rFonts w:ascii="Courier New" w:hAnsi="Courier New" w:cs="Courier New" w:hint="default"/>
      </w:rPr>
    </w:lvl>
    <w:lvl w:ilvl="5" w:tplc="28E06F62" w:tentative="1">
      <w:start w:val="1"/>
      <w:numFmt w:val="bullet"/>
      <w:lvlText w:val=""/>
      <w:lvlJc w:val="left"/>
      <w:pPr>
        <w:ind w:left="4317" w:hanging="360"/>
      </w:pPr>
      <w:rPr>
        <w:rFonts w:ascii="Wingdings" w:hAnsi="Wingdings" w:hint="default"/>
      </w:rPr>
    </w:lvl>
    <w:lvl w:ilvl="6" w:tplc="61B863F0" w:tentative="1">
      <w:start w:val="1"/>
      <w:numFmt w:val="bullet"/>
      <w:lvlText w:val=""/>
      <w:lvlJc w:val="left"/>
      <w:pPr>
        <w:ind w:left="5037" w:hanging="360"/>
      </w:pPr>
      <w:rPr>
        <w:rFonts w:ascii="Symbol" w:hAnsi="Symbol" w:hint="default"/>
      </w:rPr>
    </w:lvl>
    <w:lvl w:ilvl="7" w:tplc="7C5A2CAA" w:tentative="1">
      <w:start w:val="1"/>
      <w:numFmt w:val="bullet"/>
      <w:lvlText w:val="o"/>
      <w:lvlJc w:val="left"/>
      <w:pPr>
        <w:ind w:left="5757" w:hanging="360"/>
      </w:pPr>
      <w:rPr>
        <w:rFonts w:ascii="Courier New" w:hAnsi="Courier New" w:cs="Courier New" w:hint="default"/>
      </w:rPr>
    </w:lvl>
    <w:lvl w:ilvl="8" w:tplc="D9AACAB0" w:tentative="1">
      <w:start w:val="1"/>
      <w:numFmt w:val="bullet"/>
      <w:lvlText w:val=""/>
      <w:lvlJc w:val="left"/>
      <w:pPr>
        <w:ind w:left="6477" w:hanging="360"/>
      </w:pPr>
      <w:rPr>
        <w:rFonts w:ascii="Wingdings" w:hAnsi="Wingdings" w:hint="default"/>
      </w:rPr>
    </w:lvl>
  </w:abstractNum>
  <w:num w:numId="1" w16cid:durableId="216093529">
    <w:abstractNumId w:val="55"/>
  </w:num>
  <w:num w:numId="2" w16cid:durableId="2136635416">
    <w:abstractNumId w:val="98"/>
  </w:num>
  <w:num w:numId="3" w16cid:durableId="1249197612">
    <w:abstractNumId w:val="251"/>
  </w:num>
  <w:num w:numId="4" w16cid:durableId="1883864898">
    <w:abstractNumId w:val="76"/>
  </w:num>
  <w:num w:numId="5" w16cid:durableId="904947791">
    <w:abstractNumId w:val="123"/>
  </w:num>
  <w:num w:numId="6" w16cid:durableId="1893539964">
    <w:abstractNumId w:val="145"/>
  </w:num>
  <w:num w:numId="7" w16cid:durableId="2085684125">
    <w:abstractNumId w:val="63"/>
  </w:num>
  <w:num w:numId="8" w16cid:durableId="932857321">
    <w:abstractNumId w:val="0"/>
  </w:num>
  <w:num w:numId="9" w16cid:durableId="173957064">
    <w:abstractNumId w:val="136"/>
  </w:num>
  <w:num w:numId="10" w16cid:durableId="1933196620">
    <w:abstractNumId w:val="20"/>
  </w:num>
  <w:num w:numId="11" w16cid:durableId="1591697288">
    <w:abstractNumId w:val="212"/>
  </w:num>
  <w:num w:numId="12" w16cid:durableId="496385188">
    <w:abstractNumId w:val="277"/>
  </w:num>
  <w:num w:numId="13" w16cid:durableId="1472021605">
    <w:abstractNumId w:val="267"/>
  </w:num>
  <w:num w:numId="14" w16cid:durableId="1080907360">
    <w:abstractNumId w:val="213"/>
  </w:num>
  <w:num w:numId="15" w16cid:durableId="2129546437">
    <w:abstractNumId w:val="140"/>
  </w:num>
  <w:num w:numId="16" w16cid:durableId="1430077421">
    <w:abstractNumId w:val="233"/>
  </w:num>
  <w:num w:numId="17" w16cid:durableId="1450783728">
    <w:abstractNumId w:val="134"/>
  </w:num>
  <w:num w:numId="18" w16cid:durableId="1464735361">
    <w:abstractNumId w:val="200"/>
  </w:num>
  <w:num w:numId="19" w16cid:durableId="1940407730">
    <w:abstractNumId w:val="192"/>
  </w:num>
  <w:num w:numId="20" w16cid:durableId="193691369">
    <w:abstractNumId w:val="188"/>
  </w:num>
  <w:num w:numId="21" w16cid:durableId="910577873">
    <w:abstractNumId w:val="252"/>
  </w:num>
  <w:num w:numId="22" w16cid:durableId="62608019">
    <w:abstractNumId w:val="86"/>
  </w:num>
  <w:num w:numId="23" w16cid:durableId="917248621">
    <w:abstractNumId w:val="199"/>
  </w:num>
  <w:num w:numId="24" w16cid:durableId="1898127028">
    <w:abstractNumId w:val="19"/>
  </w:num>
  <w:num w:numId="25" w16cid:durableId="346949629">
    <w:abstractNumId w:val="220"/>
  </w:num>
  <w:num w:numId="26" w16cid:durableId="1192259610">
    <w:abstractNumId w:val="65"/>
  </w:num>
  <w:num w:numId="27" w16cid:durableId="1580284349">
    <w:abstractNumId w:val="111"/>
  </w:num>
  <w:num w:numId="28" w16cid:durableId="2018652536">
    <w:abstractNumId w:val="79"/>
  </w:num>
  <w:num w:numId="29" w16cid:durableId="984048341">
    <w:abstractNumId w:val="259"/>
  </w:num>
  <w:num w:numId="30" w16cid:durableId="977995445">
    <w:abstractNumId w:val="17"/>
  </w:num>
  <w:num w:numId="31" w16cid:durableId="1795102177">
    <w:abstractNumId w:val="241"/>
  </w:num>
  <w:num w:numId="32" w16cid:durableId="2038772276">
    <w:abstractNumId w:val="119"/>
  </w:num>
  <w:num w:numId="33" w16cid:durableId="255098784">
    <w:abstractNumId w:val="2"/>
  </w:num>
  <w:num w:numId="34" w16cid:durableId="60951719">
    <w:abstractNumId w:val="90"/>
  </w:num>
  <w:num w:numId="35" w16cid:durableId="274949610">
    <w:abstractNumId w:val="146"/>
  </w:num>
  <w:num w:numId="36" w16cid:durableId="232544401">
    <w:abstractNumId w:val="77"/>
  </w:num>
  <w:num w:numId="37" w16cid:durableId="1868249019">
    <w:abstractNumId w:val="174"/>
  </w:num>
  <w:num w:numId="38" w16cid:durableId="437408293">
    <w:abstractNumId w:val="211"/>
  </w:num>
  <w:num w:numId="39" w16cid:durableId="725418640">
    <w:abstractNumId w:val="150"/>
  </w:num>
  <w:num w:numId="40" w16cid:durableId="118687864">
    <w:abstractNumId w:val="184"/>
  </w:num>
  <w:num w:numId="41" w16cid:durableId="40323128">
    <w:abstractNumId w:val="191"/>
  </w:num>
  <w:num w:numId="42" w16cid:durableId="1578899206">
    <w:abstractNumId w:val="210"/>
  </w:num>
  <w:num w:numId="43" w16cid:durableId="81146684">
    <w:abstractNumId w:val="128"/>
    <w:lvlOverride w:ilvl="0"/>
    <w:lvlOverride w:ilvl="1"/>
    <w:lvlOverride w:ilvl="2"/>
    <w:lvlOverride w:ilvl="3">
      <w:startOverride w:val="1"/>
    </w:lvlOverride>
    <w:lvlOverride w:ilvl="4"/>
    <w:lvlOverride w:ilvl="5"/>
    <w:lvlOverride w:ilvl="6"/>
    <w:lvlOverride w:ilvl="7"/>
    <w:lvlOverride w:ilvl="8"/>
  </w:num>
  <w:num w:numId="44" w16cid:durableId="390468597">
    <w:abstractNumId w:val="69"/>
  </w:num>
  <w:num w:numId="45" w16cid:durableId="520510246">
    <w:abstractNumId w:val="14"/>
  </w:num>
  <w:num w:numId="46" w16cid:durableId="792863190">
    <w:abstractNumId w:val="236"/>
  </w:num>
  <w:num w:numId="47" w16cid:durableId="792133962">
    <w:abstractNumId w:val="68"/>
  </w:num>
  <w:num w:numId="48" w16cid:durableId="1441335302">
    <w:abstractNumId w:val="214"/>
  </w:num>
  <w:num w:numId="49" w16cid:durableId="496189131">
    <w:abstractNumId w:val="82"/>
  </w:num>
  <w:num w:numId="50" w16cid:durableId="643698601">
    <w:abstractNumId w:val="110"/>
  </w:num>
  <w:num w:numId="51" w16cid:durableId="1854149598">
    <w:abstractNumId w:val="250"/>
  </w:num>
  <w:num w:numId="52" w16cid:durableId="221907347">
    <w:abstractNumId w:val="179"/>
  </w:num>
  <w:num w:numId="53" w16cid:durableId="2088844718">
    <w:abstractNumId w:val="25"/>
  </w:num>
  <w:num w:numId="54" w16cid:durableId="1413090060">
    <w:abstractNumId w:val="256"/>
  </w:num>
  <w:num w:numId="55" w16cid:durableId="1374571896">
    <w:abstractNumId w:val="112"/>
  </w:num>
  <w:num w:numId="56" w16cid:durableId="2041003905">
    <w:abstractNumId w:val="234"/>
  </w:num>
  <w:num w:numId="57" w16cid:durableId="1310595259">
    <w:abstractNumId w:val="2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395933427">
    <w:abstractNumId w:val="11"/>
  </w:num>
  <w:num w:numId="59" w16cid:durableId="27921641">
    <w:abstractNumId w:val="263"/>
  </w:num>
  <w:num w:numId="60" w16cid:durableId="1479565147">
    <w:abstractNumId w:val="12"/>
  </w:num>
  <w:num w:numId="61" w16cid:durableId="1956521626">
    <w:abstractNumId w:val="96"/>
  </w:num>
  <w:num w:numId="62" w16cid:durableId="1819229350">
    <w:abstractNumId w:val="238"/>
  </w:num>
  <w:num w:numId="63" w16cid:durableId="206069856">
    <w:abstractNumId w:val="92"/>
  </w:num>
  <w:num w:numId="64" w16cid:durableId="73474399">
    <w:abstractNumId w:val="22"/>
  </w:num>
  <w:num w:numId="65" w16cid:durableId="698697761">
    <w:abstractNumId w:val="198"/>
  </w:num>
  <w:num w:numId="66" w16cid:durableId="1365865704">
    <w:abstractNumId w:val="264"/>
  </w:num>
  <w:num w:numId="67" w16cid:durableId="1103841401">
    <w:abstractNumId w:val="39"/>
  </w:num>
  <w:num w:numId="68" w16cid:durableId="292444061">
    <w:abstractNumId w:val="269"/>
  </w:num>
  <w:num w:numId="69" w16cid:durableId="347412663">
    <w:abstractNumId w:val="275"/>
  </w:num>
  <w:num w:numId="70" w16cid:durableId="711733077">
    <w:abstractNumId w:val="255"/>
  </w:num>
  <w:num w:numId="71" w16cid:durableId="113139154">
    <w:abstractNumId w:val="3"/>
  </w:num>
  <w:num w:numId="72" w16cid:durableId="820197020">
    <w:abstractNumId w:val="258"/>
  </w:num>
  <w:num w:numId="73" w16cid:durableId="1986078692">
    <w:abstractNumId w:val="194"/>
  </w:num>
  <w:num w:numId="74" w16cid:durableId="2050911333">
    <w:abstractNumId w:val="244"/>
  </w:num>
  <w:num w:numId="75" w16cid:durableId="402485781">
    <w:abstractNumId w:val="204"/>
  </w:num>
  <w:num w:numId="76" w16cid:durableId="1080952113">
    <w:abstractNumId w:val="193"/>
  </w:num>
  <w:num w:numId="77" w16cid:durableId="1209756164">
    <w:abstractNumId w:val="197"/>
  </w:num>
  <w:num w:numId="78" w16cid:durableId="1317225861">
    <w:abstractNumId w:val="51"/>
  </w:num>
  <w:num w:numId="79" w16cid:durableId="1446844350">
    <w:abstractNumId w:val="201"/>
  </w:num>
  <w:num w:numId="80" w16cid:durableId="754402126">
    <w:abstractNumId w:val="116"/>
  </w:num>
  <w:num w:numId="81" w16cid:durableId="214774774">
    <w:abstractNumId w:val="227"/>
  </w:num>
  <w:num w:numId="82" w16cid:durableId="1434282433">
    <w:abstractNumId w:val="124"/>
  </w:num>
  <w:num w:numId="83" w16cid:durableId="1336496177">
    <w:abstractNumId w:val="266"/>
  </w:num>
  <w:num w:numId="84" w16cid:durableId="2103866800">
    <w:abstractNumId w:val="177"/>
  </w:num>
  <w:num w:numId="85" w16cid:durableId="1090351013">
    <w:abstractNumId w:val="270"/>
  </w:num>
  <w:num w:numId="86" w16cid:durableId="970135384">
    <w:abstractNumId w:val="21"/>
  </w:num>
  <w:num w:numId="87" w16cid:durableId="1775590779">
    <w:abstractNumId w:val="176"/>
  </w:num>
  <w:num w:numId="88" w16cid:durableId="1146698649">
    <w:abstractNumId w:val="64"/>
  </w:num>
  <w:num w:numId="89" w16cid:durableId="1032152654">
    <w:abstractNumId w:val="8"/>
  </w:num>
  <w:num w:numId="90" w16cid:durableId="1022590410">
    <w:abstractNumId w:val="196"/>
  </w:num>
  <w:num w:numId="91" w16cid:durableId="1616906650">
    <w:abstractNumId w:val="107"/>
  </w:num>
  <w:num w:numId="92" w16cid:durableId="245261511">
    <w:abstractNumId w:val="117"/>
  </w:num>
  <w:num w:numId="93" w16cid:durableId="2030567913">
    <w:abstractNumId w:val="57"/>
  </w:num>
  <w:num w:numId="94" w16cid:durableId="938484027">
    <w:abstractNumId w:val="169"/>
  </w:num>
  <w:num w:numId="95" w16cid:durableId="917203861">
    <w:abstractNumId w:val="125"/>
  </w:num>
  <w:num w:numId="96" w16cid:durableId="40173804">
    <w:abstractNumId w:val="106"/>
  </w:num>
  <w:num w:numId="97" w16cid:durableId="1787888714">
    <w:abstractNumId w:val="100"/>
  </w:num>
  <w:num w:numId="98" w16cid:durableId="1348288992">
    <w:abstractNumId w:val="58"/>
  </w:num>
  <w:num w:numId="99" w16cid:durableId="462311394">
    <w:abstractNumId w:val="216"/>
  </w:num>
  <w:num w:numId="100" w16cid:durableId="634530027">
    <w:abstractNumId w:val="232"/>
  </w:num>
  <w:num w:numId="101" w16cid:durableId="1949728543">
    <w:abstractNumId w:val="239"/>
    <w:lvlOverride w:ilvl="0">
      <w:startOverride w:val="1"/>
    </w:lvlOverride>
  </w:num>
  <w:num w:numId="102" w16cid:durableId="1017006391">
    <w:abstractNumId w:val="84"/>
  </w:num>
  <w:num w:numId="103" w16cid:durableId="539241342">
    <w:abstractNumId w:val="143"/>
  </w:num>
  <w:num w:numId="104" w16cid:durableId="940718794">
    <w:abstractNumId w:val="104"/>
  </w:num>
  <w:num w:numId="105" w16cid:durableId="2016566968">
    <w:abstractNumId w:val="16"/>
  </w:num>
  <w:num w:numId="106" w16cid:durableId="134489350">
    <w:abstractNumId w:val="141"/>
  </w:num>
  <w:num w:numId="107" w16cid:durableId="49428669">
    <w:abstractNumId w:val="40"/>
  </w:num>
  <w:num w:numId="108" w16cid:durableId="1427994781">
    <w:abstractNumId w:val="151"/>
  </w:num>
  <w:num w:numId="109" w16cid:durableId="1574781283">
    <w:abstractNumId w:val="114"/>
  </w:num>
  <w:num w:numId="110" w16cid:durableId="1499269719">
    <w:abstractNumId w:val="219"/>
  </w:num>
  <w:num w:numId="111" w16cid:durableId="1220822254">
    <w:abstractNumId w:val="138"/>
  </w:num>
  <w:num w:numId="112" w16cid:durableId="806319317">
    <w:abstractNumId w:val="217"/>
  </w:num>
  <w:num w:numId="113" w16cid:durableId="1394429496">
    <w:abstractNumId w:val="13"/>
  </w:num>
  <w:num w:numId="114" w16cid:durableId="1454863251">
    <w:abstractNumId w:val="248"/>
  </w:num>
  <w:num w:numId="115" w16cid:durableId="712268707">
    <w:abstractNumId w:val="49"/>
  </w:num>
  <w:num w:numId="116" w16cid:durableId="1789468743">
    <w:abstractNumId w:val="182"/>
  </w:num>
  <w:num w:numId="117" w16cid:durableId="1837918472">
    <w:abstractNumId w:val="47"/>
    <w:lvlOverride w:ilvl="0"/>
    <w:lvlOverride w:ilvl="1">
      <w:startOverride w:val="1"/>
    </w:lvlOverride>
    <w:lvlOverride w:ilvl="2"/>
    <w:lvlOverride w:ilvl="3"/>
    <w:lvlOverride w:ilvl="4"/>
    <w:lvlOverride w:ilvl="5"/>
    <w:lvlOverride w:ilvl="6"/>
    <w:lvlOverride w:ilvl="7"/>
    <w:lvlOverride w:ilvl="8"/>
  </w:num>
  <w:num w:numId="118" w16cid:durableId="921640012">
    <w:abstractNumId w:val="2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187059044">
    <w:abstractNumId w:val="202"/>
  </w:num>
  <w:num w:numId="120" w16cid:durableId="125976261">
    <w:abstractNumId w:val="36"/>
  </w:num>
  <w:num w:numId="121" w16cid:durableId="760681072">
    <w:abstractNumId w:val="4"/>
    <w:lvlOverride w:ilvl="0">
      <w:startOverride w:val="1"/>
    </w:lvlOverride>
  </w:num>
  <w:num w:numId="122" w16cid:durableId="2077821543">
    <w:abstractNumId w:val="265"/>
  </w:num>
  <w:num w:numId="123" w16cid:durableId="949045294">
    <w:abstractNumId w:val="67"/>
  </w:num>
  <w:num w:numId="124" w16cid:durableId="2072805174">
    <w:abstractNumId w:val="205"/>
  </w:num>
  <w:num w:numId="125" w16cid:durableId="157159235">
    <w:abstractNumId w:val="27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817648066">
    <w:abstractNumId w:val="154"/>
  </w:num>
  <w:num w:numId="127" w16cid:durableId="30344943">
    <w:abstractNumId w:val="26"/>
  </w:num>
  <w:num w:numId="128" w16cid:durableId="1991246736">
    <w:abstractNumId w:val="208"/>
  </w:num>
  <w:num w:numId="129" w16cid:durableId="2063598136">
    <w:abstractNumId w:val="1"/>
  </w:num>
  <w:num w:numId="130" w16cid:durableId="2034264574">
    <w:abstractNumId w:val="228"/>
  </w:num>
  <w:num w:numId="131" w16cid:durableId="1072192926">
    <w:abstractNumId w:val="91"/>
  </w:num>
  <w:num w:numId="132" w16cid:durableId="1273169498">
    <w:abstractNumId w:val="229"/>
  </w:num>
  <w:num w:numId="133" w16cid:durableId="574514328">
    <w:abstractNumId w:val="189"/>
  </w:num>
  <w:num w:numId="134" w16cid:durableId="1786466127">
    <w:abstractNumId w:val="231"/>
  </w:num>
  <w:num w:numId="135" w16cid:durableId="1359621713">
    <w:abstractNumId w:val="60"/>
  </w:num>
  <w:num w:numId="136" w16cid:durableId="998846287">
    <w:abstractNumId w:val="186"/>
  </w:num>
  <w:num w:numId="137" w16cid:durableId="1232811796">
    <w:abstractNumId w:val="101"/>
  </w:num>
  <w:num w:numId="138" w16cid:durableId="1017579264">
    <w:abstractNumId w:val="230"/>
  </w:num>
  <w:num w:numId="139" w16cid:durableId="1132135406">
    <w:abstractNumId w:val="190"/>
  </w:num>
  <w:num w:numId="140" w16cid:durableId="1271165932">
    <w:abstractNumId w:val="161"/>
  </w:num>
  <w:num w:numId="141" w16cid:durableId="415056311">
    <w:abstractNumId w:val="221"/>
  </w:num>
  <w:num w:numId="142" w16cid:durableId="334382926">
    <w:abstractNumId w:val="262"/>
  </w:num>
  <w:num w:numId="143" w16cid:durableId="1693453486">
    <w:abstractNumId w:val="15"/>
  </w:num>
  <w:num w:numId="144" w16cid:durableId="150487455">
    <w:abstractNumId w:val="172"/>
  </w:num>
  <w:num w:numId="145" w16cid:durableId="1451707226">
    <w:abstractNumId w:val="261"/>
  </w:num>
  <w:num w:numId="146" w16cid:durableId="1578052639">
    <w:abstractNumId w:val="32"/>
  </w:num>
  <w:num w:numId="147" w16cid:durableId="848300525">
    <w:abstractNumId w:val="164"/>
  </w:num>
  <w:num w:numId="148" w16cid:durableId="136534737">
    <w:abstractNumId w:val="115"/>
  </w:num>
  <w:num w:numId="149" w16cid:durableId="484902612">
    <w:abstractNumId w:val="207"/>
  </w:num>
  <w:num w:numId="150" w16cid:durableId="1726222824">
    <w:abstractNumId w:val="273"/>
  </w:num>
  <w:num w:numId="151" w16cid:durableId="47723755">
    <w:abstractNumId w:val="102"/>
  </w:num>
  <w:num w:numId="152" w16cid:durableId="1205294462">
    <w:abstractNumId w:val="73"/>
  </w:num>
  <w:num w:numId="153" w16cid:durableId="529614669">
    <w:abstractNumId w:val="132"/>
  </w:num>
  <w:num w:numId="154" w16cid:durableId="682977896">
    <w:abstractNumId w:val="180"/>
  </w:num>
  <w:num w:numId="155" w16cid:durableId="1979797353">
    <w:abstractNumId w:val="81"/>
  </w:num>
  <w:num w:numId="156" w16cid:durableId="617955222">
    <w:abstractNumId w:val="38"/>
  </w:num>
  <w:num w:numId="157" w16cid:durableId="1985313942">
    <w:abstractNumId w:val="105"/>
  </w:num>
  <w:num w:numId="158" w16cid:durableId="1409888256">
    <w:abstractNumId w:val="131"/>
  </w:num>
  <w:num w:numId="159" w16cid:durableId="1875188840">
    <w:abstractNumId w:val="78"/>
  </w:num>
  <w:num w:numId="160" w16cid:durableId="925069807">
    <w:abstractNumId w:val="135"/>
  </w:num>
  <w:num w:numId="161" w16cid:durableId="1572156386">
    <w:abstractNumId w:val="24"/>
  </w:num>
  <w:num w:numId="162" w16cid:durableId="1148088646">
    <w:abstractNumId w:val="137"/>
  </w:num>
  <w:num w:numId="163" w16cid:durableId="1560243537">
    <w:abstractNumId w:val="171"/>
    <w:lvlOverride w:ilvl="0">
      <w:startOverride w:val="1"/>
    </w:lvlOverride>
  </w:num>
  <w:num w:numId="164" w16cid:durableId="1811046754">
    <w:abstractNumId w:val="48"/>
  </w:num>
  <w:num w:numId="165" w16cid:durableId="1540849531">
    <w:abstractNumId w:val="139"/>
  </w:num>
  <w:num w:numId="166" w16cid:durableId="919369195">
    <w:abstractNumId w:val="147"/>
  </w:num>
  <w:num w:numId="167" w16cid:durableId="1732118673">
    <w:abstractNumId w:val="254"/>
  </w:num>
  <w:num w:numId="168" w16cid:durableId="842088356">
    <w:abstractNumId w:val="118"/>
  </w:num>
  <w:num w:numId="169" w16cid:durableId="18623907">
    <w:abstractNumId w:val="153"/>
  </w:num>
  <w:num w:numId="170" w16cid:durableId="170146211">
    <w:abstractNumId w:val="50"/>
  </w:num>
  <w:num w:numId="171" w16cid:durableId="1838492364">
    <w:abstractNumId w:val="71"/>
  </w:num>
  <w:num w:numId="172" w16cid:durableId="7028581">
    <w:abstractNumId w:val="95"/>
  </w:num>
  <w:num w:numId="173" w16cid:durableId="945581804">
    <w:abstractNumId w:val="157"/>
  </w:num>
  <w:num w:numId="174" w16cid:durableId="1267037418">
    <w:abstractNumId w:val="56"/>
  </w:num>
  <w:num w:numId="175" w16cid:durableId="628516371">
    <w:abstractNumId w:val="272"/>
  </w:num>
  <w:num w:numId="176" w16cid:durableId="1241982618">
    <w:abstractNumId w:val="99"/>
  </w:num>
  <w:num w:numId="177" w16cid:durableId="1058242117">
    <w:abstractNumId w:val="122"/>
  </w:num>
  <w:num w:numId="178" w16cid:durableId="1107231373">
    <w:abstractNumId w:val="80"/>
  </w:num>
  <w:num w:numId="179" w16cid:durableId="1835953461">
    <w:abstractNumId w:val="127"/>
  </w:num>
  <w:num w:numId="180" w16cid:durableId="268466071">
    <w:abstractNumId w:val="46"/>
  </w:num>
  <w:num w:numId="181" w16cid:durableId="1828784205">
    <w:abstractNumId w:val="121"/>
  </w:num>
  <w:num w:numId="182" w16cid:durableId="2090344224">
    <w:abstractNumId w:val="170"/>
  </w:num>
  <w:num w:numId="183" w16cid:durableId="1116799907">
    <w:abstractNumId w:val="243"/>
  </w:num>
  <w:num w:numId="184" w16cid:durableId="63528422">
    <w:abstractNumId w:val="10"/>
  </w:num>
  <w:num w:numId="185" w16cid:durableId="612248838">
    <w:abstractNumId w:val="97"/>
  </w:num>
  <w:num w:numId="186" w16cid:durableId="842476945">
    <w:abstractNumId w:val="129"/>
  </w:num>
  <w:num w:numId="187" w16cid:durableId="1055087849">
    <w:abstractNumId w:val="274"/>
  </w:num>
  <w:num w:numId="188" w16cid:durableId="446317456">
    <w:abstractNumId w:val="268"/>
  </w:num>
  <w:num w:numId="189" w16cid:durableId="1369143217">
    <w:abstractNumId w:val="163"/>
  </w:num>
  <w:num w:numId="190" w16cid:durableId="227424074">
    <w:abstractNumId w:val="276"/>
  </w:num>
  <w:num w:numId="191" w16cid:durableId="1794443093">
    <w:abstractNumId w:val="29"/>
  </w:num>
  <w:num w:numId="192" w16cid:durableId="1169491634">
    <w:abstractNumId w:val="70"/>
  </w:num>
  <w:num w:numId="193" w16cid:durableId="359866689">
    <w:abstractNumId w:val="187"/>
  </w:num>
  <w:num w:numId="194" w16cid:durableId="983126467">
    <w:abstractNumId w:val="185"/>
  </w:num>
  <w:num w:numId="195" w16cid:durableId="834033394">
    <w:abstractNumId w:val="226"/>
  </w:num>
  <w:num w:numId="196" w16cid:durableId="97457014">
    <w:abstractNumId w:val="108"/>
  </w:num>
  <w:num w:numId="197" w16cid:durableId="936013918">
    <w:abstractNumId w:val="85"/>
  </w:num>
  <w:num w:numId="198" w16cid:durableId="1550536353">
    <w:abstractNumId w:val="209"/>
  </w:num>
  <w:num w:numId="199" w16cid:durableId="167328744">
    <w:abstractNumId w:val="37"/>
  </w:num>
  <w:num w:numId="200" w16cid:durableId="1256406347">
    <w:abstractNumId w:val="9"/>
  </w:num>
  <w:num w:numId="201" w16cid:durableId="1060831833">
    <w:abstractNumId w:val="237"/>
  </w:num>
  <w:num w:numId="202" w16cid:durableId="739330964">
    <w:abstractNumId w:val="74"/>
  </w:num>
  <w:num w:numId="203" w16cid:durableId="1342318863">
    <w:abstractNumId w:val="181"/>
  </w:num>
  <w:num w:numId="204" w16cid:durableId="694845030">
    <w:abstractNumId w:val="173"/>
  </w:num>
  <w:num w:numId="205" w16cid:durableId="1037043773">
    <w:abstractNumId w:val="28"/>
  </w:num>
  <w:num w:numId="206" w16cid:durableId="55767236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16cid:durableId="888030805">
    <w:abstractNumId w:val="45"/>
  </w:num>
  <w:num w:numId="208" w16cid:durableId="1123353638">
    <w:abstractNumId w:val="89"/>
  </w:num>
  <w:num w:numId="209" w16cid:durableId="628097236">
    <w:abstractNumId w:val="240"/>
  </w:num>
  <w:num w:numId="210" w16cid:durableId="542596646">
    <w:abstractNumId w:val="61"/>
  </w:num>
  <w:num w:numId="211" w16cid:durableId="575942707">
    <w:abstractNumId w:val="33"/>
  </w:num>
  <w:num w:numId="212" w16cid:durableId="1939412515">
    <w:abstractNumId w:val="42"/>
  </w:num>
  <w:num w:numId="213" w16cid:durableId="237524972">
    <w:abstractNumId w:val="44"/>
  </w:num>
  <w:num w:numId="214" w16cid:durableId="544950061">
    <w:abstractNumId w:val="149"/>
  </w:num>
  <w:num w:numId="215" w16cid:durableId="339311916">
    <w:abstractNumId w:val="31"/>
  </w:num>
  <w:num w:numId="216" w16cid:durableId="720906635">
    <w:abstractNumId w:val="203"/>
  </w:num>
  <w:num w:numId="217" w16cid:durableId="1362971235">
    <w:abstractNumId w:val="93"/>
  </w:num>
  <w:num w:numId="218" w16cid:durableId="1551720904">
    <w:abstractNumId w:val="195"/>
  </w:num>
  <w:num w:numId="219" w16cid:durableId="739133161">
    <w:abstractNumId w:val="242"/>
  </w:num>
  <w:num w:numId="220" w16cid:durableId="1312515512">
    <w:abstractNumId w:val="175"/>
  </w:num>
  <w:num w:numId="221" w16cid:durableId="733429665">
    <w:abstractNumId w:val="168"/>
  </w:num>
  <w:num w:numId="222" w16cid:durableId="513157607">
    <w:abstractNumId w:val="30"/>
  </w:num>
  <w:num w:numId="223" w16cid:durableId="853109699">
    <w:abstractNumId w:val="83"/>
  </w:num>
  <w:num w:numId="224" w16cid:durableId="1204903600">
    <w:abstractNumId w:val="158"/>
  </w:num>
  <w:num w:numId="225" w16cid:durableId="1738549489">
    <w:abstractNumId w:val="75"/>
  </w:num>
  <w:num w:numId="226" w16cid:durableId="1607691701">
    <w:abstractNumId w:val="148"/>
  </w:num>
  <w:num w:numId="227" w16cid:durableId="1896891991">
    <w:abstractNumId w:val="245"/>
  </w:num>
  <w:num w:numId="228" w16cid:durableId="807553820">
    <w:abstractNumId w:val="130"/>
  </w:num>
  <w:num w:numId="229" w16cid:durableId="1960796055">
    <w:abstractNumId w:val="133"/>
  </w:num>
  <w:num w:numId="230" w16cid:durableId="205681125">
    <w:abstractNumId w:val="235"/>
  </w:num>
  <w:num w:numId="231" w16cid:durableId="626355908">
    <w:abstractNumId w:val="165"/>
  </w:num>
  <w:num w:numId="232" w16cid:durableId="1753619758">
    <w:abstractNumId w:val="5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564149652">
    <w:abstractNumId w:val="160"/>
  </w:num>
  <w:num w:numId="234" w16cid:durableId="232662055">
    <w:abstractNumId w:val="23"/>
  </w:num>
  <w:num w:numId="235" w16cid:durableId="1495340712">
    <w:abstractNumId w:val="218"/>
  </w:num>
  <w:num w:numId="236" w16cid:durableId="1808011632">
    <w:abstractNumId w:val="87"/>
  </w:num>
  <w:num w:numId="237" w16cid:durableId="2051765040">
    <w:abstractNumId w:val="225"/>
  </w:num>
  <w:num w:numId="238" w16cid:durableId="1616908796">
    <w:abstractNumId w:val="53"/>
  </w:num>
  <w:num w:numId="239" w16cid:durableId="1886137605">
    <w:abstractNumId w:val="94"/>
  </w:num>
  <w:num w:numId="240" w16cid:durableId="427042391">
    <w:abstractNumId w:val="18"/>
  </w:num>
  <w:num w:numId="241" w16cid:durableId="173957045">
    <w:abstractNumId w:val="178"/>
  </w:num>
  <w:num w:numId="242" w16cid:durableId="1605071042">
    <w:abstractNumId w:val="66"/>
  </w:num>
  <w:num w:numId="243" w16cid:durableId="1475293693">
    <w:abstractNumId w:val="206"/>
  </w:num>
  <w:num w:numId="244" w16cid:durableId="728960014">
    <w:abstractNumId w:val="162"/>
  </w:num>
  <w:num w:numId="245" w16cid:durableId="93980855">
    <w:abstractNumId w:val="52"/>
  </w:num>
  <w:num w:numId="246" w16cid:durableId="1378046941">
    <w:abstractNumId w:val="126"/>
  </w:num>
  <w:num w:numId="247" w16cid:durableId="1807889185">
    <w:abstractNumId w:val="109"/>
  </w:num>
  <w:num w:numId="248" w16cid:durableId="735591670">
    <w:abstractNumId w:val="167"/>
  </w:num>
  <w:num w:numId="249" w16cid:durableId="1874421746">
    <w:abstractNumId w:val="88"/>
  </w:num>
  <w:num w:numId="250" w16cid:durableId="1029918242">
    <w:abstractNumId w:val="156"/>
  </w:num>
  <w:num w:numId="251" w16cid:durableId="427895942">
    <w:abstractNumId w:val="120"/>
  </w:num>
  <w:num w:numId="252" w16cid:durableId="127205623">
    <w:abstractNumId w:val="260"/>
  </w:num>
  <w:num w:numId="253" w16cid:durableId="1742022160">
    <w:abstractNumId w:val="62"/>
  </w:num>
  <w:num w:numId="254" w16cid:durableId="1659725313">
    <w:abstractNumId w:val="34"/>
  </w:num>
  <w:num w:numId="255" w16cid:durableId="1621455496">
    <w:abstractNumId w:val="159"/>
  </w:num>
  <w:num w:numId="256" w16cid:durableId="2054109969">
    <w:abstractNumId w:val="222"/>
  </w:num>
  <w:num w:numId="257" w16cid:durableId="845561646">
    <w:abstractNumId w:val="155"/>
  </w:num>
  <w:num w:numId="258" w16cid:durableId="356734493">
    <w:abstractNumId w:val="72"/>
  </w:num>
  <w:num w:numId="259" w16cid:durableId="1462965596">
    <w:abstractNumId w:val="142"/>
  </w:num>
  <w:num w:numId="260" w16cid:durableId="1621104356">
    <w:abstractNumId w:val="278"/>
  </w:num>
  <w:num w:numId="261" w16cid:durableId="892540639">
    <w:abstractNumId w:val="253"/>
  </w:num>
  <w:num w:numId="262" w16cid:durableId="678310657">
    <w:abstractNumId w:val="144"/>
  </w:num>
  <w:num w:numId="263" w16cid:durableId="985621572">
    <w:abstractNumId w:val="279"/>
  </w:num>
  <w:num w:numId="264" w16cid:durableId="1035737294">
    <w:abstractNumId w:val="152"/>
  </w:num>
  <w:num w:numId="265" w16cid:durableId="1325663746">
    <w:abstractNumId w:val="113"/>
    <w:lvlOverride w:ilvl="0">
      <w:startOverride w:val="1"/>
    </w:lvlOverride>
  </w:num>
  <w:num w:numId="266" w16cid:durableId="790585845">
    <w:abstractNumId w:val="41"/>
  </w:num>
  <w:num w:numId="267" w16cid:durableId="1682269401">
    <w:abstractNumId w:val="215"/>
  </w:num>
  <w:num w:numId="268" w16cid:durableId="2078042150">
    <w:abstractNumId w:val="128"/>
  </w:num>
  <w:num w:numId="269" w16cid:durableId="1608390843">
    <w:abstractNumId w:val="224"/>
  </w:num>
  <w:num w:numId="270" w16cid:durableId="1089279460">
    <w:abstractNumId w:val="247"/>
  </w:num>
  <w:num w:numId="271" w16cid:durableId="2079403243">
    <w:abstractNumId w:val="257"/>
  </w:num>
  <w:num w:numId="272" w16cid:durableId="1841003268">
    <w:abstractNumId w:val="183"/>
  </w:num>
  <w:num w:numId="273" w16cid:durableId="139003027">
    <w:abstractNumId w:val="166"/>
  </w:num>
  <w:num w:numId="274" w16cid:durableId="1508713914">
    <w:abstractNumId w:val="27"/>
  </w:num>
  <w:num w:numId="275" w16cid:durableId="922107200">
    <w:abstractNumId w:val="43"/>
  </w:num>
  <w:num w:numId="276" w16cid:durableId="2086953241">
    <w:abstractNumId w:val="59"/>
  </w:num>
  <w:numIdMacAtCleanup w:val="2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activeWritingStyle w:appName="MSWord" w:lang="en-GB" w:vendorID="64" w:dllVersion="6" w:nlCheck="1" w:checkStyle="1"/>
  <w:activeWritingStyle w:appName="MSWord" w:lang="en-US" w:vendorID="64" w:dllVersion="6" w:nlCheck="1" w:checkStyle="1"/>
  <w:activeWritingStyle w:appName="MSWord" w:lang="en-US" w:vendorID="64" w:dllVersion="5" w:nlCheck="1" w:checkStyle="1"/>
  <w:activeWritingStyle w:appName="MSWord" w:lang="en-GB" w:vendorID="64" w:dllVersion="5" w:nlCheck="1" w:checkStyle="1"/>
  <w:activeWritingStyle w:appName="MSWord" w:lang="fr-FR" w:vendorID="64" w:dllVersion="6" w:nlCheck="1" w:checkStyle="1"/>
  <w:activeWritingStyle w:appName="MSWord" w:lang="es-MX" w:vendorID="64" w:dllVersion="6" w:nlCheck="1" w:checkStyle="1"/>
  <w:activeWritingStyle w:appName="MSWord" w:lang="es-ES" w:vendorID="64" w:dllVersion="6" w:nlCheck="1" w:checkStyle="1"/>
  <w:activeWritingStyle w:appName="MSWord" w:lang="en-US" w:vendorID="64" w:dllVersion="4096" w:nlCheck="1" w:checkStyle="0"/>
  <w:activeWritingStyle w:appName="MSWord" w:lang="es-ES" w:vendorID="64" w:dllVersion="4096" w:nlCheck="1" w:checkStyle="0"/>
  <w:activeWritingStyle w:appName="MSWord" w:lang="fr-FR" w:vendorID="64" w:dllVersion="4096" w:nlCheck="1" w:checkStyle="0"/>
  <w:activeWritingStyle w:appName="MSWord" w:lang="es-AR" w:vendorID="64" w:dllVersion="6" w:nlCheck="1" w:checkStyle="1"/>
  <w:activeWritingStyle w:appName="MSWord" w:lang="en-US" w:vendorID="8" w:dllVersion="513" w:checkStyle="1"/>
  <w:proofState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readOnly" w:enforcement="0"/>
  <w:defaultTabStop w:val="720"/>
  <w:drawingGridHorizontalSpacing w:val="130"/>
  <w:displayHorizontalDrawingGridEvery w:val="0"/>
  <w:displayVerticalDrawingGridEvery w:val="0"/>
  <w:noPunctuationKerning/>
  <w:characterSpacingControl w:val="doNotCompress"/>
  <w:hdrShapeDefaults>
    <o:shapedefaults v:ext="edit" spidmax="2050">
      <v:stroke weight="3pt"/>
      <v:shadow type="perspective" opacity=".5" offset="1pt" offset2="-1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5B2"/>
    <w:rsid w:val="00000216"/>
    <w:rsid w:val="00000ECC"/>
    <w:rsid w:val="00001583"/>
    <w:rsid w:val="000016C5"/>
    <w:rsid w:val="00002271"/>
    <w:rsid w:val="00002556"/>
    <w:rsid w:val="000025DE"/>
    <w:rsid w:val="000027B8"/>
    <w:rsid w:val="00003032"/>
    <w:rsid w:val="000033C8"/>
    <w:rsid w:val="000036AF"/>
    <w:rsid w:val="000039F6"/>
    <w:rsid w:val="00004166"/>
    <w:rsid w:val="000042C2"/>
    <w:rsid w:val="000045B7"/>
    <w:rsid w:val="00004948"/>
    <w:rsid w:val="00004A15"/>
    <w:rsid w:val="00004DB9"/>
    <w:rsid w:val="00005618"/>
    <w:rsid w:val="00005AD4"/>
    <w:rsid w:val="00005DE1"/>
    <w:rsid w:val="000061AF"/>
    <w:rsid w:val="0000664A"/>
    <w:rsid w:val="000067CE"/>
    <w:rsid w:val="0000686F"/>
    <w:rsid w:val="00006C18"/>
    <w:rsid w:val="0000734E"/>
    <w:rsid w:val="00007569"/>
    <w:rsid w:val="00007581"/>
    <w:rsid w:val="000077B2"/>
    <w:rsid w:val="000078AB"/>
    <w:rsid w:val="000078DE"/>
    <w:rsid w:val="00007911"/>
    <w:rsid w:val="000101C5"/>
    <w:rsid w:val="00010400"/>
    <w:rsid w:val="00010D52"/>
    <w:rsid w:val="00010DE8"/>
    <w:rsid w:val="0001199C"/>
    <w:rsid w:val="00011ADC"/>
    <w:rsid w:val="00011B33"/>
    <w:rsid w:val="00011F24"/>
    <w:rsid w:val="000120DB"/>
    <w:rsid w:val="000120F5"/>
    <w:rsid w:val="00012882"/>
    <w:rsid w:val="00012E37"/>
    <w:rsid w:val="0001321A"/>
    <w:rsid w:val="000133FC"/>
    <w:rsid w:val="0001362B"/>
    <w:rsid w:val="00013827"/>
    <w:rsid w:val="000138FF"/>
    <w:rsid w:val="00013C89"/>
    <w:rsid w:val="00013CE8"/>
    <w:rsid w:val="0001407D"/>
    <w:rsid w:val="0001487E"/>
    <w:rsid w:val="000150D3"/>
    <w:rsid w:val="000153B0"/>
    <w:rsid w:val="00015647"/>
    <w:rsid w:val="00015863"/>
    <w:rsid w:val="00015F21"/>
    <w:rsid w:val="000160DE"/>
    <w:rsid w:val="0001616D"/>
    <w:rsid w:val="000161CA"/>
    <w:rsid w:val="0001652F"/>
    <w:rsid w:val="00017007"/>
    <w:rsid w:val="0001700D"/>
    <w:rsid w:val="0001761F"/>
    <w:rsid w:val="00017728"/>
    <w:rsid w:val="00017AF3"/>
    <w:rsid w:val="00017CF8"/>
    <w:rsid w:val="00020554"/>
    <w:rsid w:val="00020768"/>
    <w:rsid w:val="00021F91"/>
    <w:rsid w:val="00022188"/>
    <w:rsid w:val="0002238A"/>
    <w:rsid w:val="0002277F"/>
    <w:rsid w:val="0002293C"/>
    <w:rsid w:val="00022D31"/>
    <w:rsid w:val="00023B69"/>
    <w:rsid w:val="00024391"/>
    <w:rsid w:val="00024958"/>
    <w:rsid w:val="00024DEA"/>
    <w:rsid w:val="00024F92"/>
    <w:rsid w:val="00024FA7"/>
    <w:rsid w:val="000252B3"/>
    <w:rsid w:val="0002530E"/>
    <w:rsid w:val="000256FA"/>
    <w:rsid w:val="0002577E"/>
    <w:rsid w:val="00025BF1"/>
    <w:rsid w:val="00025E59"/>
    <w:rsid w:val="00025ED3"/>
    <w:rsid w:val="00026033"/>
    <w:rsid w:val="0002659F"/>
    <w:rsid w:val="00026F5E"/>
    <w:rsid w:val="0002721B"/>
    <w:rsid w:val="00027266"/>
    <w:rsid w:val="000274DB"/>
    <w:rsid w:val="000279FF"/>
    <w:rsid w:val="00027A88"/>
    <w:rsid w:val="00027B50"/>
    <w:rsid w:val="00027BE1"/>
    <w:rsid w:val="000303EA"/>
    <w:rsid w:val="000308CA"/>
    <w:rsid w:val="00031114"/>
    <w:rsid w:val="0003139A"/>
    <w:rsid w:val="00031443"/>
    <w:rsid w:val="0003146D"/>
    <w:rsid w:val="00031A69"/>
    <w:rsid w:val="00031EB7"/>
    <w:rsid w:val="00031FC4"/>
    <w:rsid w:val="0003217C"/>
    <w:rsid w:val="0003298D"/>
    <w:rsid w:val="00032B14"/>
    <w:rsid w:val="00032F15"/>
    <w:rsid w:val="00032F49"/>
    <w:rsid w:val="000333ED"/>
    <w:rsid w:val="000337E3"/>
    <w:rsid w:val="000338D0"/>
    <w:rsid w:val="000338D2"/>
    <w:rsid w:val="00033C08"/>
    <w:rsid w:val="00033CC1"/>
    <w:rsid w:val="000343B0"/>
    <w:rsid w:val="00034609"/>
    <w:rsid w:val="00034847"/>
    <w:rsid w:val="00034883"/>
    <w:rsid w:val="00034964"/>
    <w:rsid w:val="000349A9"/>
    <w:rsid w:val="00035F7E"/>
    <w:rsid w:val="000369BD"/>
    <w:rsid w:val="0003701B"/>
    <w:rsid w:val="000371C2"/>
    <w:rsid w:val="00037B1E"/>
    <w:rsid w:val="00037BB6"/>
    <w:rsid w:val="00037E24"/>
    <w:rsid w:val="00037EB9"/>
    <w:rsid w:val="00037EDB"/>
    <w:rsid w:val="00040006"/>
    <w:rsid w:val="00040752"/>
    <w:rsid w:val="00040B4E"/>
    <w:rsid w:val="0004119A"/>
    <w:rsid w:val="000411A9"/>
    <w:rsid w:val="000412B2"/>
    <w:rsid w:val="00041390"/>
    <w:rsid w:val="000414AA"/>
    <w:rsid w:val="0004191B"/>
    <w:rsid w:val="00041B24"/>
    <w:rsid w:val="00041CA6"/>
    <w:rsid w:val="00042AA0"/>
    <w:rsid w:val="00042B00"/>
    <w:rsid w:val="00042BF4"/>
    <w:rsid w:val="000430EC"/>
    <w:rsid w:val="00043330"/>
    <w:rsid w:val="00043331"/>
    <w:rsid w:val="0004459F"/>
    <w:rsid w:val="00044A50"/>
    <w:rsid w:val="00044E5C"/>
    <w:rsid w:val="000450F2"/>
    <w:rsid w:val="000454A8"/>
    <w:rsid w:val="000457BB"/>
    <w:rsid w:val="000458F1"/>
    <w:rsid w:val="00045A5F"/>
    <w:rsid w:val="00046019"/>
    <w:rsid w:val="0004674C"/>
    <w:rsid w:val="00046815"/>
    <w:rsid w:val="00046E8E"/>
    <w:rsid w:val="00046FBB"/>
    <w:rsid w:val="0004700D"/>
    <w:rsid w:val="00047012"/>
    <w:rsid w:val="00047780"/>
    <w:rsid w:val="00050024"/>
    <w:rsid w:val="000500D1"/>
    <w:rsid w:val="000503E4"/>
    <w:rsid w:val="00050647"/>
    <w:rsid w:val="00050C54"/>
    <w:rsid w:val="000511E8"/>
    <w:rsid w:val="000512A1"/>
    <w:rsid w:val="000515EE"/>
    <w:rsid w:val="00051D2C"/>
    <w:rsid w:val="00051FAB"/>
    <w:rsid w:val="000522E8"/>
    <w:rsid w:val="00052455"/>
    <w:rsid w:val="0005289E"/>
    <w:rsid w:val="000528A5"/>
    <w:rsid w:val="00052E71"/>
    <w:rsid w:val="00052E73"/>
    <w:rsid w:val="00053971"/>
    <w:rsid w:val="00053C80"/>
    <w:rsid w:val="00053F00"/>
    <w:rsid w:val="000541F5"/>
    <w:rsid w:val="0005423D"/>
    <w:rsid w:val="00054388"/>
    <w:rsid w:val="00054FB9"/>
    <w:rsid w:val="00055121"/>
    <w:rsid w:val="0005538F"/>
    <w:rsid w:val="00055D60"/>
    <w:rsid w:val="00055DD7"/>
    <w:rsid w:val="00055DF4"/>
    <w:rsid w:val="00055DF7"/>
    <w:rsid w:val="00056C8C"/>
    <w:rsid w:val="00056E27"/>
    <w:rsid w:val="000570C6"/>
    <w:rsid w:val="00057452"/>
    <w:rsid w:val="0005795B"/>
    <w:rsid w:val="000579F1"/>
    <w:rsid w:val="00057D4F"/>
    <w:rsid w:val="00057F72"/>
    <w:rsid w:val="00057FAA"/>
    <w:rsid w:val="000602F2"/>
    <w:rsid w:val="000608F3"/>
    <w:rsid w:val="00060C81"/>
    <w:rsid w:val="00060F3F"/>
    <w:rsid w:val="000611C0"/>
    <w:rsid w:val="00061E7C"/>
    <w:rsid w:val="00061FE4"/>
    <w:rsid w:val="0006209A"/>
    <w:rsid w:val="00062526"/>
    <w:rsid w:val="00062814"/>
    <w:rsid w:val="00062936"/>
    <w:rsid w:val="00062954"/>
    <w:rsid w:val="00062ABB"/>
    <w:rsid w:val="00062CBF"/>
    <w:rsid w:val="00062CFF"/>
    <w:rsid w:val="000631D4"/>
    <w:rsid w:val="00063314"/>
    <w:rsid w:val="000634CC"/>
    <w:rsid w:val="00063671"/>
    <w:rsid w:val="00063B4C"/>
    <w:rsid w:val="00063EB0"/>
    <w:rsid w:val="00063EE4"/>
    <w:rsid w:val="00063FD6"/>
    <w:rsid w:val="00064067"/>
    <w:rsid w:val="0006416F"/>
    <w:rsid w:val="0006490B"/>
    <w:rsid w:val="0006545F"/>
    <w:rsid w:val="00065BF4"/>
    <w:rsid w:val="00065C24"/>
    <w:rsid w:val="00066509"/>
    <w:rsid w:val="00066705"/>
    <w:rsid w:val="00066BD2"/>
    <w:rsid w:val="00066E93"/>
    <w:rsid w:val="00066F43"/>
    <w:rsid w:val="00067709"/>
    <w:rsid w:val="000677BC"/>
    <w:rsid w:val="0006785A"/>
    <w:rsid w:val="00067A51"/>
    <w:rsid w:val="00067A85"/>
    <w:rsid w:val="00067AAB"/>
    <w:rsid w:val="00067E46"/>
    <w:rsid w:val="00067EA3"/>
    <w:rsid w:val="00070006"/>
    <w:rsid w:val="00070144"/>
    <w:rsid w:val="0007055E"/>
    <w:rsid w:val="0007061A"/>
    <w:rsid w:val="0007079C"/>
    <w:rsid w:val="000709FB"/>
    <w:rsid w:val="00070BD1"/>
    <w:rsid w:val="00071597"/>
    <w:rsid w:val="000717FC"/>
    <w:rsid w:val="00071ABB"/>
    <w:rsid w:val="00071BAD"/>
    <w:rsid w:val="00071BE4"/>
    <w:rsid w:val="00071C7A"/>
    <w:rsid w:val="0007204B"/>
    <w:rsid w:val="00072372"/>
    <w:rsid w:val="00072510"/>
    <w:rsid w:val="000725A0"/>
    <w:rsid w:val="000725C5"/>
    <w:rsid w:val="000727E8"/>
    <w:rsid w:val="00072A5A"/>
    <w:rsid w:val="00072DCD"/>
    <w:rsid w:val="00072FDD"/>
    <w:rsid w:val="00073C98"/>
    <w:rsid w:val="000741F0"/>
    <w:rsid w:val="00074243"/>
    <w:rsid w:val="00074BDE"/>
    <w:rsid w:val="00074BF5"/>
    <w:rsid w:val="00074C77"/>
    <w:rsid w:val="00075031"/>
    <w:rsid w:val="000752DA"/>
    <w:rsid w:val="000757E2"/>
    <w:rsid w:val="000758A7"/>
    <w:rsid w:val="00075A90"/>
    <w:rsid w:val="00076131"/>
    <w:rsid w:val="000767EE"/>
    <w:rsid w:val="00076AAE"/>
    <w:rsid w:val="00077250"/>
    <w:rsid w:val="000773E8"/>
    <w:rsid w:val="000778F7"/>
    <w:rsid w:val="0007792B"/>
    <w:rsid w:val="00077AB4"/>
    <w:rsid w:val="00077FF2"/>
    <w:rsid w:val="0008002F"/>
    <w:rsid w:val="00080687"/>
    <w:rsid w:val="00081200"/>
    <w:rsid w:val="0008141C"/>
    <w:rsid w:val="00082297"/>
    <w:rsid w:val="00082964"/>
    <w:rsid w:val="00082A88"/>
    <w:rsid w:val="00082C6C"/>
    <w:rsid w:val="000830E3"/>
    <w:rsid w:val="0008329F"/>
    <w:rsid w:val="00083AC4"/>
    <w:rsid w:val="00083C14"/>
    <w:rsid w:val="00083CD0"/>
    <w:rsid w:val="0008407A"/>
    <w:rsid w:val="000841B4"/>
    <w:rsid w:val="00084539"/>
    <w:rsid w:val="00084547"/>
    <w:rsid w:val="00084656"/>
    <w:rsid w:val="000849B0"/>
    <w:rsid w:val="00084A32"/>
    <w:rsid w:val="00085915"/>
    <w:rsid w:val="00086048"/>
    <w:rsid w:val="00086080"/>
    <w:rsid w:val="0008613D"/>
    <w:rsid w:val="00086782"/>
    <w:rsid w:val="000868D1"/>
    <w:rsid w:val="00086A19"/>
    <w:rsid w:val="00086C7F"/>
    <w:rsid w:val="000877ED"/>
    <w:rsid w:val="00087C0E"/>
    <w:rsid w:val="00087C75"/>
    <w:rsid w:val="00087EC6"/>
    <w:rsid w:val="00090E74"/>
    <w:rsid w:val="00091012"/>
    <w:rsid w:val="0009134B"/>
    <w:rsid w:val="00091400"/>
    <w:rsid w:val="0009189B"/>
    <w:rsid w:val="000918B5"/>
    <w:rsid w:val="000918BC"/>
    <w:rsid w:val="000919F1"/>
    <w:rsid w:val="000925BD"/>
    <w:rsid w:val="00092738"/>
    <w:rsid w:val="00092827"/>
    <w:rsid w:val="00092B03"/>
    <w:rsid w:val="00092B74"/>
    <w:rsid w:val="00092E2A"/>
    <w:rsid w:val="00093099"/>
    <w:rsid w:val="00093176"/>
    <w:rsid w:val="00093346"/>
    <w:rsid w:val="0009348D"/>
    <w:rsid w:val="000936B8"/>
    <w:rsid w:val="00093A75"/>
    <w:rsid w:val="00093E48"/>
    <w:rsid w:val="00093EE0"/>
    <w:rsid w:val="00093EE3"/>
    <w:rsid w:val="00093FFB"/>
    <w:rsid w:val="00094DA8"/>
    <w:rsid w:val="00094F14"/>
    <w:rsid w:val="00095969"/>
    <w:rsid w:val="000959C8"/>
    <w:rsid w:val="00095A41"/>
    <w:rsid w:val="00095D65"/>
    <w:rsid w:val="00096A2F"/>
    <w:rsid w:val="000970D9"/>
    <w:rsid w:val="0009784A"/>
    <w:rsid w:val="00097909"/>
    <w:rsid w:val="00097C62"/>
    <w:rsid w:val="00097F25"/>
    <w:rsid w:val="000A0040"/>
    <w:rsid w:val="000A01BC"/>
    <w:rsid w:val="000A03FD"/>
    <w:rsid w:val="000A095C"/>
    <w:rsid w:val="000A0E75"/>
    <w:rsid w:val="000A15DB"/>
    <w:rsid w:val="000A18A3"/>
    <w:rsid w:val="000A281D"/>
    <w:rsid w:val="000A2D8A"/>
    <w:rsid w:val="000A309B"/>
    <w:rsid w:val="000A36D5"/>
    <w:rsid w:val="000A3807"/>
    <w:rsid w:val="000A38B6"/>
    <w:rsid w:val="000A560E"/>
    <w:rsid w:val="000A5A19"/>
    <w:rsid w:val="000A5BFE"/>
    <w:rsid w:val="000A5D25"/>
    <w:rsid w:val="000A5EFF"/>
    <w:rsid w:val="000A634C"/>
    <w:rsid w:val="000A67E3"/>
    <w:rsid w:val="000A6B38"/>
    <w:rsid w:val="000A6E5E"/>
    <w:rsid w:val="000A7293"/>
    <w:rsid w:val="000A75A5"/>
    <w:rsid w:val="000A75E1"/>
    <w:rsid w:val="000A7C9D"/>
    <w:rsid w:val="000A7FD8"/>
    <w:rsid w:val="000B0A63"/>
    <w:rsid w:val="000B0DD2"/>
    <w:rsid w:val="000B0E2A"/>
    <w:rsid w:val="000B0F9D"/>
    <w:rsid w:val="000B10E1"/>
    <w:rsid w:val="000B125B"/>
    <w:rsid w:val="000B12F5"/>
    <w:rsid w:val="000B1497"/>
    <w:rsid w:val="000B155B"/>
    <w:rsid w:val="000B183A"/>
    <w:rsid w:val="000B1887"/>
    <w:rsid w:val="000B1C8A"/>
    <w:rsid w:val="000B1F0F"/>
    <w:rsid w:val="000B204E"/>
    <w:rsid w:val="000B2363"/>
    <w:rsid w:val="000B2C1F"/>
    <w:rsid w:val="000B2E42"/>
    <w:rsid w:val="000B313C"/>
    <w:rsid w:val="000B31C1"/>
    <w:rsid w:val="000B32DB"/>
    <w:rsid w:val="000B3833"/>
    <w:rsid w:val="000B3FFC"/>
    <w:rsid w:val="000B40BC"/>
    <w:rsid w:val="000B47F1"/>
    <w:rsid w:val="000B4850"/>
    <w:rsid w:val="000B4E90"/>
    <w:rsid w:val="000B59CE"/>
    <w:rsid w:val="000B5D3E"/>
    <w:rsid w:val="000B5FA7"/>
    <w:rsid w:val="000B6185"/>
    <w:rsid w:val="000B62BA"/>
    <w:rsid w:val="000B633A"/>
    <w:rsid w:val="000B65D5"/>
    <w:rsid w:val="000C01CF"/>
    <w:rsid w:val="000C02FB"/>
    <w:rsid w:val="000C0579"/>
    <w:rsid w:val="000C07A8"/>
    <w:rsid w:val="000C0F8B"/>
    <w:rsid w:val="000C116B"/>
    <w:rsid w:val="000C159C"/>
    <w:rsid w:val="000C1610"/>
    <w:rsid w:val="000C1655"/>
    <w:rsid w:val="000C18CE"/>
    <w:rsid w:val="000C218A"/>
    <w:rsid w:val="000C21A7"/>
    <w:rsid w:val="000C22D3"/>
    <w:rsid w:val="000C24D9"/>
    <w:rsid w:val="000C2CA4"/>
    <w:rsid w:val="000C2CFF"/>
    <w:rsid w:val="000C2D88"/>
    <w:rsid w:val="000C3588"/>
    <w:rsid w:val="000C3A9D"/>
    <w:rsid w:val="000C3BA2"/>
    <w:rsid w:val="000C42C5"/>
    <w:rsid w:val="000C45C8"/>
    <w:rsid w:val="000C4662"/>
    <w:rsid w:val="000C4B4D"/>
    <w:rsid w:val="000C4CE8"/>
    <w:rsid w:val="000C4E12"/>
    <w:rsid w:val="000C4FB5"/>
    <w:rsid w:val="000C5BA7"/>
    <w:rsid w:val="000C6914"/>
    <w:rsid w:val="000C69BA"/>
    <w:rsid w:val="000C6ABB"/>
    <w:rsid w:val="000C6B20"/>
    <w:rsid w:val="000C744A"/>
    <w:rsid w:val="000C75F0"/>
    <w:rsid w:val="000C771C"/>
    <w:rsid w:val="000C77F5"/>
    <w:rsid w:val="000C78F6"/>
    <w:rsid w:val="000C7C86"/>
    <w:rsid w:val="000C7FAC"/>
    <w:rsid w:val="000D0793"/>
    <w:rsid w:val="000D0846"/>
    <w:rsid w:val="000D08E6"/>
    <w:rsid w:val="000D0B67"/>
    <w:rsid w:val="000D13D5"/>
    <w:rsid w:val="000D17DD"/>
    <w:rsid w:val="000D1902"/>
    <w:rsid w:val="000D1991"/>
    <w:rsid w:val="000D1A9E"/>
    <w:rsid w:val="000D1D23"/>
    <w:rsid w:val="000D1E84"/>
    <w:rsid w:val="000D241D"/>
    <w:rsid w:val="000D27D0"/>
    <w:rsid w:val="000D2EF1"/>
    <w:rsid w:val="000D2F73"/>
    <w:rsid w:val="000D31AD"/>
    <w:rsid w:val="000D39E6"/>
    <w:rsid w:val="000D411E"/>
    <w:rsid w:val="000D44BB"/>
    <w:rsid w:val="000D4505"/>
    <w:rsid w:val="000D4A3D"/>
    <w:rsid w:val="000D4AB8"/>
    <w:rsid w:val="000D50B4"/>
    <w:rsid w:val="000D5326"/>
    <w:rsid w:val="000D5779"/>
    <w:rsid w:val="000D5DC1"/>
    <w:rsid w:val="000D5E57"/>
    <w:rsid w:val="000D671B"/>
    <w:rsid w:val="000D674E"/>
    <w:rsid w:val="000D712D"/>
    <w:rsid w:val="000D7DB9"/>
    <w:rsid w:val="000D7DC3"/>
    <w:rsid w:val="000D7FA9"/>
    <w:rsid w:val="000E0209"/>
    <w:rsid w:val="000E0260"/>
    <w:rsid w:val="000E05B3"/>
    <w:rsid w:val="000E0939"/>
    <w:rsid w:val="000E0C46"/>
    <w:rsid w:val="000E0FA2"/>
    <w:rsid w:val="000E12AB"/>
    <w:rsid w:val="000E1503"/>
    <w:rsid w:val="000E16E7"/>
    <w:rsid w:val="000E16FA"/>
    <w:rsid w:val="000E1A12"/>
    <w:rsid w:val="000E1BBA"/>
    <w:rsid w:val="000E1CF9"/>
    <w:rsid w:val="000E1E75"/>
    <w:rsid w:val="000E229D"/>
    <w:rsid w:val="000E2348"/>
    <w:rsid w:val="000E26A2"/>
    <w:rsid w:val="000E26B4"/>
    <w:rsid w:val="000E27D9"/>
    <w:rsid w:val="000E2878"/>
    <w:rsid w:val="000E305A"/>
    <w:rsid w:val="000E30FD"/>
    <w:rsid w:val="000E35E6"/>
    <w:rsid w:val="000E369B"/>
    <w:rsid w:val="000E3C5A"/>
    <w:rsid w:val="000E3D03"/>
    <w:rsid w:val="000E3DD8"/>
    <w:rsid w:val="000E4052"/>
    <w:rsid w:val="000E4072"/>
    <w:rsid w:val="000E4274"/>
    <w:rsid w:val="000E42A1"/>
    <w:rsid w:val="000E496F"/>
    <w:rsid w:val="000E49F8"/>
    <w:rsid w:val="000E4E4C"/>
    <w:rsid w:val="000E5440"/>
    <w:rsid w:val="000E5514"/>
    <w:rsid w:val="000E57F2"/>
    <w:rsid w:val="000E582C"/>
    <w:rsid w:val="000E5A21"/>
    <w:rsid w:val="000E5AD5"/>
    <w:rsid w:val="000E5EB4"/>
    <w:rsid w:val="000E62D9"/>
    <w:rsid w:val="000E6996"/>
    <w:rsid w:val="000E6C74"/>
    <w:rsid w:val="000E724C"/>
    <w:rsid w:val="000F0CC2"/>
    <w:rsid w:val="000F0E91"/>
    <w:rsid w:val="000F13B2"/>
    <w:rsid w:val="000F1F1C"/>
    <w:rsid w:val="000F1FEF"/>
    <w:rsid w:val="000F2495"/>
    <w:rsid w:val="000F24F9"/>
    <w:rsid w:val="000F2F20"/>
    <w:rsid w:val="000F3742"/>
    <w:rsid w:val="000F37A8"/>
    <w:rsid w:val="000F39B6"/>
    <w:rsid w:val="000F3EBB"/>
    <w:rsid w:val="000F413A"/>
    <w:rsid w:val="000F41DD"/>
    <w:rsid w:val="000F432A"/>
    <w:rsid w:val="000F58E1"/>
    <w:rsid w:val="000F5CAB"/>
    <w:rsid w:val="000F5CB2"/>
    <w:rsid w:val="000F6306"/>
    <w:rsid w:val="000F645B"/>
    <w:rsid w:val="000F653F"/>
    <w:rsid w:val="000F6903"/>
    <w:rsid w:val="000F6C95"/>
    <w:rsid w:val="000F70F1"/>
    <w:rsid w:val="000F742E"/>
    <w:rsid w:val="00100020"/>
    <w:rsid w:val="0010011C"/>
    <w:rsid w:val="0010052D"/>
    <w:rsid w:val="001005D1"/>
    <w:rsid w:val="00100602"/>
    <w:rsid w:val="00100695"/>
    <w:rsid w:val="001006E9"/>
    <w:rsid w:val="001008BF"/>
    <w:rsid w:val="001008F7"/>
    <w:rsid w:val="00100A1C"/>
    <w:rsid w:val="00100D04"/>
    <w:rsid w:val="00100E1D"/>
    <w:rsid w:val="00100F08"/>
    <w:rsid w:val="00100FEC"/>
    <w:rsid w:val="001013F4"/>
    <w:rsid w:val="0010178E"/>
    <w:rsid w:val="00101976"/>
    <w:rsid w:val="00101AD0"/>
    <w:rsid w:val="00101B6F"/>
    <w:rsid w:val="00101E5F"/>
    <w:rsid w:val="00101F5C"/>
    <w:rsid w:val="0010280D"/>
    <w:rsid w:val="001028E8"/>
    <w:rsid w:val="00102CD0"/>
    <w:rsid w:val="0010344C"/>
    <w:rsid w:val="001034BC"/>
    <w:rsid w:val="0010358D"/>
    <w:rsid w:val="00103876"/>
    <w:rsid w:val="00103AB7"/>
    <w:rsid w:val="0010455C"/>
    <w:rsid w:val="001045D9"/>
    <w:rsid w:val="001046B1"/>
    <w:rsid w:val="00104944"/>
    <w:rsid w:val="00104954"/>
    <w:rsid w:val="00104979"/>
    <w:rsid w:val="00104C23"/>
    <w:rsid w:val="001051E5"/>
    <w:rsid w:val="001052E3"/>
    <w:rsid w:val="001055D1"/>
    <w:rsid w:val="00105790"/>
    <w:rsid w:val="00105B19"/>
    <w:rsid w:val="00105B1D"/>
    <w:rsid w:val="00105B4C"/>
    <w:rsid w:val="00105B87"/>
    <w:rsid w:val="00105BB1"/>
    <w:rsid w:val="0010619D"/>
    <w:rsid w:val="00106539"/>
    <w:rsid w:val="00106E37"/>
    <w:rsid w:val="00106EC7"/>
    <w:rsid w:val="00107277"/>
    <w:rsid w:val="00107384"/>
    <w:rsid w:val="00107492"/>
    <w:rsid w:val="00107AFD"/>
    <w:rsid w:val="00110234"/>
    <w:rsid w:val="0011037A"/>
    <w:rsid w:val="0011042C"/>
    <w:rsid w:val="001105E5"/>
    <w:rsid w:val="001109DB"/>
    <w:rsid w:val="00110BC8"/>
    <w:rsid w:val="00110D05"/>
    <w:rsid w:val="00110D4E"/>
    <w:rsid w:val="00110D56"/>
    <w:rsid w:val="00110E1B"/>
    <w:rsid w:val="001115D7"/>
    <w:rsid w:val="00111A19"/>
    <w:rsid w:val="00111ADE"/>
    <w:rsid w:val="00113C7A"/>
    <w:rsid w:val="00114667"/>
    <w:rsid w:val="0011487E"/>
    <w:rsid w:val="001148DF"/>
    <w:rsid w:val="00114C01"/>
    <w:rsid w:val="00114E80"/>
    <w:rsid w:val="00114F8D"/>
    <w:rsid w:val="001156A7"/>
    <w:rsid w:val="001156E6"/>
    <w:rsid w:val="0011580B"/>
    <w:rsid w:val="00115F8A"/>
    <w:rsid w:val="00116307"/>
    <w:rsid w:val="001163CA"/>
    <w:rsid w:val="0011650F"/>
    <w:rsid w:val="001165DE"/>
    <w:rsid w:val="0011668B"/>
    <w:rsid w:val="0011674D"/>
    <w:rsid w:val="00116769"/>
    <w:rsid w:val="00116DC3"/>
    <w:rsid w:val="0011711F"/>
    <w:rsid w:val="001175C6"/>
    <w:rsid w:val="0011778F"/>
    <w:rsid w:val="001178F4"/>
    <w:rsid w:val="00117A8F"/>
    <w:rsid w:val="00117EB0"/>
    <w:rsid w:val="00117F02"/>
    <w:rsid w:val="001203D0"/>
    <w:rsid w:val="00120623"/>
    <w:rsid w:val="00120CE4"/>
    <w:rsid w:val="00120FD1"/>
    <w:rsid w:val="00121249"/>
    <w:rsid w:val="00121433"/>
    <w:rsid w:val="0012156A"/>
    <w:rsid w:val="001216D5"/>
    <w:rsid w:val="00121C02"/>
    <w:rsid w:val="001229E7"/>
    <w:rsid w:val="00122BE2"/>
    <w:rsid w:val="00123429"/>
    <w:rsid w:val="0012417A"/>
    <w:rsid w:val="0012461F"/>
    <w:rsid w:val="00124862"/>
    <w:rsid w:val="00125588"/>
    <w:rsid w:val="00125646"/>
    <w:rsid w:val="00125892"/>
    <w:rsid w:val="001262F9"/>
    <w:rsid w:val="001269DB"/>
    <w:rsid w:val="001270DA"/>
    <w:rsid w:val="0012714C"/>
    <w:rsid w:val="001273DA"/>
    <w:rsid w:val="001275CF"/>
    <w:rsid w:val="00127F7C"/>
    <w:rsid w:val="00130527"/>
    <w:rsid w:val="001310A5"/>
    <w:rsid w:val="001313E5"/>
    <w:rsid w:val="001320C7"/>
    <w:rsid w:val="001323F6"/>
    <w:rsid w:val="00132539"/>
    <w:rsid w:val="00132A7F"/>
    <w:rsid w:val="00133054"/>
    <w:rsid w:val="00133158"/>
    <w:rsid w:val="0013366B"/>
    <w:rsid w:val="001336DF"/>
    <w:rsid w:val="0013387B"/>
    <w:rsid w:val="001342EF"/>
    <w:rsid w:val="00134680"/>
    <w:rsid w:val="00134CFB"/>
    <w:rsid w:val="00134E4A"/>
    <w:rsid w:val="00134E98"/>
    <w:rsid w:val="00135379"/>
    <w:rsid w:val="001354D2"/>
    <w:rsid w:val="00135D60"/>
    <w:rsid w:val="001360D7"/>
    <w:rsid w:val="00136284"/>
    <w:rsid w:val="0013655B"/>
    <w:rsid w:val="00136B32"/>
    <w:rsid w:val="00136B48"/>
    <w:rsid w:val="00136BF0"/>
    <w:rsid w:val="00136CA3"/>
    <w:rsid w:val="00136F53"/>
    <w:rsid w:val="00137323"/>
    <w:rsid w:val="001377BF"/>
    <w:rsid w:val="001378C9"/>
    <w:rsid w:val="00137BBF"/>
    <w:rsid w:val="00137C5F"/>
    <w:rsid w:val="00137C60"/>
    <w:rsid w:val="00137CD8"/>
    <w:rsid w:val="00137CF5"/>
    <w:rsid w:val="00137DFC"/>
    <w:rsid w:val="00137FA1"/>
    <w:rsid w:val="001406BD"/>
    <w:rsid w:val="0014089A"/>
    <w:rsid w:val="00140DDE"/>
    <w:rsid w:val="00140EE7"/>
    <w:rsid w:val="00141309"/>
    <w:rsid w:val="00141985"/>
    <w:rsid w:val="00141EB0"/>
    <w:rsid w:val="00141EC6"/>
    <w:rsid w:val="00142124"/>
    <w:rsid w:val="00142182"/>
    <w:rsid w:val="00142461"/>
    <w:rsid w:val="001429EA"/>
    <w:rsid w:val="00142BE9"/>
    <w:rsid w:val="00142EAC"/>
    <w:rsid w:val="001434D7"/>
    <w:rsid w:val="00143597"/>
    <w:rsid w:val="00143AA4"/>
    <w:rsid w:val="001440ED"/>
    <w:rsid w:val="00144755"/>
    <w:rsid w:val="00144B2F"/>
    <w:rsid w:val="00144D7D"/>
    <w:rsid w:val="001454CF"/>
    <w:rsid w:val="00145812"/>
    <w:rsid w:val="001459F7"/>
    <w:rsid w:val="00145C7E"/>
    <w:rsid w:val="001460AE"/>
    <w:rsid w:val="0014644E"/>
    <w:rsid w:val="0014655C"/>
    <w:rsid w:val="00146C36"/>
    <w:rsid w:val="00146E24"/>
    <w:rsid w:val="00146EF1"/>
    <w:rsid w:val="001475D7"/>
    <w:rsid w:val="00147913"/>
    <w:rsid w:val="00147AC2"/>
    <w:rsid w:val="00147B53"/>
    <w:rsid w:val="00147EE9"/>
    <w:rsid w:val="00150276"/>
    <w:rsid w:val="0015068A"/>
    <w:rsid w:val="001508AA"/>
    <w:rsid w:val="00150D10"/>
    <w:rsid w:val="00150D65"/>
    <w:rsid w:val="00150E42"/>
    <w:rsid w:val="001512C9"/>
    <w:rsid w:val="001515B2"/>
    <w:rsid w:val="00151629"/>
    <w:rsid w:val="001518BB"/>
    <w:rsid w:val="00151A24"/>
    <w:rsid w:val="00151AF1"/>
    <w:rsid w:val="00151B0C"/>
    <w:rsid w:val="001522B1"/>
    <w:rsid w:val="00153329"/>
    <w:rsid w:val="001537C4"/>
    <w:rsid w:val="00153D4A"/>
    <w:rsid w:val="00153DD7"/>
    <w:rsid w:val="00153EC3"/>
    <w:rsid w:val="001547BA"/>
    <w:rsid w:val="0015510F"/>
    <w:rsid w:val="00155358"/>
    <w:rsid w:val="00155475"/>
    <w:rsid w:val="001555B4"/>
    <w:rsid w:val="0015580D"/>
    <w:rsid w:val="00155C37"/>
    <w:rsid w:val="00155EE1"/>
    <w:rsid w:val="0015646A"/>
    <w:rsid w:val="00156E6C"/>
    <w:rsid w:val="001572AC"/>
    <w:rsid w:val="0015730B"/>
    <w:rsid w:val="001573DA"/>
    <w:rsid w:val="001574A0"/>
    <w:rsid w:val="00157DB2"/>
    <w:rsid w:val="00160463"/>
    <w:rsid w:val="001604EF"/>
    <w:rsid w:val="00160A48"/>
    <w:rsid w:val="00161025"/>
    <w:rsid w:val="00161315"/>
    <w:rsid w:val="0016144B"/>
    <w:rsid w:val="0016153B"/>
    <w:rsid w:val="001615EF"/>
    <w:rsid w:val="001617CB"/>
    <w:rsid w:val="001619E7"/>
    <w:rsid w:val="00161B03"/>
    <w:rsid w:val="001621AF"/>
    <w:rsid w:val="001621CA"/>
    <w:rsid w:val="00162A2C"/>
    <w:rsid w:val="00162B8C"/>
    <w:rsid w:val="001636B4"/>
    <w:rsid w:val="001636F9"/>
    <w:rsid w:val="00163CD3"/>
    <w:rsid w:val="00164193"/>
    <w:rsid w:val="001643B5"/>
    <w:rsid w:val="001649F9"/>
    <w:rsid w:val="00164AFE"/>
    <w:rsid w:val="00165032"/>
    <w:rsid w:val="001651CA"/>
    <w:rsid w:val="00165200"/>
    <w:rsid w:val="001652B5"/>
    <w:rsid w:val="0016539F"/>
    <w:rsid w:val="001655A7"/>
    <w:rsid w:val="0016566B"/>
    <w:rsid w:val="00165CB5"/>
    <w:rsid w:val="00166334"/>
    <w:rsid w:val="001664DC"/>
    <w:rsid w:val="0016663E"/>
    <w:rsid w:val="001666E9"/>
    <w:rsid w:val="001667D5"/>
    <w:rsid w:val="0016692F"/>
    <w:rsid w:val="00166D7C"/>
    <w:rsid w:val="001670EC"/>
    <w:rsid w:val="00167128"/>
    <w:rsid w:val="001676D6"/>
    <w:rsid w:val="001676F4"/>
    <w:rsid w:val="00167758"/>
    <w:rsid w:val="00167904"/>
    <w:rsid w:val="00167B00"/>
    <w:rsid w:val="0017032A"/>
    <w:rsid w:val="0017034D"/>
    <w:rsid w:val="00171126"/>
    <w:rsid w:val="00171153"/>
    <w:rsid w:val="00171462"/>
    <w:rsid w:val="00171946"/>
    <w:rsid w:val="00171971"/>
    <w:rsid w:val="00171C9C"/>
    <w:rsid w:val="00171E3F"/>
    <w:rsid w:val="00171FEB"/>
    <w:rsid w:val="00172265"/>
    <w:rsid w:val="00172DE2"/>
    <w:rsid w:val="0017325F"/>
    <w:rsid w:val="001738EB"/>
    <w:rsid w:val="00173E90"/>
    <w:rsid w:val="00174BC9"/>
    <w:rsid w:val="00174BE8"/>
    <w:rsid w:val="00174C02"/>
    <w:rsid w:val="00174EC3"/>
    <w:rsid w:val="00175736"/>
    <w:rsid w:val="001757EE"/>
    <w:rsid w:val="00175886"/>
    <w:rsid w:val="00175A64"/>
    <w:rsid w:val="00175EA3"/>
    <w:rsid w:val="00175EDE"/>
    <w:rsid w:val="00176024"/>
    <w:rsid w:val="00176507"/>
    <w:rsid w:val="00176B0D"/>
    <w:rsid w:val="00177070"/>
    <w:rsid w:val="0017743C"/>
    <w:rsid w:val="00177542"/>
    <w:rsid w:val="00177A3A"/>
    <w:rsid w:val="00177AA8"/>
    <w:rsid w:val="00177FA6"/>
    <w:rsid w:val="0018032D"/>
    <w:rsid w:val="0018055F"/>
    <w:rsid w:val="00180768"/>
    <w:rsid w:val="00180859"/>
    <w:rsid w:val="00180BA7"/>
    <w:rsid w:val="00180D19"/>
    <w:rsid w:val="00180E9C"/>
    <w:rsid w:val="00181208"/>
    <w:rsid w:val="0018192A"/>
    <w:rsid w:val="001819C4"/>
    <w:rsid w:val="00181A7A"/>
    <w:rsid w:val="00181C01"/>
    <w:rsid w:val="00181EDF"/>
    <w:rsid w:val="00182035"/>
    <w:rsid w:val="0018216C"/>
    <w:rsid w:val="0018254C"/>
    <w:rsid w:val="001827EC"/>
    <w:rsid w:val="00182AD5"/>
    <w:rsid w:val="00182E0B"/>
    <w:rsid w:val="00182E0E"/>
    <w:rsid w:val="00182FC6"/>
    <w:rsid w:val="00183106"/>
    <w:rsid w:val="001831F3"/>
    <w:rsid w:val="001834D8"/>
    <w:rsid w:val="00183876"/>
    <w:rsid w:val="0018395C"/>
    <w:rsid w:val="0018399F"/>
    <w:rsid w:val="00183F20"/>
    <w:rsid w:val="00184121"/>
    <w:rsid w:val="0018489D"/>
    <w:rsid w:val="00184B1E"/>
    <w:rsid w:val="00184C05"/>
    <w:rsid w:val="00184C90"/>
    <w:rsid w:val="00185023"/>
    <w:rsid w:val="001850BC"/>
    <w:rsid w:val="00185198"/>
    <w:rsid w:val="00185573"/>
    <w:rsid w:val="00185606"/>
    <w:rsid w:val="00185852"/>
    <w:rsid w:val="00185BD9"/>
    <w:rsid w:val="001865F6"/>
    <w:rsid w:val="0018677C"/>
    <w:rsid w:val="00186A60"/>
    <w:rsid w:val="00186A81"/>
    <w:rsid w:val="00187280"/>
    <w:rsid w:val="0018741E"/>
    <w:rsid w:val="001876BE"/>
    <w:rsid w:val="001876FB"/>
    <w:rsid w:val="0018792A"/>
    <w:rsid w:val="00187BC6"/>
    <w:rsid w:val="00187F39"/>
    <w:rsid w:val="00187F77"/>
    <w:rsid w:val="00187F8A"/>
    <w:rsid w:val="001903AA"/>
    <w:rsid w:val="001904FA"/>
    <w:rsid w:val="0019107C"/>
    <w:rsid w:val="0019138E"/>
    <w:rsid w:val="00191487"/>
    <w:rsid w:val="0019158A"/>
    <w:rsid w:val="00191A6B"/>
    <w:rsid w:val="00191F0B"/>
    <w:rsid w:val="001921FD"/>
    <w:rsid w:val="0019236D"/>
    <w:rsid w:val="0019247A"/>
    <w:rsid w:val="00192508"/>
    <w:rsid w:val="00192720"/>
    <w:rsid w:val="001929A0"/>
    <w:rsid w:val="00192AAA"/>
    <w:rsid w:val="001930EB"/>
    <w:rsid w:val="001934AC"/>
    <w:rsid w:val="001934F4"/>
    <w:rsid w:val="0019371C"/>
    <w:rsid w:val="00193852"/>
    <w:rsid w:val="00193971"/>
    <w:rsid w:val="00193A21"/>
    <w:rsid w:val="00193AC4"/>
    <w:rsid w:val="00193D4E"/>
    <w:rsid w:val="00193DC6"/>
    <w:rsid w:val="0019400B"/>
    <w:rsid w:val="00194791"/>
    <w:rsid w:val="001947C6"/>
    <w:rsid w:val="00194967"/>
    <w:rsid w:val="00194BBB"/>
    <w:rsid w:val="00194C30"/>
    <w:rsid w:val="00194EC5"/>
    <w:rsid w:val="00194F60"/>
    <w:rsid w:val="00195766"/>
    <w:rsid w:val="00195925"/>
    <w:rsid w:val="00195C76"/>
    <w:rsid w:val="00195FE5"/>
    <w:rsid w:val="00196015"/>
    <w:rsid w:val="001961FD"/>
    <w:rsid w:val="001969BC"/>
    <w:rsid w:val="00196B72"/>
    <w:rsid w:val="00196BFA"/>
    <w:rsid w:val="00196F6C"/>
    <w:rsid w:val="00196F9B"/>
    <w:rsid w:val="001970E9"/>
    <w:rsid w:val="0019714E"/>
    <w:rsid w:val="00197FD4"/>
    <w:rsid w:val="001A05EF"/>
    <w:rsid w:val="001A0C43"/>
    <w:rsid w:val="001A158E"/>
    <w:rsid w:val="001A1841"/>
    <w:rsid w:val="001A1928"/>
    <w:rsid w:val="001A1A51"/>
    <w:rsid w:val="001A1BC8"/>
    <w:rsid w:val="001A1EE0"/>
    <w:rsid w:val="001A1EE2"/>
    <w:rsid w:val="001A2107"/>
    <w:rsid w:val="001A2262"/>
    <w:rsid w:val="001A22BD"/>
    <w:rsid w:val="001A28F2"/>
    <w:rsid w:val="001A297F"/>
    <w:rsid w:val="001A2C1C"/>
    <w:rsid w:val="001A3089"/>
    <w:rsid w:val="001A3893"/>
    <w:rsid w:val="001A38E6"/>
    <w:rsid w:val="001A3A6A"/>
    <w:rsid w:val="001A3A7D"/>
    <w:rsid w:val="001A401B"/>
    <w:rsid w:val="001A410C"/>
    <w:rsid w:val="001A4210"/>
    <w:rsid w:val="001A485D"/>
    <w:rsid w:val="001A4C5E"/>
    <w:rsid w:val="001A4F72"/>
    <w:rsid w:val="001A53FA"/>
    <w:rsid w:val="001A55AD"/>
    <w:rsid w:val="001A5682"/>
    <w:rsid w:val="001A5F00"/>
    <w:rsid w:val="001A64D2"/>
    <w:rsid w:val="001A6A21"/>
    <w:rsid w:val="001A6B20"/>
    <w:rsid w:val="001A6BE2"/>
    <w:rsid w:val="001A6E5C"/>
    <w:rsid w:val="001A759A"/>
    <w:rsid w:val="001A761D"/>
    <w:rsid w:val="001A796B"/>
    <w:rsid w:val="001A7DA2"/>
    <w:rsid w:val="001B0058"/>
    <w:rsid w:val="001B04DE"/>
    <w:rsid w:val="001B0544"/>
    <w:rsid w:val="001B0569"/>
    <w:rsid w:val="001B08D4"/>
    <w:rsid w:val="001B0AEB"/>
    <w:rsid w:val="001B0CED"/>
    <w:rsid w:val="001B0DFF"/>
    <w:rsid w:val="001B0FFD"/>
    <w:rsid w:val="001B121D"/>
    <w:rsid w:val="001B12E4"/>
    <w:rsid w:val="001B140A"/>
    <w:rsid w:val="001B1696"/>
    <w:rsid w:val="001B19D7"/>
    <w:rsid w:val="001B1A4E"/>
    <w:rsid w:val="001B1BC6"/>
    <w:rsid w:val="001B217E"/>
    <w:rsid w:val="001B2185"/>
    <w:rsid w:val="001B22B6"/>
    <w:rsid w:val="001B230B"/>
    <w:rsid w:val="001B2C6A"/>
    <w:rsid w:val="001B2F79"/>
    <w:rsid w:val="001B3360"/>
    <w:rsid w:val="001B34DD"/>
    <w:rsid w:val="001B3FA1"/>
    <w:rsid w:val="001B4099"/>
    <w:rsid w:val="001B4143"/>
    <w:rsid w:val="001B432F"/>
    <w:rsid w:val="001B46B0"/>
    <w:rsid w:val="001B4EF1"/>
    <w:rsid w:val="001B56D6"/>
    <w:rsid w:val="001B5860"/>
    <w:rsid w:val="001B5941"/>
    <w:rsid w:val="001B59CA"/>
    <w:rsid w:val="001B5C29"/>
    <w:rsid w:val="001B6127"/>
    <w:rsid w:val="001B63A5"/>
    <w:rsid w:val="001B65E2"/>
    <w:rsid w:val="001B687D"/>
    <w:rsid w:val="001B6D72"/>
    <w:rsid w:val="001B7330"/>
    <w:rsid w:val="001B74D9"/>
    <w:rsid w:val="001B7698"/>
    <w:rsid w:val="001B79CE"/>
    <w:rsid w:val="001B7AB8"/>
    <w:rsid w:val="001C0159"/>
    <w:rsid w:val="001C04A8"/>
    <w:rsid w:val="001C0AC5"/>
    <w:rsid w:val="001C1341"/>
    <w:rsid w:val="001C1399"/>
    <w:rsid w:val="001C13EC"/>
    <w:rsid w:val="001C18B1"/>
    <w:rsid w:val="001C205D"/>
    <w:rsid w:val="001C297F"/>
    <w:rsid w:val="001C2C18"/>
    <w:rsid w:val="001C2E8D"/>
    <w:rsid w:val="001C42DD"/>
    <w:rsid w:val="001C4648"/>
    <w:rsid w:val="001C481F"/>
    <w:rsid w:val="001C4C4D"/>
    <w:rsid w:val="001C4C78"/>
    <w:rsid w:val="001C4D4C"/>
    <w:rsid w:val="001C4F5F"/>
    <w:rsid w:val="001C50B1"/>
    <w:rsid w:val="001C5263"/>
    <w:rsid w:val="001C5725"/>
    <w:rsid w:val="001C5962"/>
    <w:rsid w:val="001C5D1E"/>
    <w:rsid w:val="001C61F9"/>
    <w:rsid w:val="001C63E4"/>
    <w:rsid w:val="001C66AE"/>
    <w:rsid w:val="001C6C3F"/>
    <w:rsid w:val="001C6FCB"/>
    <w:rsid w:val="001C7344"/>
    <w:rsid w:val="001C7416"/>
    <w:rsid w:val="001C7769"/>
    <w:rsid w:val="001C77BF"/>
    <w:rsid w:val="001C7A92"/>
    <w:rsid w:val="001C7DDC"/>
    <w:rsid w:val="001D01F2"/>
    <w:rsid w:val="001D0203"/>
    <w:rsid w:val="001D02F5"/>
    <w:rsid w:val="001D070B"/>
    <w:rsid w:val="001D0733"/>
    <w:rsid w:val="001D1447"/>
    <w:rsid w:val="001D18B0"/>
    <w:rsid w:val="001D1A14"/>
    <w:rsid w:val="001D227D"/>
    <w:rsid w:val="001D2376"/>
    <w:rsid w:val="001D2610"/>
    <w:rsid w:val="001D2634"/>
    <w:rsid w:val="001D263C"/>
    <w:rsid w:val="001D26A6"/>
    <w:rsid w:val="001D39A8"/>
    <w:rsid w:val="001D3D49"/>
    <w:rsid w:val="001D42E1"/>
    <w:rsid w:val="001D44C1"/>
    <w:rsid w:val="001D4691"/>
    <w:rsid w:val="001D4AED"/>
    <w:rsid w:val="001D4BD7"/>
    <w:rsid w:val="001D4CDF"/>
    <w:rsid w:val="001D5205"/>
    <w:rsid w:val="001D543C"/>
    <w:rsid w:val="001D5452"/>
    <w:rsid w:val="001D5729"/>
    <w:rsid w:val="001D5960"/>
    <w:rsid w:val="001D5AA3"/>
    <w:rsid w:val="001D5ED4"/>
    <w:rsid w:val="001D5F7C"/>
    <w:rsid w:val="001D5FDC"/>
    <w:rsid w:val="001D6170"/>
    <w:rsid w:val="001D691D"/>
    <w:rsid w:val="001D6C44"/>
    <w:rsid w:val="001D7790"/>
    <w:rsid w:val="001D79E7"/>
    <w:rsid w:val="001D7E14"/>
    <w:rsid w:val="001D7F0F"/>
    <w:rsid w:val="001E027F"/>
    <w:rsid w:val="001E03B5"/>
    <w:rsid w:val="001E0481"/>
    <w:rsid w:val="001E0B0E"/>
    <w:rsid w:val="001E0D5D"/>
    <w:rsid w:val="001E0FC1"/>
    <w:rsid w:val="001E1D2D"/>
    <w:rsid w:val="001E2012"/>
    <w:rsid w:val="001E261C"/>
    <w:rsid w:val="001E27C3"/>
    <w:rsid w:val="001E2FC5"/>
    <w:rsid w:val="001E31E4"/>
    <w:rsid w:val="001E3509"/>
    <w:rsid w:val="001E3680"/>
    <w:rsid w:val="001E3782"/>
    <w:rsid w:val="001E42CB"/>
    <w:rsid w:val="001E4F3B"/>
    <w:rsid w:val="001E53F8"/>
    <w:rsid w:val="001E5794"/>
    <w:rsid w:val="001E5801"/>
    <w:rsid w:val="001E5833"/>
    <w:rsid w:val="001E5C8C"/>
    <w:rsid w:val="001E5FCE"/>
    <w:rsid w:val="001E6001"/>
    <w:rsid w:val="001E7117"/>
    <w:rsid w:val="001E7646"/>
    <w:rsid w:val="001E7AE4"/>
    <w:rsid w:val="001E7E18"/>
    <w:rsid w:val="001E7E20"/>
    <w:rsid w:val="001E7EAA"/>
    <w:rsid w:val="001F011D"/>
    <w:rsid w:val="001F0470"/>
    <w:rsid w:val="001F0834"/>
    <w:rsid w:val="001F08C1"/>
    <w:rsid w:val="001F0A15"/>
    <w:rsid w:val="001F0F72"/>
    <w:rsid w:val="001F0F73"/>
    <w:rsid w:val="001F10A8"/>
    <w:rsid w:val="001F13A5"/>
    <w:rsid w:val="001F15BB"/>
    <w:rsid w:val="001F17A3"/>
    <w:rsid w:val="001F1CCC"/>
    <w:rsid w:val="001F2240"/>
    <w:rsid w:val="001F224F"/>
    <w:rsid w:val="001F3626"/>
    <w:rsid w:val="001F3634"/>
    <w:rsid w:val="001F3A2D"/>
    <w:rsid w:val="001F3BD9"/>
    <w:rsid w:val="001F42A8"/>
    <w:rsid w:val="001F4B5E"/>
    <w:rsid w:val="001F537B"/>
    <w:rsid w:val="001F53A9"/>
    <w:rsid w:val="001F53F7"/>
    <w:rsid w:val="001F5677"/>
    <w:rsid w:val="001F5BF5"/>
    <w:rsid w:val="001F5F62"/>
    <w:rsid w:val="001F6221"/>
    <w:rsid w:val="001F67EE"/>
    <w:rsid w:val="001F69BE"/>
    <w:rsid w:val="001F6A5B"/>
    <w:rsid w:val="001F6D5C"/>
    <w:rsid w:val="001F6D9F"/>
    <w:rsid w:val="001F6E60"/>
    <w:rsid w:val="001F709B"/>
    <w:rsid w:val="001F768D"/>
    <w:rsid w:val="001F7ABB"/>
    <w:rsid w:val="00200B87"/>
    <w:rsid w:val="00200BB0"/>
    <w:rsid w:val="00200BE8"/>
    <w:rsid w:val="00200EF9"/>
    <w:rsid w:val="0020166E"/>
    <w:rsid w:val="00201E44"/>
    <w:rsid w:val="00201EF6"/>
    <w:rsid w:val="0020278B"/>
    <w:rsid w:val="00202DBA"/>
    <w:rsid w:val="00202EEF"/>
    <w:rsid w:val="002035B3"/>
    <w:rsid w:val="002036D8"/>
    <w:rsid w:val="00203984"/>
    <w:rsid w:val="00203C4B"/>
    <w:rsid w:val="002045FF"/>
    <w:rsid w:val="002047B5"/>
    <w:rsid w:val="00204BE6"/>
    <w:rsid w:val="00204EF2"/>
    <w:rsid w:val="002050A9"/>
    <w:rsid w:val="00205485"/>
    <w:rsid w:val="002059BA"/>
    <w:rsid w:val="00205B87"/>
    <w:rsid w:val="00205F67"/>
    <w:rsid w:val="00206802"/>
    <w:rsid w:val="00206888"/>
    <w:rsid w:val="00206C7A"/>
    <w:rsid w:val="00206DB7"/>
    <w:rsid w:val="00207808"/>
    <w:rsid w:val="00207850"/>
    <w:rsid w:val="00207A89"/>
    <w:rsid w:val="00207B46"/>
    <w:rsid w:val="00207F18"/>
    <w:rsid w:val="00207F4F"/>
    <w:rsid w:val="00210440"/>
    <w:rsid w:val="0021051E"/>
    <w:rsid w:val="00210534"/>
    <w:rsid w:val="002105C0"/>
    <w:rsid w:val="00210919"/>
    <w:rsid w:val="002111E7"/>
    <w:rsid w:val="002112C0"/>
    <w:rsid w:val="002112D3"/>
    <w:rsid w:val="00212190"/>
    <w:rsid w:val="00212828"/>
    <w:rsid w:val="0021294C"/>
    <w:rsid w:val="00212A37"/>
    <w:rsid w:val="002135FF"/>
    <w:rsid w:val="002136CA"/>
    <w:rsid w:val="002137E6"/>
    <w:rsid w:val="00213B73"/>
    <w:rsid w:val="00213FDA"/>
    <w:rsid w:val="00214185"/>
    <w:rsid w:val="00214653"/>
    <w:rsid w:val="00214F9E"/>
    <w:rsid w:val="0021504C"/>
    <w:rsid w:val="002152D6"/>
    <w:rsid w:val="002155D9"/>
    <w:rsid w:val="0021571C"/>
    <w:rsid w:val="00215886"/>
    <w:rsid w:val="00215953"/>
    <w:rsid w:val="00215A3A"/>
    <w:rsid w:val="00215BB4"/>
    <w:rsid w:val="00216673"/>
    <w:rsid w:val="0021674F"/>
    <w:rsid w:val="00216750"/>
    <w:rsid w:val="00216D5C"/>
    <w:rsid w:val="00217AC5"/>
    <w:rsid w:val="00220178"/>
    <w:rsid w:val="00220883"/>
    <w:rsid w:val="002209CF"/>
    <w:rsid w:val="002209EA"/>
    <w:rsid w:val="00221153"/>
    <w:rsid w:val="002212E2"/>
    <w:rsid w:val="00221375"/>
    <w:rsid w:val="002215D8"/>
    <w:rsid w:val="00221CF5"/>
    <w:rsid w:val="00222339"/>
    <w:rsid w:val="002224AC"/>
    <w:rsid w:val="00222727"/>
    <w:rsid w:val="00222781"/>
    <w:rsid w:val="00222D57"/>
    <w:rsid w:val="00222EA0"/>
    <w:rsid w:val="00222FC3"/>
    <w:rsid w:val="002232DF"/>
    <w:rsid w:val="00223338"/>
    <w:rsid w:val="002234B1"/>
    <w:rsid w:val="00223672"/>
    <w:rsid w:val="0022389C"/>
    <w:rsid w:val="00223A07"/>
    <w:rsid w:val="00223F50"/>
    <w:rsid w:val="00223F88"/>
    <w:rsid w:val="002244B2"/>
    <w:rsid w:val="00224C36"/>
    <w:rsid w:val="00224CBB"/>
    <w:rsid w:val="0022512D"/>
    <w:rsid w:val="0022536B"/>
    <w:rsid w:val="0022536E"/>
    <w:rsid w:val="00225FD8"/>
    <w:rsid w:val="0022604E"/>
    <w:rsid w:val="002268B5"/>
    <w:rsid w:val="002269F4"/>
    <w:rsid w:val="00226A61"/>
    <w:rsid w:val="002279BA"/>
    <w:rsid w:val="00227AFC"/>
    <w:rsid w:val="00230131"/>
    <w:rsid w:val="002303E4"/>
    <w:rsid w:val="0023092E"/>
    <w:rsid w:val="00230FF7"/>
    <w:rsid w:val="00231215"/>
    <w:rsid w:val="002312E1"/>
    <w:rsid w:val="00231454"/>
    <w:rsid w:val="002317E9"/>
    <w:rsid w:val="00231EA2"/>
    <w:rsid w:val="00232000"/>
    <w:rsid w:val="00232105"/>
    <w:rsid w:val="00232237"/>
    <w:rsid w:val="00232448"/>
    <w:rsid w:val="002328F3"/>
    <w:rsid w:val="0023295F"/>
    <w:rsid w:val="00232A1A"/>
    <w:rsid w:val="00232DAD"/>
    <w:rsid w:val="00233388"/>
    <w:rsid w:val="00233466"/>
    <w:rsid w:val="00233A4C"/>
    <w:rsid w:val="00233B37"/>
    <w:rsid w:val="00233C69"/>
    <w:rsid w:val="002340B6"/>
    <w:rsid w:val="00234CB1"/>
    <w:rsid w:val="00234E2F"/>
    <w:rsid w:val="00234EBE"/>
    <w:rsid w:val="00234F24"/>
    <w:rsid w:val="0023557E"/>
    <w:rsid w:val="00235CB4"/>
    <w:rsid w:val="0023624C"/>
    <w:rsid w:val="0023638A"/>
    <w:rsid w:val="002365BB"/>
    <w:rsid w:val="0023698F"/>
    <w:rsid w:val="00236C25"/>
    <w:rsid w:val="00236F45"/>
    <w:rsid w:val="002372E4"/>
    <w:rsid w:val="00237653"/>
    <w:rsid w:val="0023770B"/>
    <w:rsid w:val="00237760"/>
    <w:rsid w:val="002378A2"/>
    <w:rsid w:val="00237DBB"/>
    <w:rsid w:val="00237FB9"/>
    <w:rsid w:val="0024053F"/>
    <w:rsid w:val="0024083A"/>
    <w:rsid w:val="00241665"/>
    <w:rsid w:val="00241747"/>
    <w:rsid w:val="00241990"/>
    <w:rsid w:val="00241EB7"/>
    <w:rsid w:val="002421A5"/>
    <w:rsid w:val="002421F4"/>
    <w:rsid w:val="00242236"/>
    <w:rsid w:val="002422BF"/>
    <w:rsid w:val="002427DF"/>
    <w:rsid w:val="00243099"/>
    <w:rsid w:val="002431BB"/>
    <w:rsid w:val="00243B1B"/>
    <w:rsid w:val="00243D69"/>
    <w:rsid w:val="002449DD"/>
    <w:rsid w:val="00244C13"/>
    <w:rsid w:val="00244F9E"/>
    <w:rsid w:val="002453C9"/>
    <w:rsid w:val="002453DD"/>
    <w:rsid w:val="0024595B"/>
    <w:rsid w:val="002459F5"/>
    <w:rsid w:val="00245D64"/>
    <w:rsid w:val="00245E4E"/>
    <w:rsid w:val="002463C0"/>
    <w:rsid w:val="00246B9D"/>
    <w:rsid w:val="00246DBE"/>
    <w:rsid w:val="002471ED"/>
    <w:rsid w:val="002473A2"/>
    <w:rsid w:val="0024789E"/>
    <w:rsid w:val="00247930"/>
    <w:rsid w:val="002479E3"/>
    <w:rsid w:val="00247B3E"/>
    <w:rsid w:val="00247E14"/>
    <w:rsid w:val="002504C2"/>
    <w:rsid w:val="002507CF"/>
    <w:rsid w:val="00250900"/>
    <w:rsid w:val="00250AEB"/>
    <w:rsid w:val="00250B3F"/>
    <w:rsid w:val="00250F39"/>
    <w:rsid w:val="002511EC"/>
    <w:rsid w:val="0025123A"/>
    <w:rsid w:val="002513A5"/>
    <w:rsid w:val="002519CA"/>
    <w:rsid w:val="00251EAD"/>
    <w:rsid w:val="00252045"/>
    <w:rsid w:val="0025266E"/>
    <w:rsid w:val="00252958"/>
    <w:rsid w:val="00252AC2"/>
    <w:rsid w:val="00252EA0"/>
    <w:rsid w:val="00252F8E"/>
    <w:rsid w:val="002539DC"/>
    <w:rsid w:val="00253A43"/>
    <w:rsid w:val="00253B22"/>
    <w:rsid w:val="00253D6A"/>
    <w:rsid w:val="00253F21"/>
    <w:rsid w:val="00254694"/>
    <w:rsid w:val="002549B6"/>
    <w:rsid w:val="00254B4E"/>
    <w:rsid w:val="0025540D"/>
    <w:rsid w:val="0025545B"/>
    <w:rsid w:val="0025583E"/>
    <w:rsid w:val="00255F51"/>
    <w:rsid w:val="0025668D"/>
    <w:rsid w:val="0025692F"/>
    <w:rsid w:val="00256A3C"/>
    <w:rsid w:val="00256E9D"/>
    <w:rsid w:val="00257712"/>
    <w:rsid w:val="00257E15"/>
    <w:rsid w:val="00257E8E"/>
    <w:rsid w:val="00260273"/>
    <w:rsid w:val="002603AB"/>
    <w:rsid w:val="002608F3"/>
    <w:rsid w:val="00260997"/>
    <w:rsid w:val="00260A94"/>
    <w:rsid w:val="002610A8"/>
    <w:rsid w:val="00261108"/>
    <w:rsid w:val="002613CA"/>
    <w:rsid w:val="0026180A"/>
    <w:rsid w:val="002626D2"/>
    <w:rsid w:val="00262736"/>
    <w:rsid w:val="00262C66"/>
    <w:rsid w:val="00262D2A"/>
    <w:rsid w:val="0026344A"/>
    <w:rsid w:val="0026377B"/>
    <w:rsid w:val="002637D2"/>
    <w:rsid w:val="00263AB3"/>
    <w:rsid w:val="00264304"/>
    <w:rsid w:val="0026457D"/>
    <w:rsid w:val="00264863"/>
    <w:rsid w:val="002648C4"/>
    <w:rsid w:val="00264C7D"/>
    <w:rsid w:val="00264D5A"/>
    <w:rsid w:val="0026526A"/>
    <w:rsid w:val="00265274"/>
    <w:rsid w:val="00265684"/>
    <w:rsid w:val="00265B94"/>
    <w:rsid w:val="00265C3F"/>
    <w:rsid w:val="00266108"/>
    <w:rsid w:val="00266145"/>
    <w:rsid w:val="00266378"/>
    <w:rsid w:val="0026647F"/>
    <w:rsid w:val="00267302"/>
    <w:rsid w:val="0026748C"/>
    <w:rsid w:val="002702DA"/>
    <w:rsid w:val="00270349"/>
    <w:rsid w:val="002709B4"/>
    <w:rsid w:val="00270DBF"/>
    <w:rsid w:val="0027139E"/>
    <w:rsid w:val="00271484"/>
    <w:rsid w:val="00271A92"/>
    <w:rsid w:val="00271AA4"/>
    <w:rsid w:val="00271C76"/>
    <w:rsid w:val="00271E58"/>
    <w:rsid w:val="00271F4D"/>
    <w:rsid w:val="002726C9"/>
    <w:rsid w:val="00272BDA"/>
    <w:rsid w:val="00272D26"/>
    <w:rsid w:val="00272F70"/>
    <w:rsid w:val="00273913"/>
    <w:rsid w:val="00273DAF"/>
    <w:rsid w:val="00273F86"/>
    <w:rsid w:val="00274321"/>
    <w:rsid w:val="0027432F"/>
    <w:rsid w:val="00274AF8"/>
    <w:rsid w:val="00274C5D"/>
    <w:rsid w:val="00274DB3"/>
    <w:rsid w:val="00274EA8"/>
    <w:rsid w:val="00274FC6"/>
    <w:rsid w:val="0027519F"/>
    <w:rsid w:val="00275357"/>
    <w:rsid w:val="00275532"/>
    <w:rsid w:val="0027562C"/>
    <w:rsid w:val="00275775"/>
    <w:rsid w:val="00275FDA"/>
    <w:rsid w:val="002762AF"/>
    <w:rsid w:val="002766C2"/>
    <w:rsid w:val="00276CF0"/>
    <w:rsid w:val="002778BA"/>
    <w:rsid w:val="00277BC6"/>
    <w:rsid w:val="00277C34"/>
    <w:rsid w:val="00277F7F"/>
    <w:rsid w:val="002800D9"/>
    <w:rsid w:val="002803DF"/>
    <w:rsid w:val="0028070D"/>
    <w:rsid w:val="0028082F"/>
    <w:rsid w:val="00280FC6"/>
    <w:rsid w:val="0028113A"/>
    <w:rsid w:val="002812D8"/>
    <w:rsid w:val="002813BD"/>
    <w:rsid w:val="00281CCA"/>
    <w:rsid w:val="00281D51"/>
    <w:rsid w:val="00281DF7"/>
    <w:rsid w:val="0028213A"/>
    <w:rsid w:val="0028219F"/>
    <w:rsid w:val="002821A2"/>
    <w:rsid w:val="002826F9"/>
    <w:rsid w:val="00282F81"/>
    <w:rsid w:val="0028309A"/>
    <w:rsid w:val="00283607"/>
    <w:rsid w:val="002836DD"/>
    <w:rsid w:val="00283B48"/>
    <w:rsid w:val="00283BF7"/>
    <w:rsid w:val="00283CF2"/>
    <w:rsid w:val="00284325"/>
    <w:rsid w:val="002844E0"/>
    <w:rsid w:val="00284508"/>
    <w:rsid w:val="00284614"/>
    <w:rsid w:val="002849C2"/>
    <w:rsid w:val="00284D7C"/>
    <w:rsid w:val="0028512F"/>
    <w:rsid w:val="0028533D"/>
    <w:rsid w:val="00285457"/>
    <w:rsid w:val="002856BA"/>
    <w:rsid w:val="00285A0F"/>
    <w:rsid w:val="00285BD3"/>
    <w:rsid w:val="00285CD6"/>
    <w:rsid w:val="00286E08"/>
    <w:rsid w:val="00287081"/>
    <w:rsid w:val="002871F9"/>
    <w:rsid w:val="0028785E"/>
    <w:rsid w:val="002879B1"/>
    <w:rsid w:val="00287D20"/>
    <w:rsid w:val="00287DED"/>
    <w:rsid w:val="0029079F"/>
    <w:rsid w:val="00290AA2"/>
    <w:rsid w:val="00290C5B"/>
    <w:rsid w:val="0029126A"/>
    <w:rsid w:val="00291419"/>
    <w:rsid w:val="00291A8E"/>
    <w:rsid w:val="00291B09"/>
    <w:rsid w:val="0029231D"/>
    <w:rsid w:val="002924CD"/>
    <w:rsid w:val="00292A44"/>
    <w:rsid w:val="00292E02"/>
    <w:rsid w:val="00293242"/>
    <w:rsid w:val="00293263"/>
    <w:rsid w:val="00293282"/>
    <w:rsid w:val="0029372F"/>
    <w:rsid w:val="00293D4C"/>
    <w:rsid w:val="00293F9E"/>
    <w:rsid w:val="00294467"/>
    <w:rsid w:val="00294860"/>
    <w:rsid w:val="002948BD"/>
    <w:rsid w:val="00294BD6"/>
    <w:rsid w:val="00294BD7"/>
    <w:rsid w:val="00295C0C"/>
    <w:rsid w:val="0029622D"/>
    <w:rsid w:val="002968A9"/>
    <w:rsid w:val="00297478"/>
    <w:rsid w:val="00297909"/>
    <w:rsid w:val="00297FBF"/>
    <w:rsid w:val="002A0166"/>
    <w:rsid w:val="002A0416"/>
    <w:rsid w:val="002A044C"/>
    <w:rsid w:val="002A0988"/>
    <w:rsid w:val="002A0D5E"/>
    <w:rsid w:val="002A0F1A"/>
    <w:rsid w:val="002A130D"/>
    <w:rsid w:val="002A1862"/>
    <w:rsid w:val="002A1E1D"/>
    <w:rsid w:val="002A1EA6"/>
    <w:rsid w:val="002A1F89"/>
    <w:rsid w:val="002A212F"/>
    <w:rsid w:val="002A213B"/>
    <w:rsid w:val="002A24AC"/>
    <w:rsid w:val="002A2AF8"/>
    <w:rsid w:val="002A2F50"/>
    <w:rsid w:val="002A3784"/>
    <w:rsid w:val="002A37E5"/>
    <w:rsid w:val="002A3891"/>
    <w:rsid w:val="002A450D"/>
    <w:rsid w:val="002A50E8"/>
    <w:rsid w:val="002A5A11"/>
    <w:rsid w:val="002A5AC6"/>
    <w:rsid w:val="002A5C51"/>
    <w:rsid w:val="002A651A"/>
    <w:rsid w:val="002A66F7"/>
    <w:rsid w:val="002A757C"/>
    <w:rsid w:val="002A76C4"/>
    <w:rsid w:val="002A7DB3"/>
    <w:rsid w:val="002B0168"/>
    <w:rsid w:val="002B029C"/>
    <w:rsid w:val="002B08EA"/>
    <w:rsid w:val="002B12D0"/>
    <w:rsid w:val="002B1453"/>
    <w:rsid w:val="002B17F6"/>
    <w:rsid w:val="002B1A6C"/>
    <w:rsid w:val="002B1A79"/>
    <w:rsid w:val="002B1F22"/>
    <w:rsid w:val="002B2085"/>
    <w:rsid w:val="002B2136"/>
    <w:rsid w:val="002B30B4"/>
    <w:rsid w:val="002B3310"/>
    <w:rsid w:val="002B3914"/>
    <w:rsid w:val="002B39E7"/>
    <w:rsid w:val="002B3C00"/>
    <w:rsid w:val="002B3C17"/>
    <w:rsid w:val="002B3E0E"/>
    <w:rsid w:val="002B43CE"/>
    <w:rsid w:val="002B4522"/>
    <w:rsid w:val="002B62DD"/>
    <w:rsid w:val="002B6CDB"/>
    <w:rsid w:val="002B70E9"/>
    <w:rsid w:val="002B78FF"/>
    <w:rsid w:val="002C0150"/>
    <w:rsid w:val="002C0E87"/>
    <w:rsid w:val="002C1045"/>
    <w:rsid w:val="002C1287"/>
    <w:rsid w:val="002C154B"/>
    <w:rsid w:val="002C23F6"/>
    <w:rsid w:val="002C299D"/>
    <w:rsid w:val="002C2AC1"/>
    <w:rsid w:val="002C2BCD"/>
    <w:rsid w:val="002C3294"/>
    <w:rsid w:val="002C32FD"/>
    <w:rsid w:val="002C3517"/>
    <w:rsid w:val="002C3C62"/>
    <w:rsid w:val="002C3CD3"/>
    <w:rsid w:val="002C4356"/>
    <w:rsid w:val="002C4610"/>
    <w:rsid w:val="002C4672"/>
    <w:rsid w:val="002C4B44"/>
    <w:rsid w:val="002C5144"/>
    <w:rsid w:val="002C563E"/>
    <w:rsid w:val="002C5B86"/>
    <w:rsid w:val="002C60B0"/>
    <w:rsid w:val="002C6324"/>
    <w:rsid w:val="002C65F6"/>
    <w:rsid w:val="002C68E2"/>
    <w:rsid w:val="002C7595"/>
    <w:rsid w:val="002C7676"/>
    <w:rsid w:val="002C7947"/>
    <w:rsid w:val="002C79BB"/>
    <w:rsid w:val="002C7C90"/>
    <w:rsid w:val="002D0049"/>
    <w:rsid w:val="002D058A"/>
    <w:rsid w:val="002D08C0"/>
    <w:rsid w:val="002D0A16"/>
    <w:rsid w:val="002D0DB3"/>
    <w:rsid w:val="002D0E4C"/>
    <w:rsid w:val="002D0FDB"/>
    <w:rsid w:val="002D1619"/>
    <w:rsid w:val="002D166B"/>
    <w:rsid w:val="002D1926"/>
    <w:rsid w:val="002D1C5B"/>
    <w:rsid w:val="002D1D68"/>
    <w:rsid w:val="002D1D8A"/>
    <w:rsid w:val="002D24B9"/>
    <w:rsid w:val="002D272E"/>
    <w:rsid w:val="002D2A33"/>
    <w:rsid w:val="002D2EB9"/>
    <w:rsid w:val="002D2F48"/>
    <w:rsid w:val="002D2F94"/>
    <w:rsid w:val="002D32C2"/>
    <w:rsid w:val="002D34DF"/>
    <w:rsid w:val="002D3695"/>
    <w:rsid w:val="002D3750"/>
    <w:rsid w:val="002D3C53"/>
    <w:rsid w:val="002D3D6C"/>
    <w:rsid w:val="002D4071"/>
    <w:rsid w:val="002D4488"/>
    <w:rsid w:val="002D47AC"/>
    <w:rsid w:val="002D482C"/>
    <w:rsid w:val="002D494C"/>
    <w:rsid w:val="002D4FC5"/>
    <w:rsid w:val="002D5671"/>
    <w:rsid w:val="002D570F"/>
    <w:rsid w:val="002D59B2"/>
    <w:rsid w:val="002D59EB"/>
    <w:rsid w:val="002D5D34"/>
    <w:rsid w:val="002D61C9"/>
    <w:rsid w:val="002D70E9"/>
    <w:rsid w:val="002D7470"/>
    <w:rsid w:val="002D77FF"/>
    <w:rsid w:val="002D7983"/>
    <w:rsid w:val="002D7C30"/>
    <w:rsid w:val="002D7CFD"/>
    <w:rsid w:val="002D7E81"/>
    <w:rsid w:val="002D7F25"/>
    <w:rsid w:val="002E02F4"/>
    <w:rsid w:val="002E06C1"/>
    <w:rsid w:val="002E077E"/>
    <w:rsid w:val="002E0BD8"/>
    <w:rsid w:val="002E10FB"/>
    <w:rsid w:val="002E10FF"/>
    <w:rsid w:val="002E1853"/>
    <w:rsid w:val="002E1A48"/>
    <w:rsid w:val="002E1AB1"/>
    <w:rsid w:val="002E1BE4"/>
    <w:rsid w:val="002E1C3C"/>
    <w:rsid w:val="002E1CF1"/>
    <w:rsid w:val="002E2658"/>
    <w:rsid w:val="002E277E"/>
    <w:rsid w:val="002E27DB"/>
    <w:rsid w:val="002E2829"/>
    <w:rsid w:val="002E2E92"/>
    <w:rsid w:val="002E357B"/>
    <w:rsid w:val="002E35C7"/>
    <w:rsid w:val="002E3A70"/>
    <w:rsid w:val="002E42AA"/>
    <w:rsid w:val="002E42E0"/>
    <w:rsid w:val="002E47D1"/>
    <w:rsid w:val="002E49FA"/>
    <w:rsid w:val="002E4AB5"/>
    <w:rsid w:val="002E5615"/>
    <w:rsid w:val="002E57FF"/>
    <w:rsid w:val="002E5A9D"/>
    <w:rsid w:val="002E5D14"/>
    <w:rsid w:val="002E5D6E"/>
    <w:rsid w:val="002E603F"/>
    <w:rsid w:val="002E6078"/>
    <w:rsid w:val="002E614C"/>
    <w:rsid w:val="002E6271"/>
    <w:rsid w:val="002E6338"/>
    <w:rsid w:val="002E66C4"/>
    <w:rsid w:val="002E6A57"/>
    <w:rsid w:val="002E6E6F"/>
    <w:rsid w:val="002E70B3"/>
    <w:rsid w:val="002E70C5"/>
    <w:rsid w:val="002E7836"/>
    <w:rsid w:val="002F0060"/>
    <w:rsid w:val="002F01A2"/>
    <w:rsid w:val="002F02A8"/>
    <w:rsid w:val="002F0616"/>
    <w:rsid w:val="002F0617"/>
    <w:rsid w:val="002F0740"/>
    <w:rsid w:val="002F0776"/>
    <w:rsid w:val="002F07CF"/>
    <w:rsid w:val="002F099C"/>
    <w:rsid w:val="002F0A0F"/>
    <w:rsid w:val="002F0F2C"/>
    <w:rsid w:val="002F111E"/>
    <w:rsid w:val="002F1335"/>
    <w:rsid w:val="002F1526"/>
    <w:rsid w:val="002F1B43"/>
    <w:rsid w:val="002F1EF7"/>
    <w:rsid w:val="002F1FC0"/>
    <w:rsid w:val="002F23F4"/>
    <w:rsid w:val="002F2A08"/>
    <w:rsid w:val="002F2A0D"/>
    <w:rsid w:val="002F2D6A"/>
    <w:rsid w:val="002F2E07"/>
    <w:rsid w:val="002F2F82"/>
    <w:rsid w:val="002F34D3"/>
    <w:rsid w:val="002F3902"/>
    <w:rsid w:val="002F39FD"/>
    <w:rsid w:val="002F408D"/>
    <w:rsid w:val="002F46C5"/>
    <w:rsid w:val="002F4743"/>
    <w:rsid w:val="002F4867"/>
    <w:rsid w:val="002F521F"/>
    <w:rsid w:val="002F52D2"/>
    <w:rsid w:val="002F53FA"/>
    <w:rsid w:val="002F54BA"/>
    <w:rsid w:val="002F5E32"/>
    <w:rsid w:val="002F6051"/>
    <w:rsid w:val="002F6AD7"/>
    <w:rsid w:val="002F7343"/>
    <w:rsid w:val="002F7403"/>
    <w:rsid w:val="002F7F28"/>
    <w:rsid w:val="003003E5"/>
    <w:rsid w:val="00300CD9"/>
    <w:rsid w:val="003015D8"/>
    <w:rsid w:val="00301716"/>
    <w:rsid w:val="003017C8"/>
    <w:rsid w:val="0030180E"/>
    <w:rsid w:val="00301C99"/>
    <w:rsid w:val="0030216A"/>
    <w:rsid w:val="003024F3"/>
    <w:rsid w:val="00302542"/>
    <w:rsid w:val="00302577"/>
    <w:rsid w:val="00302B6B"/>
    <w:rsid w:val="00302E26"/>
    <w:rsid w:val="00302E52"/>
    <w:rsid w:val="0030354D"/>
    <w:rsid w:val="00303ABB"/>
    <w:rsid w:val="00303B22"/>
    <w:rsid w:val="00303B2C"/>
    <w:rsid w:val="00303E6E"/>
    <w:rsid w:val="003045C5"/>
    <w:rsid w:val="00304E9A"/>
    <w:rsid w:val="00304F60"/>
    <w:rsid w:val="00305037"/>
    <w:rsid w:val="0030514C"/>
    <w:rsid w:val="00305159"/>
    <w:rsid w:val="003053FA"/>
    <w:rsid w:val="00305855"/>
    <w:rsid w:val="00305CF7"/>
    <w:rsid w:val="00306130"/>
    <w:rsid w:val="003065BC"/>
    <w:rsid w:val="00306733"/>
    <w:rsid w:val="00306CD1"/>
    <w:rsid w:val="00306D93"/>
    <w:rsid w:val="0030706E"/>
    <w:rsid w:val="003071F3"/>
    <w:rsid w:val="00307615"/>
    <w:rsid w:val="00307AC8"/>
    <w:rsid w:val="00307B30"/>
    <w:rsid w:val="00307B9B"/>
    <w:rsid w:val="0031000E"/>
    <w:rsid w:val="0031021D"/>
    <w:rsid w:val="003109BA"/>
    <w:rsid w:val="00310A78"/>
    <w:rsid w:val="00310CF9"/>
    <w:rsid w:val="00310D30"/>
    <w:rsid w:val="00310ED4"/>
    <w:rsid w:val="0031121D"/>
    <w:rsid w:val="00312127"/>
    <w:rsid w:val="00312651"/>
    <w:rsid w:val="003128B5"/>
    <w:rsid w:val="00312F24"/>
    <w:rsid w:val="00312FB2"/>
    <w:rsid w:val="003131EE"/>
    <w:rsid w:val="00313C94"/>
    <w:rsid w:val="00313CDE"/>
    <w:rsid w:val="00314429"/>
    <w:rsid w:val="0031470F"/>
    <w:rsid w:val="003147A7"/>
    <w:rsid w:val="00314A3E"/>
    <w:rsid w:val="00314CCF"/>
    <w:rsid w:val="00314DD9"/>
    <w:rsid w:val="003150A4"/>
    <w:rsid w:val="003151EC"/>
    <w:rsid w:val="00315B76"/>
    <w:rsid w:val="00315F6F"/>
    <w:rsid w:val="0031604E"/>
    <w:rsid w:val="0031664B"/>
    <w:rsid w:val="00316B91"/>
    <w:rsid w:val="003173D8"/>
    <w:rsid w:val="003174B9"/>
    <w:rsid w:val="003174C9"/>
    <w:rsid w:val="00317A02"/>
    <w:rsid w:val="00317B50"/>
    <w:rsid w:val="00317E30"/>
    <w:rsid w:val="00317ECE"/>
    <w:rsid w:val="00317F32"/>
    <w:rsid w:val="003205BD"/>
    <w:rsid w:val="00320726"/>
    <w:rsid w:val="00320C0F"/>
    <w:rsid w:val="00320FA4"/>
    <w:rsid w:val="003210BF"/>
    <w:rsid w:val="00321EB3"/>
    <w:rsid w:val="00321F30"/>
    <w:rsid w:val="0032202F"/>
    <w:rsid w:val="00322325"/>
    <w:rsid w:val="0032256C"/>
    <w:rsid w:val="00322839"/>
    <w:rsid w:val="00322AD7"/>
    <w:rsid w:val="00322C7C"/>
    <w:rsid w:val="00322D0D"/>
    <w:rsid w:val="00322FDF"/>
    <w:rsid w:val="0032311D"/>
    <w:rsid w:val="00323397"/>
    <w:rsid w:val="00323508"/>
    <w:rsid w:val="003235C1"/>
    <w:rsid w:val="003235DE"/>
    <w:rsid w:val="00323666"/>
    <w:rsid w:val="0032391E"/>
    <w:rsid w:val="00323A48"/>
    <w:rsid w:val="00324014"/>
    <w:rsid w:val="003241CE"/>
    <w:rsid w:val="00324370"/>
    <w:rsid w:val="003243F4"/>
    <w:rsid w:val="00324D7B"/>
    <w:rsid w:val="0032531C"/>
    <w:rsid w:val="0032545D"/>
    <w:rsid w:val="00325AA9"/>
    <w:rsid w:val="00326126"/>
    <w:rsid w:val="00326571"/>
    <w:rsid w:val="003265CE"/>
    <w:rsid w:val="003267B7"/>
    <w:rsid w:val="0032697F"/>
    <w:rsid w:val="00326BB0"/>
    <w:rsid w:val="00326E91"/>
    <w:rsid w:val="00326F21"/>
    <w:rsid w:val="003270E0"/>
    <w:rsid w:val="00327EA0"/>
    <w:rsid w:val="00330D59"/>
    <w:rsid w:val="00330E19"/>
    <w:rsid w:val="00331F29"/>
    <w:rsid w:val="00331F69"/>
    <w:rsid w:val="00332200"/>
    <w:rsid w:val="0033274C"/>
    <w:rsid w:val="0033284B"/>
    <w:rsid w:val="00332A1C"/>
    <w:rsid w:val="0033331D"/>
    <w:rsid w:val="00333696"/>
    <w:rsid w:val="00333746"/>
    <w:rsid w:val="00333BA8"/>
    <w:rsid w:val="00333FCA"/>
    <w:rsid w:val="003341FF"/>
    <w:rsid w:val="0033426A"/>
    <w:rsid w:val="003348EC"/>
    <w:rsid w:val="00334977"/>
    <w:rsid w:val="00334E05"/>
    <w:rsid w:val="00335158"/>
    <w:rsid w:val="0033563F"/>
    <w:rsid w:val="003356A0"/>
    <w:rsid w:val="003356D2"/>
    <w:rsid w:val="003359A1"/>
    <w:rsid w:val="00335AC7"/>
    <w:rsid w:val="00335C1D"/>
    <w:rsid w:val="00335DA4"/>
    <w:rsid w:val="00335F4E"/>
    <w:rsid w:val="00336270"/>
    <w:rsid w:val="003366F9"/>
    <w:rsid w:val="003369CB"/>
    <w:rsid w:val="00336CAD"/>
    <w:rsid w:val="00336E76"/>
    <w:rsid w:val="0033757B"/>
    <w:rsid w:val="003378FD"/>
    <w:rsid w:val="0033798F"/>
    <w:rsid w:val="00337A0C"/>
    <w:rsid w:val="00337BA0"/>
    <w:rsid w:val="00337CD4"/>
    <w:rsid w:val="00337F27"/>
    <w:rsid w:val="0034035E"/>
    <w:rsid w:val="00340753"/>
    <w:rsid w:val="00340AD7"/>
    <w:rsid w:val="00340AE9"/>
    <w:rsid w:val="00341181"/>
    <w:rsid w:val="003414ED"/>
    <w:rsid w:val="00341E4F"/>
    <w:rsid w:val="00342167"/>
    <w:rsid w:val="00342170"/>
    <w:rsid w:val="003423A7"/>
    <w:rsid w:val="003425D4"/>
    <w:rsid w:val="003425D6"/>
    <w:rsid w:val="00342797"/>
    <w:rsid w:val="0034280B"/>
    <w:rsid w:val="00342CE3"/>
    <w:rsid w:val="00343137"/>
    <w:rsid w:val="00343790"/>
    <w:rsid w:val="00343CFB"/>
    <w:rsid w:val="00343D5B"/>
    <w:rsid w:val="00344187"/>
    <w:rsid w:val="00344812"/>
    <w:rsid w:val="003448FB"/>
    <w:rsid w:val="0034490B"/>
    <w:rsid w:val="003449E5"/>
    <w:rsid w:val="00344DF2"/>
    <w:rsid w:val="00344E3C"/>
    <w:rsid w:val="00344E64"/>
    <w:rsid w:val="0034509F"/>
    <w:rsid w:val="003459AE"/>
    <w:rsid w:val="00345CF9"/>
    <w:rsid w:val="00345D5A"/>
    <w:rsid w:val="00345D9C"/>
    <w:rsid w:val="00345E18"/>
    <w:rsid w:val="00345EE2"/>
    <w:rsid w:val="0034731C"/>
    <w:rsid w:val="003474BE"/>
    <w:rsid w:val="00350112"/>
    <w:rsid w:val="00350DF1"/>
    <w:rsid w:val="00352A19"/>
    <w:rsid w:val="00352AC5"/>
    <w:rsid w:val="00352BD3"/>
    <w:rsid w:val="00352F97"/>
    <w:rsid w:val="003531F3"/>
    <w:rsid w:val="00353267"/>
    <w:rsid w:val="0035385D"/>
    <w:rsid w:val="00353B11"/>
    <w:rsid w:val="00353C7B"/>
    <w:rsid w:val="0035410D"/>
    <w:rsid w:val="003541C7"/>
    <w:rsid w:val="003543CC"/>
    <w:rsid w:val="003544BB"/>
    <w:rsid w:val="003545EB"/>
    <w:rsid w:val="00354C36"/>
    <w:rsid w:val="00354D66"/>
    <w:rsid w:val="00354D91"/>
    <w:rsid w:val="003552E4"/>
    <w:rsid w:val="003553A8"/>
    <w:rsid w:val="00355768"/>
    <w:rsid w:val="00356196"/>
    <w:rsid w:val="00356A0A"/>
    <w:rsid w:val="00356CE8"/>
    <w:rsid w:val="00356ED9"/>
    <w:rsid w:val="00356FDA"/>
    <w:rsid w:val="00357354"/>
    <w:rsid w:val="003574D9"/>
    <w:rsid w:val="003574F4"/>
    <w:rsid w:val="003575F7"/>
    <w:rsid w:val="0035773D"/>
    <w:rsid w:val="00357BF6"/>
    <w:rsid w:val="003600D2"/>
    <w:rsid w:val="003603DB"/>
    <w:rsid w:val="0036091C"/>
    <w:rsid w:val="00360FA9"/>
    <w:rsid w:val="00361292"/>
    <w:rsid w:val="00361772"/>
    <w:rsid w:val="00361953"/>
    <w:rsid w:val="003619D0"/>
    <w:rsid w:val="00361B33"/>
    <w:rsid w:val="00361BA8"/>
    <w:rsid w:val="00361CD9"/>
    <w:rsid w:val="00361E6B"/>
    <w:rsid w:val="00362009"/>
    <w:rsid w:val="003624DB"/>
    <w:rsid w:val="003627DB"/>
    <w:rsid w:val="0036285D"/>
    <w:rsid w:val="003628A4"/>
    <w:rsid w:val="00362CC7"/>
    <w:rsid w:val="00362E9D"/>
    <w:rsid w:val="00362F8C"/>
    <w:rsid w:val="00363708"/>
    <w:rsid w:val="00363CD7"/>
    <w:rsid w:val="00363DDC"/>
    <w:rsid w:val="00363EB6"/>
    <w:rsid w:val="00364091"/>
    <w:rsid w:val="00364244"/>
    <w:rsid w:val="00364282"/>
    <w:rsid w:val="00364700"/>
    <w:rsid w:val="00364CCD"/>
    <w:rsid w:val="00364D59"/>
    <w:rsid w:val="0036506D"/>
    <w:rsid w:val="0036538F"/>
    <w:rsid w:val="00365876"/>
    <w:rsid w:val="003659A6"/>
    <w:rsid w:val="00365B33"/>
    <w:rsid w:val="00365EAC"/>
    <w:rsid w:val="00365F0C"/>
    <w:rsid w:val="0036615D"/>
    <w:rsid w:val="003661C5"/>
    <w:rsid w:val="00366296"/>
    <w:rsid w:val="003668D0"/>
    <w:rsid w:val="00366B1A"/>
    <w:rsid w:val="00366F7B"/>
    <w:rsid w:val="003670E5"/>
    <w:rsid w:val="003670FC"/>
    <w:rsid w:val="00367C0C"/>
    <w:rsid w:val="00367D09"/>
    <w:rsid w:val="00367F96"/>
    <w:rsid w:val="00367FC2"/>
    <w:rsid w:val="003703C8"/>
    <w:rsid w:val="003703ED"/>
    <w:rsid w:val="003707AC"/>
    <w:rsid w:val="00370818"/>
    <w:rsid w:val="00370DE6"/>
    <w:rsid w:val="00370F25"/>
    <w:rsid w:val="00370F6A"/>
    <w:rsid w:val="00371073"/>
    <w:rsid w:val="0037117B"/>
    <w:rsid w:val="003712E5"/>
    <w:rsid w:val="00371437"/>
    <w:rsid w:val="00371B69"/>
    <w:rsid w:val="00371EC4"/>
    <w:rsid w:val="00372893"/>
    <w:rsid w:val="00372A6E"/>
    <w:rsid w:val="00372D31"/>
    <w:rsid w:val="00372E8B"/>
    <w:rsid w:val="00373540"/>
    <w:rsid w:val="00373AEE"/>
    <w:rsid w:val="00373B03"/>
    <w:rsid w:val="00373E0E"/>
    <w:rsid w:val="003742B4"/>
    <w:rsid w:val="00374405"/>
    <w:rsid w:val="003745C7"/>
    <w:rsid w:val="00374C5F"/>
    <w:rsid w:val="00374E59"/>
    <w:rsid w:val="0037518F"/>
    <w:rsid w:val="00375565"/>
    <w:rsid w:val="0037573D"/>
    <w:rsid w:val="00375C26"/>
    <w:rsid w:val="00375F08"/>
    <w:rsid w:val="00375F56"/>
    <w:rsid w:val="00376376"/>
    <w:rsid w:val="00376690"/>
    <w:rsid w:val="00376A04"/>
    <w:rsid w:val="00376DDB"/>
    <w:rsid w:val="00376F07"/>
    <w:rsid w:val="00377215"/>
    <w:rsid w:val="0037775E"/>
    <w:rsid w:val="00377761"/>
    <w:rsid w:val="00377E21"/>
    <w:rsid w:val="00377F1B"/>
    <w:rsid w:val="00377FDA"/>
    <w:rsid w:val="003800D6"/>
    <w:rsid w:val="0038035A"/>
    <w:rsid w:val="003806F1"/>
    <w:rsid w:val="00380CC1"/>
    <w:rsid w:val="00380CCC"/>
    <w:rsid w:val="00380EA0"/>
    <w:rsid w:val="0038127C"/>
    <w:rsid w:val="0038134C"/>
    <w:rsid w:val="003813A5"/>
    <w:rsid w:val="00381A6E"/>
    <w:rsid w:val="0038219D"/>
    <w:rsid w:val="003825A2"/>
    <w:rsid w:val="0038279B"/>
    <w:rsid w:val="00382A64"/>
    <w:rsid w:val="00382B22"/>
    <w:rsid w:val="0038338B"/>
    <w:rsid w:val="0038356B"/>
    <w:rsid w:val="00383969"/>
    <w:rsid w:val="003839A8"/>
    <w:rsid w:val="00383D1A"/>
    <w:rsid w:val="00384320"/>
    <w:rsid w:val="003845E4"/>
    <w:rsid w:val="00384D0D"/>
    <w:rsid w:val="00384E77"/>
    <w:rsid w:val="00384F6C"/>
    <w:rsid w:val="00384F8A"/>
    <w:rsid w:val="00385133"/>
    <w:rsid w:val="00385166"/>
    <w:rsid w:val="0038529E"/>
    <w:rsid w:val="00385531"/>
    <w:rsid w:val="0038582E"/>
    <w:rsid w:val="0038585B"/>
    <w:rsid w:val="00385918"/>
    <w:rsid w:val="0038592E"/>
    <w:rsid w:val="00386254"/>
    <w:rsid w:val="00386403"/>
    <w:rsid w:val="00386562"/>
    <w:rsid w:val="00386C1C"/>
    <w:rsid w:val="00387195"/>
    <w:rsid w:val="003872D1"/>
    <w:rsid w:val="003875AF"/>
    <w:rsid w:val="00387754"/>
    <w:rsid w:val="00390180"/>
    <w:rsid w:val="003901ED"/>
    <w:rsid w:val="003905B4"/>
    <w:rsid w:val="003908EB"/>
    <w:rsid w:val="0039098A"/>
    <w:rsid w:val="0039155D"/>
    <w:rsid w:val="00391682"/>
    <w:rsid w:val="0039186A"/>
    <w:rsid w:val="00391AF6"/>
    <w:rsid w:val="00391D9D"/>
    <w:rsid w:val="00392232"/>
    <w:rsid w:val="00392428"/>
    <w:rsid w:val="003924C8"/>
    <w:rsid w:val="00392791"/>
    <w:rsid w:val="00392A11"/>
    <w:rsid w:val="00392A12"/>
    <w:rsid w:val="00392AA1"/>
    <w:rsid w:val="00392D8C"/>
    <w:rsid w:val="00392EA1"/>
    <w:rsid w:val="00392F2A"/>
    <w:rsid w:val="003930EE"/>
    <w:rsid w:val="003930F0"/>
    <w:rsid w:val="003932B6"/>
    <w:rsid w:val="003935A6"/>
    <w:rsid w:val="00393CEB"/>
    <w:rsid w:val="00393DD5"/>
    <w:rsid w:val="00393DEE"/>
    <w:rsid w:val="00393F58"/>
    <w:rsid w:val="003940C3"/>
    <w:rsid w:val="00394432"/>
    <w:rsid w:val="00394F09"/>
    <w:rsid w:val="00394F72"/>
    <w:rsid w:val="0039501A"/>
    <w:rsid w:val="00395180"/>
    <w:rsid w:val="00395471"/>
    <w:rsid w:val="003954A9"/>
    <w:rsid w:val="00395834"/>
    <w:rsid w:val="00395A44"/>
    <w:rsid w:val="00395C95"/>
    <w:rsid w:val="00395E13"/>
    <w:rsid w:val="003974FA"/>
    <w:rsid w:val="00397D4F"/>
    <w:rsid w:val="00397D62"/>
    <w:rsid w:val="003A035C"/>
    <w:rsid w:val="003A066C"/>
    <w:rsid w:val="003A0941"/>
    <w:rsid w:val="003A09A6"/>
    <w:rsid w:val="003A11A6"/>
    <w:rsid w:val="003A19BD"/>
    <w:rsid w:val="003A1D43"/>
    <w:rsid w:val="003A2171"/>
    <w:rsid w:val="003A22A1"/>
    <w:rsid w:val="003A27E9"/>
    <w:rsid w:val="003A2C8F"/>
    <w:rsid w:val="003A2EAF"/>
    <w:rsid w:val="003A302C"/>
    <w:rsid w:val="003A3031"/>
    <w:rsid w:val="003A3566"/>
    <w:rsid w:val="003A3588"/>
    <w:rsid w:val="003A36D8"/>
    <w:rsid w:val="003A3EDC"/>
    <w:rsid w:val="003A425F"/>
    <w:rsid w:val="003A438E"/>
    <w:rsid w:val="003A4787"/>
    <w:rsid w:val="003A48FE"/>
    <w:rsid w:val="003A4C3A"/>
    <w:rsid w:val="003A4D25"/>
    <w:rsid w:val="003A4D6F"/>
    <w:rsid w:val="003A4E8B"/>
    <w:rsid w:val="003A53E6"/>
    <w:rsid w:val="003A544F"/>
    <w:rsid w:val="003A56F0"/>
    <w:rsid w:val="003A5D11"/>
    <w:rsid w:val="003A5EFE"/>
    <w:rsid w:val="003A6691"/>
    <w:rsid w:val="003A67A4"/>
    <w:rsid w:val="003A6C2D"/>
    <w:rsid w:val="003A6D2D"/>
    <w:rsid w:val="003A6FC0"/>
    <w:rsid w:val="003A7669"/>
    <w:rsid w:val="003A7734"/>
    <w:rsid w:val="003A7BAF"/>
    <w:rsid w:val="003A7C18"/>
    <w:rsid w:val="003A7E90"/>
    <w:rsid w:val="003B0068"/>
    <w:rsid w:val="003B0126"/>
    <w:rsid w:val="003B02E6"/>
    <w:rsid w:val="003B050D"/>
    <w:rsid w:val="003B08F5"/>
    <w:rsid w:val="003B121E"/>
    <w:rsid w:val="003B15BE"/>
    <w:rsid w:val="003B15FE"/>
    <w:rsid w:val="003B20E5"/>
    <w:rsid w:val="003B2188"/>
    <w:rsid w:val="003B21F6"/>
    <w:rsid w:val="003B2711"/>
    <w:rsid w:val="003B283C"/>
    <w:rsid w:val="003B2F38"/>
    <w:rsid w:val="003B3029"/>
    <w:rsid w:val="003B3950"/>
    <w:rsid w:val="003B3AFE"/>
    <w:rsid w:val="003B3B99"/>
    <w:rsid w:val="003B3E95"/>
    <w:rsid w:val="003B42ED"/>
    <w:rsid w:val="003B4A79"/>
    <w:rsid w:val="003B4C2C"/>
    <w:rsid w:val="003B57AB"/>
    <w:rsid w:val="003B640E"/>
    <w:rsid w:val="003B641D"/>
    <w:rsid w:val="003B6455"/>
    <w:rsid w:val="003B67D2"/>
    <w:rsid w:val="003B6B64"/>
    <w:rsid w:val="003B6CCD"/>
    <w:rsid w:val="003B6F59"/>
    <w:rsid w:val="003B7271"/>
    <w:rsid w:val="003B762F"/>
    <w:rsid w:val="003B77B1"/>
    <w:rsid w:val="003B7A21"/>
    <w:rsid w:val="003B7C2C"/>
    <w:rsid w:val="003C023D"/>
    <w:rsid w:val="003C04CE"/>
    <w:rsid w:val="003C05E3"/>
    <w:rsid w:val="003C095F"/>
    <w:rsid w:val="003C09A6"/>
    <w:rsid w:val="003C0B98"/>
    <w:rsid w:val="003C0C02"/>
    <w:rsid w:val="003C0DE2"/>
    <w:rsid w:val="003C0EF9"/>
    <w:rsid w:val="003C1024"/>
    <w:rsid w:val="003C16E6"/>
    <w:rsid w:val="003C1CDA"/>
    <w:rsid w:val="003C28F9"/>
    <w:rsid w:val="003C2B0E"/>
    <w:rsid w:val="003C2C6F"/>
    <w:rsid w:val="003C2F50"/>
    <w:rsid w:val="003C322E"/>
    <w:rsid w:val="003C3302"/>
    <w:rsid w:val="003C3972"/>
    <w:rsid w:val="003C3D55"/>
    <w:rsid w:val="003C3E2B"/>
    <w:rsid w:val="003C3F21"/>
    <w:rsid w:val="003C446D"/>
    <w:rsid w:val="003C4949"/>
    <w:rsid w:val="003C4999"/>
    <w:rsid w:val="003C4AAB"/>
    <w:rsid w:val="003C4C3A"/>
    <w:rsid w:val="003C4CFF"/>
    <w:rsid w:val="003C5359"/>
    <w:rsid w:val="003C5402"/>
    <w:rsid w:val="003C55D6"/>
    <w:rsid w:val="003C578A"/>
    <w:rsid w:val="003C59B8"/>
    <w:rsid w:val="003C5B08"/>
    <w:rsid w:val="003C5BB3"/>
    <w:rsid w:val="003C600E"/>
    <w:rsid w:val="003C6A4B"/>
    <w:rsid w:val="003C6C42"/>
    <w:rsid w:val="003C6D0E"/>
    <w:rsid w:val="003C72B4"/>
    <w:rsid w:val="003C74F6"/>
    <w:rsid w:val="003C7655"/>
    <w:rsid w:val="003C76DD"/>
    <w:rsid w:val="003C79D7"/>
    <w:rsid w:val="003C7C92"/>
    <w:rsid w:val="003C7CC6"/>
    <w:rsid w:val="003D0175"/>
    <w:rsid w:val="003D0A3B"/>
    <w:rsid w:val="003D0E00"/>
    <w:rsid w:val="003D1078"/>
    <w:rsid w:val="003D147F"/>
    <w:rsid w:val="003D1B9A"/>
    <w:rsid w:val="003D1BDD"/>
    <w:rsid w:val="003D1E90"/>
    <w:rsid w:val="003D2024"/>
    <w:rsid w:val="003D2144"/>
    <w:rsid w:val="003D2A72"/>
    <w:rsid w:val="003D2C0C"/>
    <w:rsid w:val="003D2EE4"/>
    <w:rsid w:val="003D3341"/>
    <w:rsid w:val="003D3C8E"/>
    <w:rsid w:val="003D4B8A"/>
    <w:rsid w:val="003D4E11"/>
    <w:rsid w:val="003D502E"/>
    <w:rsid w:val="003D5404"/>
    <w:rsid w:val="003D54B7"/>
    <w:rsid w:val="003D575D"/>
    <w:rsid w:val="003D5880"/>
    <w:rsid w:val="003D5D70"/>
    <w:rsid w:val="003D6052"/>
    <w:rsid w:val="003D61D8"/>
    <w:rsid w:val="003D64A8"/>
    <w:rsid w:val="003D6740"/>
    <w:rsid w:val="003D68D7"/>
    <w:rsid w:val="003D69B7"/>
    <w:rsid w:val="003D6F3C"/>
    <w:rsid w:val="003D7304"/>
    <w:rsid w:val="003D74B3"/>
    <w:rsid w:val="003D7F93"/>
    <w:rsid w:val="003E0248"/>
    <w:rsid w:val="003E07E5"/>
    <w:rsid w:val="003E0A40"/>
    <w:rsid w:val="003E10E4"/>
    <w:rsid w:val="003E143B"/>
    <w:rsid w:val="003E14A3"/>
    <w:rsid w:val="003E19A2"/>
    <w:rsid w:val="003E1B92"/>
    <w:rsid w:val="003E1DF8"/>
    <w:rsid w:val="003E1EC2"/>
    <w:rsid w:val="003E1F0B"/>
    <w:rsid w:val="003E2234"/>
    <w:rsid w:val="003E2472"/>
    <w:rsid w:val="003E2BAF"/>
    <w:rsid w:val="003E2CA4"/>
    <w:rsid w:val="003E3133"/>
    <w:rsid w:val="003E32B2"/>
    <w:rsid w:val="003E32DB"/>
    <w:rsid w:val="003E38DB"/>
    <w:rsid w:val="003E3AE4"/>
    <w:rsid w:val="003E3C39"/>
    <w:rsid w:val="003E4EDD"/>
    <w:rsid w:val="003E50E4"/>
    <w:rsid w:val="003E5172"/>
    <w:rsid w:val="003E52CA"/>
    <w:rsid w:val="003E5444"/>
    <w:rsid w:val="003E545B"/>
    <w:rsid w:val="003E570C"/>
    <w:rsid w:val="003E5EC3"/>
    <w:rsid w:val="003E5FAA"/>
    <w:rsid w:val="003E64C1"/>
    <w:rsid w:val="003E64D1"/>
    <w:rsid w:val="003E68BD"/>
    <w:rsid w:val="003E6997"/>
    <w:rsid w:val="003E6A26"/>
    <w:rsid w:val="003E6EF7"/>
    <w:rsid w:val="003E7018"/>
    <w:rsid w:val="003E76F8"/>
    <w:rsid w:val="003E7DF7"/>
    <w:rsid w:val="003F000D"/>
    <w:rsid w:val="003F0564"/>
    <w:rsid w:val="003F093B"/>
    <w:rsid w:val="003F1335"/>
    <w:rsid w:val="003F151C"/>
    <w:rsid w:val="003F162A"/>
    <w:rsid w:val="003F18C1"/>
    <w:rsid w:val="003F1C77"/>
    <w:rsid w:val="003F23A6"/>
    <w:rsid w:val="003F23F4"/>
    <w:rsid w:val="003F24FA"/>
    <w:rsid w:val="003F30EF"/>
    <w:rsid w:val="003F3CB8"/>
    <w:rsid w:val="003F3EA1"/>
    <w:rsid w:val="003F4017"/>
    <w:rsid w:val="003F42A6"/>
    <w:rsid w:val="003F4483"/>
    <w:rsid w:val="003F47F1"/>
    <w:rsid w:val="003F49F2"/>
    <w:rsid w:val="003F52A5"/>
    <w:rsid w:val="003F580A"/>
    <w:rsid w:val="003F5A18"/>
    <w:rsid w:val="003F6053"/>
    <w:rsid w:val="003F606F"/>
    <w:rsid w:val="003F62DD"/>
    <w:rsid w:val="003F6309"/>
    <w:rsid w:val="003F6B03"/>
    <w:rsid w:val="003F6DCB"/>
    <w:rsid w:val="003F717B"/>
    <w:rsid w:val="003F71EB"/>
    <w:rsid w:val="003F73DA"/>
    <w:rsid w:val="00400081"/>
    <w:rsid w:val="0040026D"/>
    <w:rsid w:val="004006BA"/>
    <w:rsid w:val="0040093B"/>
    <w:rsid w:val="00400DD3"/>
    <w:rsid w:val="00400F1C"/>
    <w:rsid w:val="00401C93"/>
    <w:rsid w:val="00401CC7"/>
    <w:rsid w:val="00401CD9"/>
    <w:rsid w:val="004020D7"/>
    <w:rsid w:val="00402F23"/>
    <w:rsid w:val="00403782"/>
    <w:rsid w:val="00404428"/>
    <w:rsid w:val="004044BF"/>
    <w:rsid w:val="00404974"/>
    <w:rsid w:val="004049E6"/>
    <w:rsid w:val="00404A56"/>
    <w:rsid w:val="004053DC"/>
    <w:rsid w:val="00405751"/>
    <w:rsid w:val="00405C68"/>
    <w:rsid w:val="00405E8D"/>
    <w:rsid w:val="00405F98"/>
    <w:rsid w:val="004062F0"/>
    <w:rsid w:val="00406E5D"/>
    <w:rsid w:val="00407887"/>
    <w:rsid w:val="00407B6F"/>
    <w:rsid w:val="00407D33"/>
    <w:rsid w:val="00410005"/>
    <w:rsid w:val="00410410"/>
    <w:rsid w:val="00410761"/>
    <w:rsid w:val="00410870"/>
    <w:rsid w:val="00410B83"/>
    <w:rsid w:val="0041130D"/>
    <w:rsid w:val="004114F3"/>
    <w:rsid w:val="004119C1"/>
    <w:rsid w:val="00411DCD"/>
    <w:rsid w:val="00412A33"/>
    <w:rsid w:val="00413163"/>
    <w:rsid w:val="00413256"/>
    <w:rsid w:val="004133EF"/>
    <w:rsid w:val="00413758"/>
    <w:rsid w:val="00413B9E"/>
    <w:rsid w:val="004141F4"/>
    <w:rsid w:val="004142C0"/>
    <w:rsid w:val="004144D6"/>
    <w:rsid w:val="00414997"/>
    <w:rsid w:val="00414D9E"/>
    <w:rsid w:val="00414DD2"/>
    <w:rsid w:val="00414E51"/>
    <w:rsid w:val="00414EDB"/>
    <w:rsid w:val="00414F61"/>
    <w:rsid w:val="00415B1E"/>
    <w:rsid w:val="004162B2"/>
    <w:rsid w:val="004167B0"/>
    <w:rsid w:val="00416F42"/>
    <w:rsid w:val="004170E6"/>
    <w:rsid w:val="0041722A"/>
    <w:rsid w:val="004172E1"/>
    <w:rsid w:val="004174E0"/>
    <w:rsid w:val="00417885"/>
    <w:rsid w:val="004203CD"/>
    <w:rsid w:val="0042053A"/>
    <w:rsid w:val="00420EF6"/>
    <w:rsid w:val="00421095"/>
    <w:rsid w:val="00421817"/>
    <w:rsid w:val="004223FC"/>
    <w:rsid w:val="004226A4"/>
    <w:rsid w:val="004226C7"/>
    <w:rsid w:val="00422B49"/>
    <w:rsid w:val="00422B6A"/>
    <w:rsid w:val="004230BB"/>
    <w:rsid w:val="00423526"/>
    <w:rsid w:val="00423A20"/>
    <w:rsid w:val="00423E48"/>
    <w:rsid w:val="00423EC3"/>
    <w:rsid w:val="00423F84"/>
    <w:rsid w:val="0042460B"/>
    <w:rsid w:val="00424B2D"/>
    <w:rsid w:val="00424B35"/>
    <w:rsid w:val="00425C46"/>
    <w:rsid w:val="0042738A"/>
    <w:rsid w:val="0042760D"/>
    <w:rsid w:val="004279A6"/>
    <w:rsid w:val="00427AF8"/>
    <w:rsid w:val="004300AE"/>
    <w:rsid w:val="00430123"/>
    <w:rsid w:val="0043069A"/>
    <w:rsid w:val="00430882"/>
    <w:rsid w:val="00430C21"/>
    <w:rsid w:val="00430EDB"/>
    <w:rsid w:val="00430F8E"/>
    <w:rsid w:val="004313ED"/>
    <w:rsid w:val="00431602"/>
    <w:rsid w:val="00431790"/>
    <w:rsid w:val="004318D0"/>
    <w:rsid w:val="00431D13"/>
    <w:rsid w:val="00431E3A"/>
    <w:rsid w:val="00432448"/>
    <w:rsid w:val="004329A5"/>
    <w:rsid w:val="00432FEB"/>
    <w:rsid w:val="00433137"/>
    <w:rsid w:val="004338CE"/>
    <w:rsid w:val="00433A2A"/>
    <w:rsid w:val="00433C5F"/>
    <w:rsid w:val="0043404E"/>
    <w:rsid w:val="00434168"/>
    <w:rsid w:val="004347B9"/>
    <w:rsid w:val="00434915"/>
    <w:rsid w:val="00434CB0"/>
    <w:rsid w:val="00435344"/>
    <w:rsid w:val="0043544F"/>
    <w:rsid w:val="004355FD"/>
    <w:rsid w:val="00435C70"/>
    <w:rsid w:val="00435F27"/>
    <w:rsid w:val="004365B7"/>
    <w:rsid w:val="0043670C"/>
    <w:rsid w:val="00436FC0"/>
    <w:rsid w:val="00437060"/>
    <w:rsid w:val="0043731E"/>
    <w:rsid w:val="00437FDC"/>
    <w:rsid w:val="0044040A"/>
    <w:rsid w:val="00440457"/>
    <w:rsid w:val="0044085B"/>
    <w:rsid w:val="00440886"/>
    <w:rsid w:val="00440A03"/>
    <w:rsid w:val="00440AB6"/>
    <w:rsid w:val="00440FE2"/>
    <w:rsid w:val="00441234"/>
    <w:rsid w:val="004412B1"/>
    <w:rsid w:val="00441B07"/>
    <w:rsid w:val="00441F88"/>
    <w:rsid w:val="00442123"/>
    <w:rsid w:val="00442536"/>
    <w:rsid w:val="00442580"/>
    <w:rsid w:val="00442667"/>
    <w:rsid w:val="00442CFA"/>
    <w:rsid w:val="00442DB3"/>
    <w:rsid w:val="00442E2F"/>
    <w:rsid w:val="00443289"/>
    <w:rsid w:val="00443367"/>
    <w:rsid w:val="00443385"/>
    <w:rsid w:val="004436F0"/>
    <w:rsid w:val="00443B4E"/>
    <w:rsid w:val="00443D61"/>
    <w:rsid w:val="00443DE8"/>
    <w:rsid w:val="00443EB4"/>
    <w:rsid w:val="0044440C"/>
    <w:rsid w:val="00444649"/>
    <w:rsid w:val="00444F0C"/>
    <w:rsid w:val="00445287"/>
    <w:rsid w:val="00445305"/>
    <w:rsid w:val="00445BF3"/>
    <w:rsid w:val="004463F6"/>
    <w:rsid w:val="0044671F"/>
    <w:rsid w:val="00446A7D"/>
    <w:rsid w:val="004470B1"/>
    <w:rsid w:val="004470F5"/>
    <w:rsid w:val="0044791B"/>
    <w:rsid w:val="00447E93"/>
    <w:rsid w:val="00450271"/>
    <w:rsid w:val="004503B5"/>
    <w:rsid w:val="004508D7"/>
    <w:rsid w:val="00450A35"/>
    <w:rsid w:val="00451224"/>
    <w:rsid w:val="00451C26"/>
    <w:rsid w:val="00452318"/>
    <w:rsid w:val="00452332"/>
    <w:rsid w:val="00452D3C"/>
    <w:rsid w:val="00452EE7"/>
    <w:rsid w:val="00452F47"/>
    <w:rsid w:val="004530CA"/>
    <w:rsid w:val="004541B2"/>
    <w:rsid w:val="004544F0"/>
    <w:rsid w:val="0045464E"/>
    <w:rsid w:val="00454D51"/>
    <w:rsid w:val="00454E49"/>
    <w:rsid w:val="00454FC2"/>
    <w:rsid w:val="0045567B"/>
    <w:rsid w:val="00455D55"/>
    <w:rsid w:val="00456258"/>
    <w:rsid w:val="0045654D"/>
    <w:rsid w:val="004566F3"/>
    <w:rsid w:val="0045684F"/>
    <w:rsid w:val="00456971"/>
    <w:rsid w:val="00456BEB"/>
    <w:rsid w:val="00456C3E"/>
    <w:rsid w:val="00456EE3"/>
    <w:rsid w:val="00457262"/>
    <w:rsid w:val="0045745A"/>
    <w:rsid w:val="00457FCC"/>
    <w:rsid w:val="004600EF"/>
    <w:rsid w:val="00460CD5"/>
    <w:rsid w:val="00460E72"/>
    <w:rsid w:val="0046135E"/>
    <w:rsid w:val="004615FA"/>
    <w:rsid w:val="0046231A"/>
    <w:rsid w:val="00462CDC"/>
    <w:rsid w:val="00462FAD"/>
    <w:rsid w:val="0046302B"/>
    <w:rsid w:val="004630F4"/>
    <w:rsid w:val="00463970"/>
    <w:rsid w:val="00463B05"/>
    <w:rsid w:val="00463C9E"/>
    <w:rsid w:val="00464000"/>
    <w:rsid w:val="0046497D"/>
    <w:rsid w:val="00464C57"/>
    <w:rsid w:val="00464D12"/>
    <w:rsid w:val="00464D40"/>
    <w:rsid w:val="00464DF8"/>
    <w:rsid w:val="00464F79"/>
    <w:rsid w:val="004652B1"/>
    <w:rsid w:val="0046545F"/>
    <w:rsid w:val="0046549C"/>
    <w:rsid w:val="00465983"/>
    <w:rsid w:val="00465C37"/>
    <w:rsid w:val="00465CFE"/>
    <w:rsid w:val="00465D05"/>
    <w:rsid w:val="00466291"/>
    <w:rsid w:val="00466684"/>
    <w:rsid w:val="0046759A"/>
    <w:rsid w:val="00467A20"/>
    <w:rsid w:val="00467E6E"/>
    <w:rsid w:val="0047017F"/>
    <w:rsid w:val="00470323"/>
    <w:rsid w:val="00470A2E"/>
    <w:rsid w:val="00470AAF"/>
    <w:rsid w:val="00470F32"/>
    <w:rsid w:val="004710EC"/>
    <w:rsid w:val="00471231"/>
    <w:rsid w:val="004713CB"/>
    <w:rsid w:val="00471683"/>
    <w:rsid w:val="004717C1"/>
    <w:rsid w:val="0047181C"/>
    <w:rsid w:val="004719C5"/>
    <w:rsid w:val="00471BC5"/>
    <w:rsid w:val="00471C6E"/>
    <w:rsid w:val="00471D21"/>
    <w:rsid w:val="004721C5"/>
    <w:rsid w:val="0047235C"/>
    <w:rsid w:val="0047294F"/>
    <w:rsid w:val="0047296D"/>
    <w:rsid w:val="00472CF2"/>
    <w:rsid w:val="004732C1"/>
    <w:rsid w:val="00473785"/>
    <w:rsid w:val="004737A6"/>
    <w:rsid w:val="00473A57"/>
    <w:rsid w:val="00473F42"/>
    <w:rsid w:val="00473FAD"/>
    <w:rsid w:val="0047414D"/>
    <w:rsid w:val="004741D2"/>
    <w:rsid w:val="00474466"/>
    <w:rsid w:val="0047448F"/>
    <w:rsid w:val="004748FC"/>
    <w:rsid w:val="004749D5"/>
    <w:rsid w:val="00474A5A"/>
    <w:rsid w:val="00474D14"/>
    <w:rsid w:val="004752BD"/>
    <w:rsid w:val="00475837"/>
    <w:rsid w:val="0047593A"/>
    <w:rsid w:val="004759B8"/>
    <w:rsid w:val="00475D55"/>
    <w:rsid w:val="00475DD9"/>
    <w:rsid w:val="00475FA4"/>
    <w:rsid w:val="00475FBD"/>
    <w:rsid w:val="00476200"/>
    <w:rsid w:val="00476266"/>
    <w:rsid w:val="00476678"/>
    <w:rsid w:val="00476863"/>
    <w:rsid w:val="0047686A"/>
    <w:rsid w:val="00476E4F"/>
    <w:rsid w:val="00477049"/>
    <w:rsid w:val="004774C3"/>
    <w:rsid w:val="004776C9"/>
    <w:rsid w:val="004776D4"/>
    <w:rsid w:val="00477840"/>
    <w:rsid w:val="00477AA6"/>
    <w:rsid w:val="00477E1A"/>
    <w:rsid w:val="004801F3"/>
    <w:rsid w:val="004803CD"/>
    <w:rsid w:val="00480B54"/>
    <w:rsid w:val="00480CBB"/>
    <w:rsid w:val="00480EC2"/>
    <w:rsid w:val="00481AB2"/>
    <w:rsid w:val="004821C2"/>
    <w:rsid w:val="00482360"/>
    <w:rsid w:val="00482AA4"/>
    <w:rsid w:val="00482B51"/>
    <w:rsid w:val="00483432"/>
    <w:rsid w:val="004836C0"/>
    <w:rsid w:val="00483E10"/>
    <w:rsid w:val="0048411A"/>
    <w:rsid w:val="004841D7"/>
    <w:rsid w:val="0048433F"/>
    <w:rsid w:val="00484C54"/>
    <w:rsid w:val="0048540A"/>
    <w:rsid w:val="004855A0"/>
    <w:rsid w:val="00485607"/>
    <w:rsid w:val="00485CD8"/>
    <w:rsid w:val="00485CD9"/>
    <w:rsid w:val="00485D1B"/>
    <w:rsid w:val="00485FE1"/>
    <w:rsid w:val="004864DE"/>
    <w:rsid w:val="004871BF"/>
    <w:rsid w:val="00487210"/>
    <w:rsid w:val="00487458"/>
    <w:rsid w:val="004874CD"/>
    <w:rsid w:val="0048779B"/>
    <w:rsid w:val="004878A8"/>
    <w:rsid w:val="004901CF"/>
    <w:rsid w:val="00490318"/>
    <w:rsid w:val="0049081E"/>
    <w:rsid w:val="004908DF"/>
    <w:rsid w:val="00490BFE"/>
    <w:rsid w:val="00491B79"/>
    <w:rsid w:val="00491CFB"/>
    <w:rsid w:val="00492C94"/>
    <w:rsid w:val="00492FB9"/>
    <w:rsid w:val="004937AF"/>
    <w:rsid w:val="00493F37"/>
    <w:rsid w:val="004942EF"/>
    <w:rsid w:val="00494725"/>
    <w:rsid w:val="00494856"/>
    <w:rsid w:val="00494C05"/>
    <w:rsid w:val="00494C76"/>
    <w:rsid w:val="00494DB8"/>
    <w:rsid w:val="004955B7"/>
    <w:rsid w:val="0049593F"/>
    <w:rsid w:val="00495A67"/>
    <w:rsid w:val="00495B5E"/>
    <w:rsid w:val="004960F7"/>
    <w:rsid w:val="00496C76"/>
    <w:rsid w:val="00497604"/>
    <w:rsid w:val="004979A1"/>
    <w:rsid w:val="00497DFC"/>
    <w:rsid w:val="004A0433"/>
    <w:rsid w:val="004A0511"/>
    <w:rsid w:val="004A09FB"/>
    <w:rsid w:val="004A0A3E"/>
    <w:rsid w:val="004A0D66"/>
    <w:rsid w:val="004A0D9E"/>
    <w:rsid w:val="004A12BD"/>
    <w:rsid w:val="004A162E"/>
    <w:rsid w:val="004A16B9"/>
    <w:rsid w:val="004A1C1E"/>
    <w:rsid w:val="004A1D0C"/>
    <w:rsid w:val="004A1EB0"/>
    <w:rsid w:val="004A20EE"/>
    <w:rsid w:val="004A2BDA"/>
    <w:rsid w:val="004A3248"/>
    <w:rsid w:val="004A3351"/>
    <w:rsid w:val="004A3A32"/>
    <w:rsid w:val="004A3BEB"/>
    <w:rsid w:val="004A3D46"/>
    <w:rsid w:val="004A3F98"/>
    <w:rsid w:val="004A414B"/>
    <w:rsid w:val="004A4504"/>
    <w:rsid w:val="004A497B"/>
    <w:rsid w:val="004A4D31"/>
    <w:rsid w:val="004A4DF2"/>
    <w:rsid w:val="004A4FFD"/>
    <w:rsid w:val="004A526F"/>
    <w:rsid w:val="004A62CC"/>
    <w:rsid w:val="004A681B"/>
    <w:rsid w:val="004A6AB4"/>
    <w:rsid w:val="004A6C52"/>
    <w:rsid w:val="004A6DC1"/>
    <w:rsid w:val="004A7B6A"/>
    <w:rsid w:val="004A7BA8"/>
    <w:rsid w:val="004A7C9E"/>
    <w:rsid w:val="004B0250"/>
    <w:rsid w:val="004B052A"/>
    <w:rsid w:val="004B0690"/>
    <w:rsid w:val="004B08DB"/>
    <w:rsid w:val="004B094A"/>
    <w:rsid w:val="004B101E"/>
    <w:rsid w:val="004B103A"/>
    <w:rsid w:val="004B1108"/>
    <w:rsid w:val="004B29F5"/>
    <w:rsid w:val="004B2F34"/>
    <w:rsid w:val="004B38FE"/>
    <w:rsid w:val="004B3E55"/>
    <w:rsid w:val="004B4628"/>
    <w:rsid w:val="004B4E63"/>
    <w:rsid w:val="004B4F45"/>
    <w:rsid w:val="004B5BD2"/>
    <w:rsid w:val="004B5C58"/>
    <w:rsid w:val="004B5DB2"/>
    <w:rsid w:val="004B5F29"/>
    <w:rsid w:val="004B60B0"/>
    <w:rsid w:val="004B663F"/>
    <w:rsid w:val="004B6683"/>
    <w:rsid w:val="004B6B57"/>
    <w:rsid w:val="004B6D6E"/>
    <w:rsid w:val="004B7199"/>
    <w:rsid w:val="004B75FA"/>
    <w:rsid w:val="004B7611"/>
    <w:rsid w:val="004B7718"/>
    <w:rsid w:val="004B77A6"/>
    <w:rsid w:val="004B7870"/>
    <w:rsid w:val="004B78E1"/>
    <w:rsid w:val="004B7D28"/>
    <w:rsid w:val="004B7F45"/>
    <w:rsid w:val="004C025C"/>
    <w:rsid w:val="004C1191"/>
    <w:rsid w:val="004C13D5"/>
    <w:rsid w:val="004C14AB"/>
    <w:rsid w:val="004C1DFA"/>
    <w:rsid w:val="004C1EE2"/>
    <w:rsid w:val="004C207D"/>
    <w:rsid w:val="004C292B"/>
    <w:rsid w:val="004C3478"/>
    <w:rsid w:val="004C3670"/>
    <w:rsid w:val="004C3BCF"/>
    <w:rsid w:val="004C3C21"/>
    <w:rsid w:val="004C44C5"/>
    <w:rsid w:val="004C4F7C"/>
    <w:rsid w:val="004C51C1"/>
    <w:rsid w:val="004C5477"/>
    <w:rsid w:val="004C571E"/>
    <w:rsid w:val="004C5800"/>
    <w:rsid w:val="004C648A"/>
    <w:rsid w:val="004C64D0"/>
    <w:rsid w:val="004C69DB"/>
    <w:rsid w:val="004C6BDA"/>
    <w:rsid w:val="004C6D2C"/>
    <w:rsid w:val="004C71CA"/>
    <w:rsid w:val="004C7497"/>
    <w:rsid w:val="004C7B01"/>
    <w:rsid w:val="004D020D"/>
    <w:rsid w:val="004D0264"/>
    <w:rsid w:val="004D0339"/>
    <w:rsid w:val="004D0BBC"/>
    <w:rsid w:val="004D0E84"/>
    <w:rsid w:val="004D0F83"/>
    <w:rsid w:val="004D1565"/>
    <w:rsid w:val="004D1B8A"/>
    <w:rsid w:val="004D1BE6"/>
    <w:rsid w:val="004D2117"/>
    <w:rsid w:val="004D2F91"/>
    <w:rsid w:val="004D39C3"/>
    <w:rsid w:val="004D3A2F"/>
    <w:rsid w:val="004D3D94"/>
    <w:rsid w:val="004D45BB"/>
    <w:rsid w:val="004D47AF"/>
    <w:rsid w:val="004D48D8"/>
    <w:rsid w:val="004D495B"/>
    <w:rsid w:val="004D4C28"/>
    <w:rsid w:val="004D50A8"/>
    <w:rsid w:val="004D5312"/>
    <w:rsid w:val="004D5D60"/>
    <w:rsid w:val="004D5F19"/>
    <w:rsid w:val="004D680A"/>
    <w:rsid w:val="004D6DDF"/>
    <w:rsid w:val="004D6FD2"/>
    <w:rsid w:val="004D70AE"/>
    <w:rsid w:val="004D7116"/>
    <w:rsid w:val="004D7125"/>
    <w:rsid w:val="004D7144"/>
    <w:rsid w:val="004D787B"/>
    <w:rsid w:val="004D78B4"/>
    <w:rsid w:val="004D7901"/>
    <w:rsid w:val="004D7C61"/>
    <w:rsid w:val="004E0117"/>
    <w:rsid w:val="004E0309"/>
    <w:rsid w:val="004E06FE"/>
    <w:rsid w:val="004E0824"/>
    <w:rsid w:val="004E0F7D"/>
    <w:rsid w:val="004E17CF"/>
    <w:rsid w:val="004E1898"/>
    <w:rsid w:val="004E195D"/>
    <w:rsid w:val="004E1D9E"/>
    <w:rsid w:val="004E28E0"/>
    <w:rsid w:val="004E2BC0"/>
    <w:rsid w:val="004E2E0B"/>
    <w:rsid w:val="004E3313"/>
    <w:rsid w:val="004E3655"/>
    <w:rsid w:val="004E4A2F"/>
    <w:rsid w:val="004E4B14"/>
    <w:rsid w:val="004E4C5C"/>
    <w:rsid w:val="004E4F2E"/>
    <w:rsid w:val="004E50C6"/>
    <w:rsid w:val="004E57AE"/>
    <w:rsid w:val="004E59B1"/>
    <w:rsid w:val="004E5A56"/>
    <w:rsid w:val="004E5DFC"/>
    <w:rsid w:val="004E5E5D"/>
    <w:rsid w:val="004E63F9"/>
    <w:rsid w:val="004E64F7"/>
    <w:rsid w:val="004E6815"/>
    <w:rsid w:val="004E7267"/>
    <w:rsid w:val="004E7B8C"/>
    <w:rsid w:val="004E7DA0"/>
    <w:rsid w:val="004F0259"/>
    <w:rsid w:val="004F0510"/>
    <w:rsid w:val="004F0594"/>
    <w:rsid w:val="004F081F"/>
    <w:rsid w:val="004F0A75"/>
    <w:rsid w:val="004F0C66"/>
    <w:rsid w:val="004F104E"/>
    <w:rsid w:val="004F1126"/>
    <w:rsid w:val="004F13A8"/>
    <w:rsid w:val="004F13AD"/>
    <w:rsid w:val="004F1B50"/>
    <w:rsid w:val="004F21A7"/>
    <w:rsid w:val="004F2930"/>
    <w:rsid w:val="004F3064"/>
    <w:rsid w:val="004F3190"/>
    <w:rsid w:val="004F33FA"/>
    <w:rsid w:val="004F3609"/>
    <w:rsid w:val="004F36CB"/>
    <w:rsid w:val="004F3951"/>
    <w:rsid w:val="004F3E1D"/>
    <w:rsid w:val="004F401B"/>
    <w:rsid w:val="004F40D4"/>
    <w:rsid w:val="004F4304"/>
    <w:rsid w:val="004F465D"/>
    <w:rsid w:val="004F49D0"/>
    <w:rsid w:val="004F5524"/>
    <w:rsid w:val="004F558E"/>
    <w:rsid w:val="004F59A1"/>
    <w:rsid w:val="004F5C6A"/>
    <w:rsid w:val="004F62A6"/>
    <w:rsid w:val="004F65F9"/>
    <w:rsid w:val="004F679D"/>
    <w:rsid w:val="004F6E27"/>
    <w:rsid w:val="004F6EE3"/>
    <w:rsid w:val="004F732D"/>
    <w:rsid w:val="004F7427"/>
    <w:rsid w:val="004F785A"/>
    <w:rsid w:val="004F7A0D"/>
    <w:rsid w:val="004F7D65"/>
    <w:rsid w:val="004F7FF5"/>
    <w:rsid w:val="00500B72"/>
    <w:rsid w:val="00501367"/>
    <w:rsid w:val="00501493"/>
    <w:rsid w:val="00501C33"/>
    <w:rsid w:val="0050221C"/>
    <w:rsid w:val="005023F2"/>
    <w:rsid w:val="00502B98"/>
    <w:rsid w:val="00502C28"/>
    <w:rsid w:val="00502D5F"/>
    <w:rsid w:val="0050327B"/>
    <w:rsid w:val="00503552"/>
    <w:rsid w:val="005035B3"/>
    <w:rsid w:val="00503783"/>
    <w:rsid w:val="005037EF"/>
    <w:rsid w:val="00503A2C"/>
    <w:rsid w:val="00503BC9"/>
    <w:rsid w:val="00503BCE"/>
    <w:rsid w:val="005041C3"/>
    <w:rsid w:val="005041F2"/>
    <w:rsid w:val="005044F9"/>
    <w:rsid w:val="00504656"/>
    <w:rsid w:val="00504762"/>
    <w:rsid w:val="00504A04"/>
    <w:rsid w:val="00505349"/>
    <w:rsid w:val="00505433"/>
    <w:rsid w:val="00505500"/>
    <w:rsid w:val="00505531"/>
    <w:rsid w:val="0050554B"/>
    <w:rsid w:val="0050580C"/>
    <w:rsid w:val="00506357"/>
    <w:rsid w:val="005068E3"/>
    <w:rsid w:val="00506B74"/>
    <w:rsid w:val="00506BCC"/>
    <w:rsid w:val="005071DB"/>
    <w:rsid w:val="005077B9"/>
    <w:rsid w:val="00507BD0"/>
    <w:rsid w:val="005110B5"/>
    <w:rsid w:val="0051129F"/>
    <w:rsid w:val="00511851"/>
    <w:rsid w:val="005119C1"/>
    <w:rsid w:val="00511ECD"/>
    <w:rsid w:val="00512156"/>
    <w:rsid w:val="005123ED"/>
    <w:rsid w:val="005124EC"/>
    <w:rsid w:val="00513572"/>
    <w:rsid w:val="00513855"/>
    <w:rsid w:val="0051389C"/>
    <w:rsid w:val="00513B76"/>
    <w:rsid w:val="00513CCC"/>
    <w:rsid w:val="0051401F"/>
    <w:rsid w:val="0051427D"/>
    <w:rsid w:val="00514320"/>
    <w:rsid w:val="00514555"/>
    <w:rsid w:val="0051488C"/>
    <w:rsid w:val="00515017"/>
    <w:rsid w:val="00515108"/>
    <w:rsid w:val="00515D0F"/>
    <w:rsid w:val="00516416"/>
    <w:rsid w:val="005164DD"/>
    <w:rsid w:val="0051652D"/>
    <w:rsid w:val="00516EFE"/>
    <w:rsid w:val="00516F0D"/>
    <w:rsid w:val="00516F8D"/>
    <w:rsid w:val="00516F91"/>
    <w:rsid w:val="00517060"/>
    <w:rsid w:val="00517133"/>
    <w:rsid w:val="00517509"/>
    <w:rsid w:val="00517791"/>
    <w:rsid w:val="005177DE"/>
    <w:rsid w:val="00517B43"/>
    <w:rsid w:val="00517BA9"/>
    <w:rsid w:val="00517D3F"/>
    <w:rsid w:val="00517F5D"/>
    <w:rsid w:val="00517FFD"/>
    <w:rsid w:val="00521707"/>
    <w:rsid w:val="0052188D"/>
    <w:rsid w:val="00521C13"/>
    <w:rsid w:val="00521C55"/>
    <w:rsid w:val="0052220C"/>
    <w:rsid w:val="005226C1"/>
    <w:rsid w:val="00522A0F"/>
    <w:rsid w:val="00522BF0"/>
    <w:rsid w:val="00522E31"/>
    <w:rsid w:val="00522FD9"/>
    <w:rsid w:val="00523237"/>
    <w:rsid w:val="00523243"/>
    <w:rsid w:val="00523376"/>
    <w:rsid w:val="005235F5"/>
    <w:rsid w:val="00524653"/>
    <w:rsid w:val="00524FD2"/>
    <w:rsid w:val="0052500B"/>
    <w:rsid w:val="0052517A"/>
    <w:rsid w:val="00525DCF"/>
    <w:rsid w:val="0052630D"/>
    <w:rsid w:val="005266E3"/>
    <w:rsid w:val="005268A2"/>
    <w:rsid w:val="00526DBD"/>
    <w:rsid w:val="005277E2"/>
    <w:rsid w:val="0052783B"/>
    <w:rsid w:val="00527964"/>
    <w:rsid w:val="00527D2D"/>
    <w:rsid w:val="00527F17"/>
    <w:rsid w:val="00531909"/>
    <w:rsid w:val="00531D73"/>
    <w:rsid w:val="005322BE"/>
    <w:rsid w:val="005322D9"/>
    <w:rsid w:val="00532587"/>
    <w:rsid w:val="00532757"/>
    <w:rsid w:val="0053277F"/>
    <w:rsid w:val="00532FE0"/>
    <w:rsid w:val="005331A7"/>
    <w:rsid w:val="00533257"/>
    <w:rsid w:val="0053374F"/>
    <w:rsid w:val="005338C9"/>
    <w:rsid w:val="00533AEA"/>
    <w:rsid w:val="00533BE0"/>
    <w:rsid w:val="00534385"/>
    <w:rsid w:val="005345D4"/>
    <w:rsid w:val="005348D1"/>
    <w:rsid w:val="00534C6A"/>
    <w:rsid w:val="00535105"/>
    <w:rsid w:val="005351CB"/>
    <w:rsid w:val="00535573"/>
    <w:rsid w:val="00535618"/>
    <w:rsid w:val="00535D8D"/>
    <w:rsid w:val="00536389"/>
    <w:rsid w:val="005363B1"/>
    <w:rsid w:val="00536467"/>
    <w:rsid w:val="00536494"/>
    <w:rsid w:val="005364ED"/>
    <w:rsid w:val="00537035"/>
    <w:rsid w:val="005372F3"/>
    <w:rsid w:val="0053730A"/>
    <w:rsid w:val="005379DF"/>
    <w:rsid w:val="00537ACA"/>
    <w:rsid w:val="00537E65"/>
    <w:rsid w:val="00540834"/>
    <w:rsid w:val="00540DF0"/>
    <w:rsid w:val="00540E6C"/>
    <w:rsid w:val="00540F4E"/>
    <w:rsid w:val="00541020"/>
    <w:rsid w:val="00541031"/>
    <w:rsid w:val="005412DA"/>
    <w:rsid w:val="005412EA"/>
    <w:rsid w:val="005412FC"/>
    <w:rsid w:val="00541391"/>
    <w:rsid w:val="005414A9"/>
    <w:rsid w:val="00541703"/>
    <w:rsid w:val="005417E4"/>
    <w:rsid w:val="00541C36"/>
    <w:rsid w:val="00541E3E"/>
    <w:rsid w:val="00541F75"/>
    <w:rsid w:val="00542352"/>
    <w:rsid w:val="00542484"/>
    <w:rsid w:val="00542613"/>
    <w:rsid w:val="0054283C"/>
    <w:rsid w:val="00542BB0"/>
    <w:rsid w:val="00542F71"/>
    <w:rsid w:val="00543020"/>
    <w:rsid w:val="00543057"/>
    <w:rsid w:val="0054393E"/>
    <w:rsid w:val="00544D3B"/>
    <w:rsid w:val="00544DD1"/>
    <w:rsid w:val="00544E34"/>
    <w:rsid w:val="00544F82"/>
    <w:rsid w:val="00544F91"/>
    <w:rsid w:val="00544F97"/>
    <w:rsid w:val="00545560"/>
    <w:rsid w:val="0054563F"/>
    <w:rsid w:val="00545E60"/>
    <w:rsid w:val="0054685D"/>
    <w:rsid w:val="00546A60"/>
    <w:rsid w:val="005470C6"/>
    <w:rsid w:val="00547B3E"/>
    <w:rsid w:val="0055012A"/>
    <w:rsid w:val="005506E2"/>
    <w:rsid w:val="00550C1A"/>
    <w:rsid w:val="00551066"/>
    <w:rsid w:val="005510C2"/>
    <w:rsid w:val="00551863"/>
    <w:rsid w:val="0055189B"/>
    <w:rsid w:val="00551B7A"/>
    <w:rsid w:val="00551C21"/>
    <w:rsid w:val="00551E44"/>
    <w:rsid w:val="005522EE"/>
    <w:rsid w:val="00552368"/>
    <w:rsid w:val="00552B1A"/>
    <w:rsid w:val="00552B2D"/>
    <w:rsid w:val="0055306E"/>
    <w:rsid w:val="00553091"/>
    <w:rsid w:val="005538E5"/>
    <w:rsid w:val="00553CE3"/>
    <w:rsid w:val="00553EDD"/>
    <w:rsid w:val="00553F37"/>
    <w:rsid w:val="005542F8"/>
    <w:rsid w:val="005544F0"/>
    <w:rsid w:val="00554521"/>
    <w:rsid w:val="005546F6"/>
    <w:rsid w:val="00554A2A"/>
    <w:rsid w:val="00554FD6"/>
    <w:rsid w:val="00554FDE"/>
    <w:rsid w:val="0055501D"/>
    <w:rsid w:val="005551C0"/>
    <w:rsid w:val="005551C2"/>
    <w:rsid w:val="005552E4"/>
    <w:rsid w:val="00555A85"/>
    <w:rsid w:val="00555E03"/>
    <w:rsid w:val="005560EB"/>
    <w:rsid w:val="00556476"/>
    <w:rsid w:val="00556B19"/>
    <w:rsid w:val="00556E82"/>
    <w:rsid w:val="00557816"/>
    <w:rsid w:val="005578AE"/>
    <w:rsid w:val="00560950"/>
    <w:rsid w:val="00560ED2"/>
    <w:rsid w:val="0056232C"/>
    <w:rsid w:val="00562483"/>
    <w:rsid w:val="0056257D"/>
    <w:rsid w:val="00562948"/>
    <w:rsid w:val="00562EAC"/>
    <w:rsid w:val="00562EBE"/>
    <w:rsid w:val="005630CC"/>
    <w:rsid w:val="005630CF"/>
    <w:rsid w:val="00563195"/>
    <w:rsid w:val="005631C4"/>
    <w:rsid w:val="00563434"/>
    <w:rsid w:val="005636C5"/>
    <w:rsid w:val="00563888"/>
    <w:rsid w:val="00563891"/>
    <w:rsid w:val="00563943"/>
    <w:rsid w:val="005639EA"/>
    <w:rsid w:val="00563D98"/>
    <w:rsid w:val="00564357"/>
    <w:rsid w:val="00564523"/>
    <w:rsid w:val="00564663"/>
    <w:rsid w:val="005650A8"/>
    <w:rsid w:val="00565917"/>
    <w:rsid w:val="0056595A"/>
    <w:rsid w:val="00565C2C"/>
    <w:rsid w:val="00565FC3"/>
    <w:rsid w:val="00566171"/>
    <w:rsid w:val="005661F6"/>
    <w:rsid w:val="00566620"/>
    <w:rsid w:val="005669AF"/>
    <w:rsid w:val="00566D52"/>
    <w:rsid w:val="00566DB4"/>
    <w:rsid w:val="00567291"/>
    <w:rsid w:val="005679EB"/>
    <w:rsid w:val="00567A0D"/>
    <w:rsid w:val="005700C8"/>
    <w:rsid w:val="005708E8"/>
    <w:rsid w:val="00571640"/>
    <w:rsid w:val="005718EE"/>
    <w:rsid w:val="0057222D"/>
    <w:rsid w:val="00572499"/>
    <w:rsid w:val="00572A53"/>
    <w:rsid w:val="00572E72"/>
    <w:rsid w:val="005730D0"/>
    <w:rsid w:val="0057340C"/>
    <w:rsid w:val="0057380C"/>
    <w:rsid w:val="005739C2"/>
    <w:rsid w:val="00573B72"/>
    <w:rsid w:val="00574823"/>
    <w:rsid w:val="00574BEA"/>
    <w:rsid w:val="00575504"/>
    <w:rsid w:val="00575835"/>
    <w:rsid w:val="00576040"/>
    <w:rsid w:val="005765AF"/>
    <w:rsid w:val="005768AE"/>
    <w:rsid w:val="00576A76"/>
    <w:rsid w:val="00577545"/>
    <w:rsid w:val="00577833"/>
    <w:rsid w:val="00577A09"/>
    <w:rsid w:val="00577D09"/>
    <w:rsid w:val="00577E00"/>
    <w:rsid w:val="00577EEE"/>
    <w:rsid w:val="00577FAB"/>
    <w:rsid w:val="00580290"/>
    <w:rsid w:val="0058029F"/>
    <w:rsid w:val="00580FF0"/>
    <w:rsid w:val="0058116B"/>
    <w:rsid w:val="0058120F"/>
    <w:rsid w:val="0058152B"/>
    <w:rsid w:val="0058192F"/>
    <w:rsid w:val="005819F3"/>
    <w:rsid w:val="00581B3F"/>
    <w:rsid w:val="00581BEA"/>
    <w:rsid w:val="00581C17"/>
    <w:rsid w:val="00581DE5"/>
    <w:rsid w:val="00581FFB"/>
    <w:rsid w:val="00582366"/>
    <w:rsid w:val="0058260B"/>
    <w:rsid w:val="00582FDB"/>
    <w:rsid w:val="00583250"/>
    <w:rsid w:val="00583386"/>
    <w:rsid w:val="005835D2"/>
    <w:rsid w:val="00583612"/>
    <w:rsid w:val="00583968"/>
    <w:rsid w:val="00583A44"/>
    <w:rsid w:val="00583E9D"/>
    <w:rsid w:val="0058456C"/>
    <w:rsid w:val="005848E7"/>
    <w:rsid w:val="00584980"/>
    <w:rsid w:val="00584BA1"/>
    <w:rsid w:val="00585113"/>
    <w:rsid w:val="005864E2"/>
    <w:rsid w:val="0058708D"/>
    <w:rsid w:val="0058774D"/>
    <w:rsid w:val="00590272"/>
    <w:rsid w:val="0059052C"/>
    <w:rsid w:val="005909D7"/>
    <w:rsid w:val="00590AF8"/>
    <w:rsid w:val="00590C6A"/>
    <w:rsid w:val="00590DC8"/>
    <w:rsid w:val="005912E1"/>
    <w:rsid w:val="00591510"/>
    <w:rsid w:val="00591742"/>
    <w:rsid w:val="00591907"/>
    <w:rsid w:val="00591A50"/>
    <w:rsid w:val="00591CD3"/>
    <w:rsid w:val="00591F7E"/>
    <w:rsid w:val="00591F80"/>
    <w:rsid w:val="00592153"/>
    <w:rsid w:val="005921C7"/>
    <w:rsid w:val="0059229D"/>
    <w:rsid w:val="005922C5"/>
    <w:rsid w:val="00592601"/>
    <w:rsid w:val="00592B49"/>
    <w:rsid w:val="00592BC8"/>
    <w:rsid w:val="00593AE4"/>
    <w:rsid w:val="00593D0A"/>
    <w:rsid w:val="00593DD2"/>
    <w:rsid w:val="00594014"/>
    <w:rsid w:val="00594787"/>
    <w:rsid w:val="00594E3E"/>
    <w:rsid w:val="00595082"/>
    <w:rsid w:val="005955EE"/>
    <w:rsid w:val="005957CF"/>
    <w:rsid w:val="00595813"/>
    <w:rsid w:val="005959B9"/>
    <w:rsid w:val="005968B5"/>
    <w:rsid w:val="005969B3"/>
    <w:rsid w:val="005969F5"/>
    <w:rsid w:val="00596DB3"/>
    <w:rsid w:val="00597049"/>
    <w:rsid w:val="00597111"/>
    <w:rsid w:val="005976B3"/>
    <w:rsid w:val="00597A93"/>
    <w:rsid w:val="005A037F"/>
    <w:rsid w:val="005A0399"/>
    <w:rsid w:val="005A03FB"/>
    <w:rsid w:val="005A0815"/>
    <w:rsid w:val="005A0CB7"/>
    <w:rsid w:val="005A0E02"/>
    <w:rsid w:val="005A168B"/>
    <w:rsid w:val="005A1A52"/>
    <w:rsid w:val="005A1D33"/>
    <w:rsid w:val="005A26E1"/>
    <w:rsid w:val="005A2E39"/>
    <w:rsid w:val="005A3089"/>
    <w:rsid w:val="005A3371"/>
    <w:rsid w:val="005A3794"/>
    <w:rsid w:val="005A3AD1"/>
    <w:rsid w:val="005A45A4"/>
    <w:rsid w:val="005A4983"/>
    <w:rsid w:val="005A4C6F"/>
    <w:rsid w:val="005A5454"/>
    <w:rsid w:val="005A5D73"/>
    <w:rsid w:val="005A5DFA"/>
    <w:rsid w:val="005A5E13"/>
    <w:rsid w:val="005A6394"/>
    <w:rsid w:val="005A6FE8"/>
    <w:rsid w:val="005A70BD"/>
    <w:rsid w:val="005A719A"/>
    <w:rsid w:val="005A71B3"/>
    <w:rsid w:val="005A73A4"/>
    <w:rsid w:val="005A7706"/>
    <w:rsid w:val="005A78CB"/>
    <w:rsid w:val="005A7C05"/>
    <w:rsid w:val="005B01A6"/>
    <w:rsid w:val="005B0ACA"/>
    <w:rsid w:val="005B0D73"/>
    <w:rsid w:val="005B10B9"/>
    <w:rsid w:val="005B11ED"/>
    <w:rsid w:val="005B18D9"/>
    <w:rsid w:val="005B19F5"/>
    <w:rsid w:val="005B1E56"/>
    <w:rsid w:val="005B24E1"/>
    <w:rsid w:val="005B2605"/>
    <w:rsid w:val="005B29CF"/>
    <w:rsid w:val="005B315A"/>
    <w:rsid w:val="005B3328"/>
    <w:rsid w:val="005B3C09"/>
    <w:rsid w:val="005B3E98"/>
    <w:rsid w:val="005B43B1"/>
    <w:rsid w:val="005B47DB"/>
    <w:rsid w:val="005B4EF7"/>
    <w:rsid w:val="005B509E"/>
    <w:rsid w:val="005B5B7C"/>
    <w:rsid w:val="005B5E13"/>
    <w:rsid w:val="005B5FF5"/>
    <w:rsid w:val="005B624B"/>
    <w:rsid w:val="005B658F"/>
    <w:rsid w:val="005B6823"/>
    <w:rsid w:val="005B68EA"/>
    <w:rsid w:val="005B6D77"/>
    <w:rsid w:val="005B6DF4"/>
    <w:rsid w:val="005B6F3E"/>
    <w:rsid w:val="005B73E5"/>
    <w:rsid w:val="005B796C"/>
    <w:rsid w:val="005B7B8F"/>
    <w:rsid w:val="005B7D20"/>
    <w:rsid w:val="005C0D12"/>
    <w:rsid w:val="005C0E67"/>
    <w:rsid w:val="005C17A4"/>
    <w:rsid w:val="005C1AA5"/>
    <w:rsid w:val="005C1DD7"/>
    <w:rsid w:val="005C2166"/>
    <w:rsid w:val="005C22F8"/>
    <w:rsid w:val="005C26F7"/>
    <w:rsid w:val="005C2909"/>
    <w:rsid w:val="005C299F"/>
    <w:rsid w:val="005C315D"/>
    <w:rsid w:val="005C3292"/>
    <w:rsid w:val="005C33C6"/>
    <w:rsid w:val="005C37CD"/>
    <w:rsid w:val="005C3861"/>
    <w:rsid w:val="005C39D7"/>
    <w:rsid w:val="005C3AC3"/>
    <w:rsid w:val="005C3BEE"/>
    <w:rsid w:val="005C3D5F"/>
    <w:rsid w:val="005C3F0B"/>
    <w:rsid w:val="005C4062"/>
    <w:rsid w:val="005C460A"/>
    <w:rsid w:val="005C4D11"/>
    <w:rsid w:val="005C50E8"/>
    <w:rsid w:val="005C5282"/>
    <w:rsid w:val="005C5761"/>
    <w:rsid w:val="005C5930"/>
    <w:rsid w:val="005C6334"/>
    <w:rsid w:val="005C6404"/>
    <w:rsid w:val="005C71F7"/>
    <w:rsid w:val="005C779E"/>
    <w:rsid w:val="005C7ABB"/>
    <w:rsid w:val="005C7CF9"/>
    <w:rsid w:val="005C7D52"/>
    <w:rsid w:val="005C7DC9"/>
    <w:rsid w:val="005D0033"/>
    <w:rsid w:val="005D061A"/>
    <w:rsid w:val="005D0A8C"/>
    <w:rsid w:val="005D0BE8"/>
    <w:rsid w:val="005D0F75"/>
    <w:rsid w:val="005D162E"/>
    <w:rsid w:val="005D1904"/>
    <w:rsid w:val="005D1CB0"/>
    <w:rsid w:val="005D1E5C"/>
    <w:rsid w:val="005D22F8"/>
    <w:rsid w:val="005D25AC"/>
    <w:rsid w:val="005D2BA0"/>
    <w:rsid w:val="005D2D0F"/>
    <w:rsid w:val="005D2D2E"/>
    <w:rsid w:val="005D3649"/>
    <w:rsid w:val="005D38AC"/>
    <w:rsid w:val="005D4016"/>
    <w:rsid w:val="005D4097"/>
    <w:rsid w:val="005D41D8"/>
    <w:rsid w:val="005D4577"/>
    <w:rsid w:val="005D45BF"/>
    <w:rsid w:val="005D45FD"/>
    <w:rsid w:val="005D50FA"/>
    <w:rsid w:val="005D51E4"/>
    <w:rsid w:val="005D5542"/>
    <w:rsid w:val="005D5629"/>
    <w:rsid w:val="005D57E3"/>
    <w:rsid w:val="005D5CC9"/>
    <w:rsid w:val="005D5E90"/>
    <w:rsid w:val="005D6001"/>
    <w:rsid w:val="005D631C"/>
    <w:rsid w:val="005D6674"/>
    <w:rsid w:val="005D7926"/>
    <w:rsid w:val="005D7A1A"/>
    <w:rsid w:val="005D7DA5"/>
    <w:rsid w:val="005E08B4"/>
    <w:rsid w:val="005E0988"/>
    <w:rsid w:val="005E0FD5"/>
    <w:rsid w:val="005E120F"/>
    <w:rsid w:val="005E134B"/>
    <w:rsid w:val="005E1638"/>
    <w:rsid w:val="005E1AB2"/>
    <w:rsid w:val="005E1AC7"/>
    <w:rsid w:val="005E1C34"/>
    <w:rsid w:val="005E1F16"/>
    <w:rsid w:val="005E2040"/>
    <w:rsid w:val="005E20F8"/>
    <w:rsid w:val="005E2C70"/>
    <w:rsid w:val="005E2CD2"/>
    <w:rsid w:val="005E2E1F"/>
    <w:rsid w:val="005E2E4F"/>
    <w:rsid w:val="005E3076"/>
    <w:rsid w:val="005E3716"/>
    <w:rsid w:val="005E39B1"/>
    <w:rsid w:val="005E415D"/>
    <w:rsid w:val="005E4552"/>
    <w:rsid w:val="005E4DEF"/>
    <w:rsid w:val="005E5103"/>
    <w:rsid w:val="005E5446"/>
    <w:rsid w:val="005E55B5"/>
    <w:rsid w:val="005E5AD6"/>
    <w:rsid w:val="005E5C21"/>
    <w:rsid w:val="005E5D17"/>
    <w:rsid w:val="005E63D4"/>
    <w:rsid w:val="005E65E6"/>
    <w:rsid w:val="005E6746"/>
    <w:rsid w:val="005E67AF"/>
    <w:rsid w:val="005E6953"/>
    <w:rsid w:val="005E69E1"/>
    <w:rsid w:val="005E6A59"/>
    <w:rsid w:val="005E70E7"/>
    <w:rsid w:val="005E72F4"/>
    <w:rsid w:val="005E7472"/>
    <w:rsid w:val="005E750F"/>
    <w:rsid w:val="005E7AC5"/>
    <w:rsid w:val="005E7BCF"/>
    <w:rsid w:val="005F015D"/>
    <w:rsid w:val="005F03DC"/>
    <w:rsid w:val="005F04FF"/>
    <w:rsid w:val="005F0ED8"/>
    <w:rsid w:val="005F1A62"/>
    <w:rsid w:val="005F1B7B"/>
    <w:rsid w:val="005F1C2B"/>
    <w:rsid w:val="005F1EDF"/>
    <w:rsid w:val="005F2137"/>
    <w:rsid w:val="005F2BAF"/>
    <w:rsid w:val="005F2E91"/>
    <w:rsid w:val="005F3383"/>
    <w:rsid w:val="005F33D1"/>
    <w:rsid w:val="005F3B95"/>
    <w:rsid w:val="005F4929"/>
    <w:rsid w:val="005F4B8B"/>
    <w:rsid w:val="005F4CE7"/>
    <w:rsid w:val="005F50AB"/>
    <w:rsid w:val="005F578A"/>
    <w:rsid w:val="005F5912"/>
    <w:rsid w:val="005F5BCB"/>
    <w:rsid w:val="005F5DC6"/>
    <w:rsid w:val="005F5DDC"/>
    <w:rsid w:val="005F6024"/>
    <w:rsid w:val="005F60D4"/>
    <w:rsid w:val="005F613B"/>
    <w:rsid w:val="005F648A"/>
    <w:rsid w:val="005F693B"/>
    <w:rsid w:val="005F7542"/>
    <w:rsid w:val="005F7592"/>
    <w:rsid w:val="005F76C4"/>
    <w:rsid w:val="005F7A38"/>
    <w:rsid w:val="005F7C3E"/>
    <w:rsid w:val="005F7C5F"/>
    <w:rsid w:val="006001EF"/>
    <w:rsid w:val="006007CD"/>
    <w:rsid w:val="00601D34"/>
    <w:rsid w:val="0060203F"/>
    <w:rsid w:val="006020DB"/>
    <w:rsid w:val="00602571"/>
    <w:rsid w:val="0060257A"/>
    <w:rsid w:val="0060261C"/>
    <w:rsid w:val="00602785"/>
    <w:rsid w:val="00602A66"/>
    <w:rsid w:val="00602B4A"/>
    <w:rsid w:val="0060302A"/>
    <w:rsid w:val="00603280"/>
    <w:rsid w:val="00603AD3"/>
    <w:rsid w:val="00603CC6"/>
    <w:rsid w:val="00603DD3"/>
    <w:rsid w:val="006043B7"/>
    <w:rsid w:val="00604717"/>
    <w:rsid w:val="00604A8D"/>
    <w:rsid w:val="00604AA3"/>
    <w:rsid w:val="00604AC9"/>
    <w:rsid w:val="00605367"/>
    <w:rsid w:val="006053CD"/>
    <w:rsid w:val="00605693"/>
    <w:rsid w:val="00605762"/>
    <w:rsid w:val="00605898"/>
    <w:rsid w:val="006058E4"/>
    <w:rsid w:val="00605A84"/>
    <w:rsid w:val="00605FDD"/>
    <w:rsid w:val="0060604C"/>
    <w:rsid w:val="006065A2"/>
    <w:rsid w:val="0060662D"/>
    <w:rsid w:val="0060690F"/>
    <w:rsid w:val="00606A1F"/>
    <w:rsid w:val="00607442"/>
    <w:rsid w:val="006074EF"/>
    <w:rsid w:val="00607960"/>
    <w:rsid w:val="00607B35"/>
    <w:rsid w:val="00607D06"/>
    <w:rsid w:val="006101A7"/>
    <w:rsid w:val="00610249"/>
    <w:rsid w:val="006102D8"/>
    <w:rsid w:val="006106B2"/>
    <w:rsid w:val="006107BF"/>
    <w:rsid w:val="00610D9C"/>
    <w:rsid w:val="00610F8F"/>
    <w:rsid w:val="00611366"/>
    <w:rsid w:val="00611613"/>
    <w:rsid w:val="006116A0"/>
    <w:rsid w:val="00611F6B"/>
    <w:rsid w:val="00612327"/>
    <w:rsid w:val="006124E7"/>
    <w:rsid w:val="006127E4"/>
    <w:rsid w:val="00612FC4"/>
    <w:rsid w:val="00613A8C"/>
    <w:rsid w:val="00613AFF"/>
    <w:rsid w:val="00614025"/>
    <w:rsid w:val="006143FD"/>
    <w:rsid w:val="00614783"/>
    <w:rsid w:val="00615343"/>
    <w:rsid w:val="00615A49"/>
    <w:rsid w:val="00615D1A"/>
    <w:rsid w:val="00615F76"/>
    <w:rsid w:val="006160BD"/>
    <w:rsid w:val="00616187"/>
    <w:rsid w:val="00616570"/>
    <w:rsid w:val="006169CC"/>
    <w:rsid w:val="00616B17"/>
    <w:rsid w:val="00616E88"/>
    <w:rsid w:val="0061738C"/>
    <w:rsid w:val="006179D7"/>
    <w:rsid w:val="006200A5"/>
    <w:rsid w:val="00620392"/>
    <w:rsid w:val="006204E5"/>
    <w:rsid w:val="00620A2D"/>
    <w:rsid w:val="00620D17"/>
    <w:rsid w:val="00620D51"/>
    <w:rsid w:val="00621280"/>
    <w:rsid w:val="0062139B"/>
    <w:rsid w:val="006224D2"/>
    <w:rsid w:val="00622796"/>
    <w:rsid w:val="00622973"/>
    <w:rsid w:val="006234DE"/>
    <w:rsid w:val="00623693"/>
    <w:rsid w:val="00623901"/>
    <w:rsid w:val="006249DA"/>
    <w:rsid w:val="00624B0D"/>
    <w:rsid w:val="00624C8E"/>
    <w:rsid w:val="00625ADC"/>
    <w:rsid w:val="006260F8"/>
    <w:rsid w:val="0062684B"/>
    <w:rsid w:val="00626962"/>
    <w:rsid w:val="0062698B"/>
    <w:rsid w:val="006277A5"/>
    <w:rsid w:val="00627F2A"/>
    <w:rsid w:val="006301A9"/>
    <w:rsid w:val="00630393"/>
    <w:rsid w:val="00630810"/>
    <w:rsid w:val="00630B69"/>
    <w:rsid w:val="0063126E"/>
    <w:rsid w:val="006318F6"/>
    <w:rsid w:val="00631CB5"/>
    <w:rsid w:val="00632198"/>
    <w:rsid w:val="00632585"/>
    <w:rsid w:val="006325DE"/>
    <w:rsid w:val="00632627"/>
    <w:rsid w:val="00632632"/>
    <w:rsid w:val="00632788"/>
    <w:rsid w:val="006328AB"/>
    <w:rsid w:val="00633012"/>
    <w:rsid w:val="00633C7B"/>
    <w:rsid w:val="00633E36"/>
    <w:rsid w:val="006341CF"/>
    <w:rsid w:val="006342D8"/>
    <w:rsid w:val="0063438C"/>
    <w:rsid w:val="00634541"/>
    <w:rsid w:val="00634682"/>
    <w:rsid w:val="00634E47"/>
    <w:rsid w:val="00635001"/>
    <w:rsid w:val="0063544D"/>
    <w:rsid w:val="00635712"/>
    <w:rsid w:val="00635759"/>
    <w:rsid w:val="00636930"/>
    <w:rsid w:val="00636B92"/>
    <w:rsid w:val="00636BEC"/>
    <w:rsid w:val="00637873"/>
    <w:rsid w:val="00637984"/>
    <w:rsid w:val="00637A98"/>
    <w:rsid w:val="006410C2"/>
    <w:rsid w:val="00641339"/>
    <w:rsid w:val="006413AB"/>
    <w:rsid w:val="006416A7"/>
    <w:rsid w:val="006418DB"/>
    <w:rsid w:val="00641969"/>
    <w:rsid w:val="00641990"/>
    <w:rsid w:val="006423BA"/>
    <w:rsid w:val="00642CC7"/>
    <w:rsid w:val="00642D72"/>
    <w:rsid w:val="00643263"/>
    <w:rsid w:val="006436C3"/>
    <w:rsid w:val="006436C5"/>
    <w:rsid w:val="00643990"/>
    <w:rsid w:val="006439C6"/>
    <w:rsid w:val="00643A05"/>
    <w:rsid w:val="0064405B"/>
    <w:rsid w:val="00644274"/>
    <w:rsid w:val="00644424"/>
    <w:rsid w:val="00644984"/>
    <w:rsid w:val="006449B4"/>
    <w:rsid w:val="00644B28"/>
    <w:rsid w:val="00644E77"/>
    <w:rsid w:val="00644F61"/>
    <w:rsid w:val="0064539A"/>
    <w:rsid w:val="006453BE"/>
    <w:rsid w:val="00645442"/>
    <w:rsid w:val="00645515"/>
    <w:rsid w:val="006456D6"/>
    <w:rsid w:val="00645725"/>
    <w:rsid w:val="00645DCD"/>
    <w:rsid w:val="00645E6B"/>
    <w:rsid w:val="00645FCD"/>
    <w:rsid w:val="006466D1"/>
    <w:rsid w:val="00646A80"/>
    <w:rsid w:val="00647125"/>
    <w:rsid w:val="00647542"/>
    <w:rsid w:val="00647F17"/>
    <w:rsid w:val="00647FDD"/>
    <w:rsid w:val="0065021B"/>
    <w:rsid w:val="006506F1"/>
    <w:rsid w:val="00650D05"/>
    <w:rsid w:val="00651069"/>
    <w:rsid w:val="00651246"/>
    <w:rsid w:val="006512E3"/>
    <w:rsid w:val="0065157C"/>
    <w:rsid w:val="00651A68"/>
    <w:rsid w:val="00651B71"/>
    <w:rsid w:val="00651BBF"/>
    <w:rsid w:val="00651DE4"/>
    <w:rsid w:val="0065206B"/>
    <w:rsid w:val="006523ED"/>
    <w:rsid w:val="006533C7"/>
    <w:rsid w:val="00653473"/>
    <w:rsid w:val="00653883"/>
    <w:rsid w:val="006538EE"/>
    <w:rsid w:val="00653CC9"/>
    <w:rsid w:val="00653E54"/>
    <w:rsid w:val="006540A4"/>
    <w:rsid w:val="0065435A"/>
    <w:rsid w:val="00654549"/>
    <w:rsid w:val="0065480C"/>
    <w:rsid w:val="00654940"/>
    <w:rsid w:val="006549B3"/>
    <w:rsid w:val="006549DB"/>
    <w:rsid w:val="00654CF7"/>
    <w:rsid w:val="00655182"/>
    <w:rsid w:val="00655DA9"/>
    <w:rsid w:val="00655DE6"/>
    <w:rsid w:val="00655E0B"/>
    <w:rsid w:val="00655E76"/>
    <w:rsid w:val="006560C8"/>
    <w:rsid w:val="0065611B"/>
    <w:rsid w:val="00656803"/>
    <w:rsid w:val="00657105"/>
    <w:rsid w:val="006575CA"/>
    <w:rsid w:val="00657622"/>
    <w:rsid w:val="00657A41"/>
    <w:rsid w:val="0066003E"/>
    <w:rsid w:val="006601BE"/>
    <w:rsid w:val="00660873"/>
    <w:rsid w:val="00660A94"/>
    <w:rsid w:val="0066122A"/>
    <w:rsid w:val="006614F2"/>
    <w:rsid w:val="006619DE"/>
    <w:rsid w:val="00661D7C"/>
    <w:rsid w:val="00661E3F"/>
    <w:rsid w:val="006622BE"/>
    <w:rsid w:val="00662B29"/>
    <w:rsid w:val="00662B74"/>
    <w:rsid w:val="00663358"/>
    <w:rsid w:val="00663608"/>
    <w:rsid w:val="00663699"/>
    <w:rsid w:val="0066435C"/>
    <w:rsid w:val="00665343"/>
    <w:rsid w:val="006655A3"/>
    <w:rsid w:val="0066576A"/>
    <w:rsid w:val="00665903"/>
    <w:rsid w:val="00665C07"/>
    <w:rsid w:val="0066600E"/>
    <w:rsid w:val="00666662"/>
    <w:rsid w:val="00666870"/>
    <w:rsid w:val="00666CC4"/>
    <w:rsid w:val="0066728E"/>
    <w:rsid w:val="00667461"/>
    <w:rsid w:val="0066751B"/>
    <w:rsid w:val="0066779C"/>
    <w:rsid w:val="006677A7"/>
    <w:rsid w:val="006679EE"/>
    <w:rsid w:val="00670529"/>
    <w:rsid w:val="0067084A"/>
    <w:rsid w:val="00670DA3"/>
    <w:rsid w:val="00670E58"/>
    <w:rsid w:val="00671140"/>
    <w:rsid w:val="00671710"/>
    <w:rsid w:val="00671B7D"/>
    <w:rsid w:val="0067214E"/>
    <w:rsid w:val="00672AA5"/>
    <w:rsid w:val="00672E0F"/>
    <w:rsid w:val="00672E96"/>
    <w:rsid w:val="00673137"/>
    <w:rsid w:val="00673E63"/>
    <w:rsid w:val="00673FB2"/>
    <w:rsid w:val="0067401C"/>
    <w:rsid w:val="00674790"/>
    <w:rsid w:val="00674CEC"/>
    <w:rsid w:val="00674DC2"/>
    <w:rsid w:val="006750AA"/>
    <w:rsid w:val="00675127"/>
    <w:rsid w:val="00675176"/>
    <w:rsid w:val="00675523"/>
    <w:rsid w:val="006758EB"/>
    <w:rsid w:val="00675D32"/>
    <w:rsid w:val="00676131"/>
    <w:rsid w:val="00676ACA"/>
    <w:rsid w:val="00676EB9"/>
    <w:rsid w:val="00677230"/>
    <w:rsid w:val="006772E7"/>
    <w:rsid w:val="006774BB"/>
    <w:rsid w:val="00677C68"/>
    <w:rsid w:val="00680C39"/>
    <w:rsid w:val="00680D1E"/>
    <w:rsid w:val="00680E9C"/>
    <w:rsid w:val="0068164F"/>
    <w:rsid w:val="00681736"/>
    <w:rsid w:val="00681DCE"/>
    <w:rsid w:val="006821E8"/>
    <w:rsid w:val="00682717"/>
    <w:rsid w:val="00682BAB"/>
    <w:rsid w:val="00682D6B"/>
    <w:rsid w:val="00683AF8"/>
    <w:rsid w:val="00683EF3"/>
    <w:rsid w:val="00683EF7"/>
    <w:rsid w:val="0068448A"/>
    <w:rsid w:val="00684CFE"/>
    <w:rsid w:val="00684E52"/>
    <w:rsid w:val="00684E88"/>
    <w:rsid w:val="00684F48"/>
    <w:rsid w:val="00684FBF"/>
    <w:rsid w:val="0068590D"/>
    <w:rsid w:val="00685BE2"/>
    <w:rsid w:val="00685E04"/>
    <w:rsid w:val="0068601F"/>
    <w:rsid w:val="00686634"/>
    <w:rsid w:val="00686663"/>
    <w:rsid w:val="00686866"/>
    <w:rsid w:val="00686C85"/>
    <w:rsid w:val="0068793D"/>
    <w:rsid w:val="00687D96"/>
    <w:rsid w:val="00690AD8"/>
    <w:rsid w:val="00690BC8"/>
    <w:rsid w:val="00690C95"/>
    <w:rsid w:val="00690D66"/>
    <w:rsid w:val="00690DAB"/>
    <w:rsid w:val="00691124"/>
    <w:rsid w:val="00691130"/>
    <w:rsid w:val="006913DE"/>
    <w:rsid w:val="0069170F"/>
    <w:rsid w:val="0069181A"/>
    <w:rsid w:val="00691949"/>
    <w:rsid w:val="00691B18"/>
    <w:rsid w:val="00691D43"/>
    <w:rsid w:val="0069224F"/>
    <w:rsid w:val="00692637"/>
    <w:rsid w:val="006928FA"/>
    <w:rsid w:val="00692B4E"/>
    <w:rsid w:val="00693391"/>
    <w:rsid w:val="006936C4"/>
    <w:rsid w:val="00693A15"/>
    <w:rsid w:val="006947D7"/>
    <w:rsid w:val="00694DE9"/>
    <w:rsid w:val="00695BFF"/>
    <w:rsid w:val="00695C4F"/>
    <w:rsid w:val="00696013"/>
    <w:rsid w:val="006967AC"/>
    <w:rsid w:val="00697C1B"/>
    <w:rsid w:val="00697E48"/>
    <w:rsid w:val="006A00AC"/>
    <w:rsid w:val="006A00FF"/>
    <w:rsid w:val="006A0117"/>
    <w:rsid w:val="006A081C"/>
    <w:rsid w:val="006A08FB"/>
    <w:rsid w:val="006A0B1D"/>
    <w:rsid w:val="006A0B35"/>
    <w:rsid w:val="006A0B81"/>
    <w:rsid w:val="006A0C30"/>
    <w:rsid w:val="006A0C7B"/>
    <w:rsid w:val="006A0EBC"/>
    <w:rsid w:val="006A0FE5"/>
    <w:rsid w:val="006A1005"/>
    <w:rsid w:val="006A1B7E"/>
    <w:rsid w:val="006A1DDE"/>
    <w:rsid w:val="006A1F69"/>
    <w:rsid w:val="006A23E8"/>
    <w:rsid w:val="006A2E99"/>
    <w:rsid w:val="006A2F31"/>
    <w:rsid w:val="006A3013"/>
    <w:rsid w:val="006A355C"/>
    <w:rsid w:val="006A3762"/>
    <w:rsid w:val="006A4E3B"/>
    <w:rsid w:val="006A52C9"/>
    <w:rsid w:val="006A549B"/>
    <w:rsid w:val="006A554B"/>
    <w:rsid w:val="006A58F3"/>
    <w:rsid w:val="006A5A9E"/>
    <w:rsid w:val="006A5AC8"/>
    <w:rsid w:val="006A5AD0"/>
    <w:rsid w:val="006A5D64"/>
    <w:rsid w:val="006A6106"/>
    <w:rsid w:val="006A6221"/>
    <w:rsid w:val="006A6428"/>
    <w:rsid w:val="006A6518"/>
    <w:rsid w:val="006A6BDF"/>
    <w:rsid w:val="006A6DC3"/>
    <w:rsid w:val="006A6F96"/>
    <w:rsid w:val="006A74DF"/>
    <w:rsid w:val="006A79C7"/>
    <w:rsid w:val="006A7BEC"/>
    <w:rsid w:val="006B00AE"/>
    <w:rsid w:val="006B011D"/>
    <w:rsid w:val="006B046D"/>
    <w:rsid w:val="006B093E"/>
    <w:rsid w:val="006B0CEF"/>
    <w:rsid w:val="006B0EF1"/>
    <w:rsid w:val="006B12C8"/>
    <w:rsid w:val="006B14D7"/>
    <w:rsid w:val="006B1D5C"/>
    <w:rsid w:val="006B2995"/>
    <w:rsid w:val="006B2CA2"/>
    <w:rsid w:val="006B2E25"/>
    <w:rsid w:val="006B2EBE"/>
    <w:rsid w:val="006B30A4"/>
    <w:rsid w:val="006B35B7"/>
    <w:rsid w:val="006B3C22"/>
    <w:rsid w:val="006B3CD2"/>
    <w:rsid w:val="006B3F7F"/>
    <w:rsid w:val="006B3FC2"/>
    <w:rsid w:val="006B45CD"/>
    <w:rsid w:val="006B49DA"/>
    <w:rsid w:val="006B4B2D"/>
    <w:rsid w:val="006B4C32"/>
    <w:rsid w:val="006B4C5D"/>
    <w:rsid w:val="006B4D16"/>
    <w:rsid w:val="006B4DF3"/>
    <w:rsid w:val="006B4DF5"/>
    <w:rsid w:val="006B4E5C"/>
    <w:rsid w:val="006B5279"/>
    <w:rsid w:val="006B54DA"/>
    <w:rsid w:val="006B57D9"/>
    <w:rsid w:val="006B618F"/>
    <w:rsid w:val="006B633E"/>
    <w:rsid w:val="006B6C2B"/>
    <w:rsid w:val="006B6CAE"/>
    <w:rsid w:val="006B7232"/>
    <w:rsid w:val="006B7367"/>
    <w:rsid w:val="006B76D6"/>
    <w:rsid w:val="006B79E6"/>
    <w:rsid w:val="006C001B"/>
    <w:rsid w:val="006C02B7"/>
    <w:rsid w:val="006C0436"/>
    <w:rsid w:val="006C0751"/>
    <w:rsid w:val="006C0773"/>
    <w:rsid w:val="006C1028"/>
    <w:rsid w:val="006C1065"/>
    <w:rsid w:val="006C1113"/>
    <w:rsid w:val="006C1173"/>
    <w:rsid w:val="006C1372"/>
    <w:rsid w:val="006C14D6"/>
    <w:rsid w:val="006C14D9"/>
    <w:rsid w:val="006C1A75"/>
    <w:rsid w:val="006C1EFE"/>
    <w:rsid w:val="006C21CD"/>
    <w:rsid w:val="006C26A7"/>
    <w:rsid w:val="006C2D57"/>
    <w:rsid w:val="006C2DC8"/>
    <w:rsid w:val="006C315E"/>
    <w:rsid w:val="006C3750"/>
    <w:rsid w:val="006C3F65"/>
    <w:rsid w:val="006C4158"/>
    <w:rsid w:val="006C45DE"/>
    <w:rsid w:val="006C4610"/>
    <w:rsid w:val="006C469B"/>
    <w:rsid w:val="006C4B6D"/>
    <w:rsid w:val="006C4CB9"/>
    <w:rsid w:val="006C4EE8"/>
    <w:rsid w:val="006C4F5D"/>
    <w:rsid w:val="006C518D"/>
    <w:rsid w:val="006C52AC"/>
    <w:rsid w:val="006C546D"/>
    <w:rsid w:val="006C5894"/>
    <w:rsid w:val="006C5A6A"/>
    <w:rsid w:val="006C5C13"/>
    <w:rsid w:val="006C5D34"/>
    <w:rsid w:val="006C6780"/>
    <w:rsid w:val="006C6A77"/>
    <w:rsid w:val="006C6BC9"/>
    <w:rsid w:val="006C6C6F"/>
    <w:rsid w:val="006C72F0"/>
    <w:rsid w:val="006C7342"/>
    <w:rsid w:val="006C748A"/>
    <w:rsid w:val="006C756F"/>
    <w:rsid w:val="006C7A10"/>
    <w:rsid w:val="006C7E35"/>
    <w:rsid w:val="006C7F64"/>
    <w:rsid w:val="006D05A7"/>
    <w:rsid w:val="006D05AA"/>
    <w:rsid w:val="006D07A6"/>
    <w:rsid w:val="006D0A02"/>
    <w:rsid w:val="006D1250"/>
    <w:rsid w:val="006D1372"/>
    <w:rsid w:val="006D13F6"/>
    <w:rsid w:val="006D1DB8"/>
    <w:rsid w:val="006D1E2C"/>
    <w:rsid w:val="006D1F12"/>
    <w:rsid w:val="006D20B7"/>
    <w:rsid w:val="006D2310"/>
    <w:rsid w:val="006D24A4"/>
    <w:rsid w:val="006D2583"/>
    <w:rsid w:val="006D29BF"/>
    <w:rsid w:val="006D2F15"/>
    <w:rsid w:val="006D2F53"/>
    <w:rsid w:val="006D3549"/>
    <w:rsid w:val="006D37E5"/>
    <w:rsid w:val="006D39E3"/>
    <w:rsid w:val="006D3A82"/>
    <w:rsid w:val="006D3AB3"/>
    <w:rsid w:val="006D3CC3"/>
    <w:rsid w:val="006D3D6C"/>
    <w:rsid w:val="006D3FAC"/>
    <w:rsid w:val="006D4245"/>
    <w:rsid w:val="006D492B"/>
    <w:rsid w:val="006D4AF9"/>
    <w:rsid w:val="006D5070"/>
    <w:rsid w:val="006D553B"/>
    <w:rsid w:val="006D5635"/>
    <w:rsid w:val="006D5CF0"/>
    <w:rsid w:val="006D5F8B"/>
    <w:rsid w:val="006D6AE4"/>
    <w:rsid w:val="006D78BD"/>
    <w:rsid w:val="006D79A4"/>
    <w:rsid w:val="006D7D56"/>
    <w:rsid w:val="006D7DB0"/>
    <w:rsid w:val="006E04D0"/>
    <w:rsid w:val="006E0B4B"/>
    <w:rsid w:val="006E0EC7"/>
    <w:rsid w:val="006E0FCB"/>
    <w:rsid w:val="006E12D2"/>
    <w:rsid w:val="006E1334"/>
    <w:rsid w:val="006E15CD"/>
    <w:rsid w:val="006E1EFD"/>
    <w:rsid w:val="006E241B"/>
    <w:rsid w:val="006E25C8"/>
    <w:rsid w:val="006E304A"/>
    <w:rsid w:val="006E30A5"/>
    <w:rsid w:val="006E354F"/>
    <w:rsid w:val="006E3B46"/>
    <w:rsid w:val="006E3DC1"/>
    <w:rsid w:val="006E3ED6"/>
    <w:rsid w:val="006E463A"/>
    <w:rsid w:val="006E47F6"/>
    <w:rsid w:val="006E483D"/>
    <w:rsid w:val="006E4BC4"/>
    <w:rsid w:val="006E5190"/>
    <w:rsid w:val="006E54D9"/>
    <w:rsid w:val="006E554E"/>
    <w:rsid w:val="006E568E"/>
    <w:rsid w:val="006E5710"/>
    <w:rsid w:val="006E5886"/>
    <w:rsid w:val="006E5B82"/>
    <w:rsid w:val="006E5E21"/>
    <w:rsid w:val="006E6035"/>
    <w:rsid w:val="006E60D7"/>
    <w:rsid w:val="006E6338"/>
    <w:rsid w:val="006E6607"/>
    <w:rsid w:val="006E66A8"/>
    <w:rsid w:val="006E6E61"/>
    <w:rsid w:val="006E713D"/>
    <w:rsid w:val="006F013B"/>
    <w:rsid w:val="006F045E"/>
    <w:rsid w:val="006F07FA"/>
    <w:rsid w:val="006F080C"/>
    <w:rsid w:val="006F0B9A"/>
    <w:rsid w:val="006F0C97"/>
    <w:rsid w:val="006F1E5C"/>
    <w:rsid w:val="006F203B"/>
    <w:rsid w:val="006F269F"/>
    <w:rsid w:val="006F2700"/>
    <w:rsid w:val="006F29CC"/>
    <w:rsid w:val="006F2A8B"/>
    <w:rsid w:val="006F2C91"/>
    <w:rsid w:val="006F2EDA"/>
    <w:rsid w:val="006F2F49"/>
    <w:rsid w:val="006F3431"/>
    <w:rsid w:val="006F38AC"/>
    <w:rsid w:val="006F3C8C"/>
    <w:rsid w:val="006F3D5D"/>
    <w:rsid w:val="006F42E1"/>
    <w:rsid w:val="006F43BA"/>
    <w:rsid w:val="006F47CD"/>
    <w:rsid w:val="006F4A1D"/>
    <w:rsid w:val="006F4AED"/>
    <w:rsid w:val="006F4CFF"/>
    <w:rsid w:val="006F4D8C"/>
    <w:rsid w:val="006F55FC"/>
    <w:rsid w:val="006F57C5"/>
    <w:rsid w:val="006F5898"/>
    <w:rsid w:val="006F5BF7"/>
    <w:rsid w:val="006F5C42"/>
    <w:rsid w:val="006F5EBE"/>
    <w:rsid w:val="006F5FBC"/>
    <w:rsid w:val="006F6346"/>
    <w:rsid w:val="006F63E7"/>
    <w:rsid w:val="006F6429"/>
    <w:rsid w:val="006F6B3D"/>
    <w:rsid w:val="006F6BA6"/>
    <w:rsid w:val="006F6F06"/>
    <w:rsid w:val="006F6FF8"/>
    <w:rsid w:val="006F76BC"/>
    <w:rsid w:val="006F7CE4"/>
    <w:rsid w:val="00700516"/>
    <w:rsid w:val="007006DC"/>
    <w:rsid w:val="007007C0"/>
    <w:rsid w:val="00700A6D"/>
    <w:rsid w:val="00700E20"/>
    <w:rsid w:val="007012DB"/>
    <w:rsid w:val="0070164E"/>
    <w:rsid w:val="00701ABD"/>
    <w:rsid w:val="00701B4A"/>
    <w:rsid w:val="00701D5D"/>
    <w:rsid w:val="00701E7C"/>
    <w:rsid w:val="007022B7"/>
    <w:rsid w:val="0070231A"/>
    <w:rsid w:val="007029BD"/>
    <w:rsid w:val="00703411"/>
    <w:rsid w:val="007036FE"/>
    <w:rsid w:val="00703A1C"/>
    <w:rsid w:val="00704965"/>
    <w:rsid w:val="00704A80"/>
    <w:rsid w:val="00705239"/>
    <w:rsid w:val="00705331"/>
    <w:rsid w:val="00705381"/>
    <w:rsid w:val="007057B2"/>
    <w:rsid w:val="00705979"/>
    <w:rsid w:val="00705AD2"/>
    <w:rsid w:val="00705EAF"/>
    <w:rsid w:val="007060B2"/>
    <w:rsid w:val="007060C6"/>
    <w:rsid w:val="007062F3"/>
    <w:rsid w:val="00706848"/>
    <w:rsid w:val="0070684C"/>
    <w:rsid w:val="00706A6A"/>
    <w:rsid w:val="00706B1B"/>
    <w:rsid w:val="00707093"/>
    <w:rsid w:val="007071A4"/>
    <w:rsid w:val="007073B9"/>
    <w:rsid w:val="00707420"/>
    <w:rsid w:val="00707487"/>
    <w:rsid w:val="00707BEA"/>
    <w:rsid w:val="00707F69"/>
    <w:rsid w:val="007100A3"/>
    <w:rsid w:val="00710962"/>
    <w:rsid w:val="007113A6"/>
    <w:rsid w:val="00711B36"/>
    <w:rsid w:val="00711B5B"/>
    <w:rsid w:val="00711B94"/>
    <w:rsid w:val="0071234E"/>
    <w:rsid w:val="00712BB9"/>
    <w:rsid w:val="00713B43"/>
    <w:rsid w:val="00713BE9"/>
    <w:rsid w:val="00713F5A"/>
    <w:rsid w:val="00713F86"/>
    <w:rsid w:val="007143E9"/>
    <w:rsid w:val="00714734"/>
    <w:rsid w:val="00714C4B"/>
    <w:rsid w:val="007153BD"/>
    <w:rsid w:val="00716355"/>
    <w:rsid w:val="007164FE"/>
    <w:rsid w:val="00716572"/>
    <w:rsid w:val="00716AE3"/>
    <w:rsid w:val="00716B0B"/>
    <w:rsid w:val="00716D6B"/>
    <w:rsid w:val="0071701A"/>
    <w:rsid w:val="007175EF"/>
    <w:rsid w:val="007177A2"/>
    <w:rsid w:val="0071786C"/>
    <w:rsid w:val="00717A14"/>
    <w:rsid w:val="00717A34"/>
    <w:rsid w:val="00717DD6"/>
    <w:rsid w:val="007202D0"/>
    <w:rsid w:val="00720407"/>
    <w:rsid w:val="007219DF"/>
    <w:rsid w:val="007227BC"/>
    <w:rsid w:val="007234CF"/>
    <w:rsid w:val="00723652"/>
    <w:rsid w:val="00723754"/>
    <w:rsid w:val="00723824"/>
    <w:rsid w:val="00723969"/>
    <w:rsid w:val="00723B61"/>
    <w:rsid w:val="00723C54"/>
    <w:rsid w:val="00723C9B"/>
    <w:rsid w:val="00723D7F"/>
    <w:rsid w:val="007240EB"/>
    <w:rsid w:val="0072411A"/>
    <w:rsid w:val="00724548"/>
    <w:rsid w:val="007251AC"/>
    <w:rsid w:val="00725F05"/>
    <w:rsid w:val="00725FF0"/>
    <w:rsid w:val="00726919"/>
    <w:rsid w:val="00726973"/>
    <w:rsid w:val="00726A5F"/>
    <w:rsid w:val="00726AC3"/>
    <w:rsid w:val="00726BB4"/>
    <w:rsid w:val="00726D26"/>
    <w:rsid w:val="00726F4F"/>
    <w:rsid w:val="007274BE"/>
    <w:rsid w:val="00727555"/>
    <w:rsid w:val="00727AA9"/>
    <w:rsid w:val="00730723"/>
    <w:rsid w:val="007309BA"/>
    <w:rsid w:val="00730D84"/>
    <w:rsid w:val="00730EA0"/>
    <w:rsid w:val="00730F3C"/>
    <w:rsid w:val="00731706"/>
    <w:rsid w:val="0073182E"/>
    <w:rsid w:val="00731B53"/>
    <w:rsid w:val="00731F57"/>
    <w:rsid w:val="00732069"/>
    <w:rsid w:val="00732233"/>
    <w:rsid w:val="00732800"/>
    <w:rsid w:val="00732806"/>
    <w:rsid w:val="00732A2B"/>
    <w:rsid w:val="00732E17"/>
    <w:rsid w:val="00732E9F"/>
    <w:rsid w:val="00732F60"/>
    <w:rsid w:val="00732F99"/>
    <w:rsid w:val="00733061"/>
    <w:rsid w:val="00733379"/>
    <w:rsid w:val="007335B5"/>
    <w:rsid w:val="00733845"/>
    <w:rsid w:val="00734485"/>
    <w:rsid w:val="00734778"/>
    <w:rsid w:val="00734984"/>
    <w:rsid w:val="00734CF6"/>
    <w:rsid w:val="00734EA0"/>
    <w:rsid w:val="007350EA"/>
    <w:rsid w:val="0073512D"/>
    <w:rsid w:val="00735C67"/>
    <w:rsid w:val="007365C6"/>
    <w:rsid w:val="00736DB4"/>
    <w:rsid w:val="00736FC9"/>
    <w:rsid w:val="0073741D"/>
    <w:rsid w:val="0073749C"/>
    <w:rsid w:val="007377D4"/>
    <w:rsid w:val="007404E7"/>
    <w:rsid w:val="00740588"/>
    <w:rsid w:val="0074074D"/>
    <w:rsid w:val="007410CA"/>
    <w:rsid w:val="007411A5"/>
    <w:rsid w:val="0074149F"/>
    <w:rsid w:val="00741558"/>
    <w:rsid w:val="0074162E"/>
    <w:rsid w:val="00741667"/>
    <w:rsid w:val="00741A4F"/>
    <w:rsid w:val="00741AA7"/>
    <w:rsid w:val="00742863"/>
    <w:rsid w:val="0074324A"/>
    <w:rsid w:val="00743446"/>
    <w:rsid w:val="00743F98"/>
    <w:rsid w:val="00744179"/>
    <w:rsid w:val="00744483"/>
    <w:rsid w:val="00744F50"/>
    <w:rsid w:val="00745186"/>
    <w:rsid w:val="00745E38"/>
    <w:rsid w:val="00745F7A"/>
    <w:rsid w:val="00746463"/>
    <w:rsid w:val="00746831"/>
    <w:rsid w:val="0074698A"/>
    <w:rsid w:val="00746E29"/>
    <w:rsid w:val="00746E2C"/>
    <w:rsid w:val="00747084"/>
    <w:rsid w:val="00747537"/>
    <w:rsid w:val="0074787D"/>
    <w:rsid w:val="00750264"/>
    <w:rsid w:val="0075066F"/>
    <w:rsid w:val="00750C25"/>
    <w:rsid w:val="007511C0"/>
    <w:rsid w:val="00751387"/>
    <w:rsid w:val="00751591"/>
    <w:rsid w:val="00751890"/>
    <w:rsid w:val="00751B7B"/>
    <w:rsid w:val="00751BDB"/>
    <w:rsid w:val="00751DAA"/>
    <w:rsid w:val="00751F37"/>
    <w:rsid w:val="007523D1"/>
    <w:rsid w:val="00752514"/>
    <w:rsid w:val="00752541"/>
    <w:rsid w:val="007529E1"/>
    <w:rsid w:val="00752CC2"/>
    <w:rsid w:val="007534CC"/>
    <w:rsid w:val="007535F8"/>
    <w:rsid w:val="007538BB"/>
    <w:rsid w:val="00753A33"/>
    <w:rsid w:val="00753A80"/>
    <w:rsid w:val="00753C7F"/>
    <w:rsid w:val="007547BE"/>
    <w:rsid w:val="007551A4"/>
    <w:rsid w:val="007556B7"/>
    <w:rsid w:val="00755743"/>
    <w:rsid w:val="007558AA"/>
    <w:rsid w:val="00755BFC"/>
    <w:rsid w:val="00755C51"/>
    <w:rsid w:val="007560E0"/>
    <w:rsid w:val="00756126"/>
    <w:rsid w:val="007561A3"/>
    <w:rsid w:val="0075689A"/>
    <w:rsid w:val="0075697E"/>
    <w:rsid w:val="00756BAD"/>
    <w:rsid w:val="00756E18"/>
    <w:rsid w:val="007578C5"/>
    <w:rsid w:val="00757AC7"/>
    <w:rsid w:val="00757FE0"/>
    <w:rsid w:val="00760108"/>
    <w:rsid w:val="00760161"/>
    <w:rsid w:val="007606F8"/>
    <w:rsid w:val="00760708"/>
    <w:rsid w:val="00760918"/>
    <w:rsid w:val="00761040"/>
    <w:rsid w:val="00761150"/>
    <w:rsid w:val="00761532"/>
    <w:rsid w:val="007616A9"/>
    <w:rsid w:val="0076181B"/>
    <w:rsid w:val="00761820"/>
    <w:rsid w:val="00761834"/>
    <w:rsid w:val="0076201E"/>
    <w:rsid w:val="007621AA"/>
    <w:rsid w:val="00762761"/>
    <w:rsid w:val="007630B1"/>
    <w:rsid w:val="0076330D"/>
    <w:rsid w:val="00763DFE"/>
    <w:rsid w:val="00763EDA"/>
    <w:rsid w:val="007640F9"/>
    <w:rsid w:val="0076420C"/>
    <w:rsid w:val="0076447C"/>
    <w:rsid w:val="0076497C"/>
    <w:rsid w:val="0076559C"/>
    <w:rsid w:val="007657A2"/>
    <w:rsid w:val="00765841"/>
    <w:rsid w:val="007659C2"/>
    <w:rsid w:val="00765A3C"/>
    <w:rsid w:val="00765B13"/>
    <w:rsid w:val="00765C38"/>
    <w:rsid w:val="00765C5C"/>
    <w:rsid w:val="00765CCE"/>
    <w:rsid w:val="00765D1B"/>
    <w:rsid w:val="00765D87"/>
    <w:rsid w:val="007663B1"/>
    <w:rsid w:val="0076697E"/>
    <w:rsid w:val="00766B06"/>
    <w:rsid w:val="00766BD9"/>
    <w:rsid w:val="007673DF"/>
    <w:rsid w:val="00767550"/>
    <w:rsid w:val="007675A7"/>
    <w:rsid w:val="007679EB"/>
    <w:rsid w:val="0077020C"/>
    <w:rsid w:val="007704C9"/>
    <w:rsid w:val="0077055F"/>
    <w:rsid w:val="00770936"/>
    <w:rsid w:val="00770A3A"/>
    <w:rsid w:val="00770C18"/>
    <w:rsid w:val="007712DA"/>
    <w:rsid w:val="00771328"/>
    <w:rsid w:val="0077198E"/>
    <w:rsid w:val="00771BE7"/>
    <w:rsid w:val="00771CB1"/>
    <w:rsid w:val="00771E0C"/>
    <w:rsid w:val="00771F4D"/>
    <w:rsid w:val="00771FB5"/>
    <w:rsid w:val="007722ED"/>
    <w:rsid w:val="007723C5"/>
    <w:rsid w:val="007725CD"/>
    <w:rsid w:val="007725E7"/>
    <w:rsid w:val="007729F9"/>
    <w:rsid w:val="00773168"/>
    <w:rsid w:val="007744D2"/>
    <w:rsid w:val="00774B22"/>
    <w:rsid w:val="00774BA7"/>
    <w:rsid w:val="00774C1A"/>
    <w:rsid w:val="00774CAD"/>
    <w:rsid w:val="00774D4A"/>
    <w:rsid w:val="00775074"/>
    <w:rsid w:val="0077521D"/>
    <w:rsid w:val="00775377"/>
    <w:rsid w:val="00775380"/>
    <w:rsid w:val="0077574A"/>
    <w:rsid w:val="00775AA1"/>
    <w:rsid w:val="00775F9A"/>
    <w:rsid w:val="00776924"/>
    <w:rsid w:val="00776F3C"/>
    <w:rsid w:val="00777273"/>
    <w:rsid w:val="00777283"/>
    <w:rsid w:val="007779D9"/>
    <w:rsid w:val="00777A2F"/>
    <w:rsid w:val="00777E80"/>
    <w:rsid w:val="0078011C"/>
    <w:rsid w:val="00780519"/>
    <w:rsid w:val="007812EE"/>
    <w:rsid w:val="007813BF"/>
    <w:rsid w:val="00781456"/>
    <w:rsid w:val="00781502"/>
    <w:rsid w:val="00781603"/>
    <w:rsid w:val="007817E0"/>
    <w:rsid w:val="0078190E"/>
    <w:rsid w:val="00781BE3"/>
    <w:rsid w:val="00781BE8"/>
    <w:rsid w:val="00781F93"/>
    <w:rsid w:val="0078269F"/>
    <w:rsid w:val="00782DC7"/>
    <w:rsid w:val="00782FD6"/>
    <w:rsid w:val="00783041"/>
    <w:rsid w:val="00783216"/>
    <w:rsid w:val="0078370F"/>
    <w:rsid w:val="007838A0"/>
    <w:rsid w:val="00783B15"/>
    <w:rsid w:val="00784636"/>
    <w:rsid w:val="00784701"/>
    <w:rsid w:val="00784B9A"/>
    <w:rsid w:val="00784C1E"/>
    <w:rsid w:val="00784CAF"/>
    <w:rsid w:val="00785257"/>
    <w:rsid w:val="0078528D"/>
    <w:rsid w:val="0078551D"/>
    <w:rsid w:val="00785A78"/>
    <w:rsid w:val="007860C3"/>
    <w:rsid w:val="00786215"/>
    <w:rsid w:val="00786914"/>
    <w:rsid w:val="00786AEE"/>
    <w:rsid w:val="00786E98"/>
    <w:rsid w:val="00786EAD"/>
    <w:rsid w:val="00786FCF"/>
    <w:rsid w:val="00786FFC"/>
    <w:rsid w:val="00787273"/>
    <w:rsid w:val="0078746D"/>
    <w:rsid w:val="00787CC4"/>
    <w:rsid w:val="00790104"/>
    <w:rsid w:val="00790965"/>
    <w:rsid w:val="00790C9F"/>
    <w:rsid w:val="00790FED"/>
    <w:rsid w:val="0079143F"/>
    <w:rsid w:val="007915FF"/>
    <w:rsid w:val="00791A54"/>
    <w:rsid w:val="00791CB5"/>
    <w:rsid w:val="0079257E"/>
    <w:rsid w:val="0079277B"/>
    <w:rsid w:val="00792928"/>
    <w:rsid w:val="007929B7"/>
    <w:rsid w:val="00792D8A"/>
    <w:rsid w:val="00792E95"/>
    <w:rsid w:val="00793215"/>
    <w:rsid w:val="00793491"/>
    <w:rsid w:val="00793693"/>
    <w:rsid w:val="00793DF8"/>
    <w:rsid w:val="00793E3F"/>
    <w:rsid w:val="00793E70"/>
    <w:rsid w:val="00793F60"/>
    <w:rsid w:val="00793FB3"/>
    <w:rsid w:val="00794650"/>
    <w:rsid w:val="00794779"/>
    <w:rsid w:val="00794830"/>
    <w:rsid w:val="00794C2C"/>
    <w:rsid w:val="00794CA8"/>
    <w:rsid w:val="00794D6E"/>
    <w:rsid w:val="00794E40"/>
    <w:rsid w:val="00795106"/>
    <w:rsid w:val="007955E1"/>
    <w:rsid w:val="007956F0"/>
    <w:rsid w:val="00795A0F"/>
    <w:rsid w:val="00795B53"/>
    <w:rsid w:val="00795B89"/>
    <w:rsid w:val="00795DD9"/>
    <w:rsid w:val="00795E51"/>
    <w:rsid w:val="007960F7"/>
    <w:rsid w:val="00796A38"/>
    <w:rsid w:val="00796CA0"/>
    <w:rsid w:val="00796CA8"/>
    <w:rsid w:val="00796D6E"/>
    <w:rsid w:val="00796F34"/>
    <w:rsid w:val="00797022"/>
    <w:rsid w:val="0079711C"/>
    <w:rsid w:val="0079748D"/>
    <w:rsid w:val="007976C4"/>
    <w:rsid w:val="00797EF0"/>
    <w:rsid w:val="007A0120"/>
    <w:rsid w:val="007A016A"/>
    <w:rsid w:val="007A0203"/>
    <w:rsid w:val="007A072F"/>
    <w:rsid w:val="007A076B"/>
    <w:rsid w:val="007A0A8D"/>
    <w:rsid w:val="007A0B05"/>
    <w:rsid w:val="007A2084"/>
    <w:rsid w:val="007A211D"/>
    <w:rsid w:val="007A2334"/>
    <w:rsid w:val="007A242D"/>
    <w:rsid w:val="007A2481"/>
    <w:rsid w:val="007A2B6E"/>
    <w:rsid w:val="007A2BB4"/>
    <w:rsid w:val="007A2CC1"/>
    <w:rsid w:val="007A2F21"/>
    <w:rsid w:val="007A2FE0"/>
    <w:rsid w:val="007A3C45"/>
    <w:rsid w:val="007A422A"/>
    <w:rsid w:val="007A44D7"/>
    <w:rsid w:val="007A45A9"/>
    <w:rsid w:val="007A48BD"/>
    <w:rsid w:val="007A4FEF"/>
    <w:rsid w:val="007A52DD"/>
    <w:rsid w:val="007A545E"/>
    <w:rsid w:val="007A5FE2"/>
    <w:rsid w:val="007A70F6"/>
    <w:rsid w:val="007A72C2"/>
    <w:rsid w:val="007A73B7"/>
    <w:rsid w:val="007A782B"/>
    <w:rsid w:val="007A7841"/>
    <w:rsid w:val="007A796B"/>
    <w:rsid w:val="007A79F9"/>
    <w:rsid w:val="007A7A8C"/>
    <w:rsid w:val="007B00CE"/>
    <w:rsid w:val="007B025F"/>
    <w:rsid w:val="007B042B"/>
    <w:rsid w:val="007B1009"/>
    <w:rsid w:val="007B1018"/>
    <w:rsid w:val="007B175B"/>
    <w:rsid w:val="007B1C08"/>
    <w:rsid w:val="007B1D7E"/>
    <w:rsid w:val="007B2042"/>
    <w:rsid w:val="007B2308"/>
    <w:rsid w:val="007B23DF"/>
    <w:rsid w:val="007B2692"/>
    <w:rsid w:val="007B27E4"/>
    <w:rsid w:val="007B32CC"/>
    <w:rsid w:val="007B3710"/>
    <w:rsid w:val="007B3C86"/>
    <w:rsid w:val="007B4353"/>
    <w:rsid w:val="007B459B"/>
    <w:rsid w:val="007B4655"/>
    <w:rsid w:val="007B4A15"/>
    <w:rsid w:val="007B5204"/>
    <w:rsid w:val="007B55DA"/>
    <w:rsid w:val="007B57BF"/>
    <w:rsid w:val="007B5C93"/>
    <w:rsid w:val="007B5E42"/>
    <w:rsid w:val="007B5E83"/>
    <w:rsid w:val="007B5FDB"/>
    <w:rsid w:val="007B6198"/>
    <w:rsid w:val="007B6240"/>
    <w:rsid w:val="007B62E0"/>
    <w:rsid w:val="007B645C"/>
    <w:rsid w:val="007B6975"/>
    <w:rsid w:val="007B6A89"/>
    <w:rsid w:val="007B6AD1"/>
    <w:rsid w:val="007B6FB1"/>
    <w:rsid w:val="007B7F7A"/>
    <w:rsid w:val="007C05CD"/>
    <w:rsid w:val="007C0A39"/>
    <w:rsid w:val="007C0B6C"/>
    <w:rsid w:val="007C0C92"/>
    <w:rsid w:val="007C0D39"/>
    <w:rsid w:val="007C0DFB"/>
    <w:rsid w:val="007C0E06"/>
    <w:rsid w:val="007C1DBB"/>
    <w:rsid w:val="007C1F29"/>
    <w:rsid w:val="007C2823"/>
    <w:rsid w:val="007C28F9"/>
    <w:rsid w:val="007C2C67"/>
    <w:rsid w:val="007C30F8"/>
    <w:rsid w:val="007C32C7"/>
    <w:rsid w:val="007C39F9"/>
    <w:rsid w:val="007C3AEE"/>
    <w:rsid w:val="007C3B21"/>
    <w:rsid w:val="007C3EA4"/>
    <w:rsid w:val="007C4ADC"/>
    <w:rsid w:val="007C4EA5"/>
    <w:rsid w:val="007C5208"/>
    <w:rsid w:val="007C56F4"/>
    <w:rsid w:val="007C5823"/>
    <w:rsid w:val="007C5D6C"/>
    <w:rsid w:val="007C6008"/>
    <w:rsid w:val="007C63AF"/>
    <w:rsid w:val="007C6548"/>
    <w:rsid w:val="007C6B49"/>
    <w:rsid w:val="007C6D20"/>
    <w:rsid w:val="007D00AA"/>
    <w:rsid w:val="007D03B0"/>
    <w:rsid w:val="007D062D"/>
    <w:rsid w:val="007D1391"/>
    <w:rsid w:val="007D15CB"/>
    <w:rsid w:val="007D1642"/>
    <w:rsid w:val="007D1761"/>
    <w:rsid w:val="007D1873"/>
    <w:rsid w:val="007D1905"/>
    <w:rsid w:val="007D1ADF"/>
    <w:rsid w:val="007D1C42"/>
    <w:rsid w:val="007D1C43"/>
    <w:rsid w:val="007D1D11"/>
    <w:rsid w:val="007D22CE"/>
    <w:rsid w:val="007D2432"/>
    <w:rsid w:val="007D2684"/>
    <w:rsid w:val="007D2ACD"/>
    <w:rsid w:val="007D32FD"/>
    <w:rsid w:val="007D3C0E"/>
    <w:rsid w:val="007D4462"/>
    <w:rsid w:val="007D4CB4"/>
    <w:rsid w:val="007D545E"/>
    <w:rsid w:val="007D55CA"/>
    <w:rsid w:val="007D5739"/>
    <w:rsid w:val="007D5E97"/>
    <w:rsid w:val="007D6833"/>
    <w:rsid w:val="007D685C"/>
    <w:rsid w:val="007D68A9"/>
    <w:rsid w:val="007D7094"/>
    <w:rsid w:val="007D7543"/>
    <w:rsid w:val="007D787B"/>
    <w:rsid w:val="007D790E"/>
    <w:rsid w:val="007D7C07"/>
    <w:rsid w:val="007D7FE8"/>
    <w:rsid w:val="007E02BA"/>
    <w:rsid w:val="007E0696"/>
    <w:rsid w:val="007E08BC"/>
    <w:rsid w:val="007E0C16"/>
    <w:rsid w:val="007E0DA0"/>
    <w:rsid w:val="007E0DC5"/>
    <w:rsid w:val="007E0DE8"/>
    <w:rsid w:val="007E1C81"/>
    <w:rsid w:val="007E1E3B"/>
    <w:rsid w:val="007E2074"/>
    <w:rsid w:val="007E2AB4"/>
    <w:rsid w:val="007E2C85"/>
    <w:rsid w:val="007E2D93"/>
    <w:rsid w:val="007E2F58"/>
    <w:rsid w:val="007E3090"/>
    <w:rsid w:val="007E35F3"/>
    <w:rsid w:val="007E3A20"/>
    <w:rsid w:val="007E4015"/>
    <w:rsid w:val="007E4575"/>
    <w:rsid w:val="007E4B54"/>
    <w:rsid w:val="007E4CBE"/>
    <w:rsid w:val="007E521C"/>
    <w:rsid w:val="007E5332"/>
    <w:rsid w:val="007E5B55"/>
    <w:rsid w:val="007E5D13"/>
    <w:rsid w:val="007E6407"/>
    <w:rsid w:val="007E6443"/>
    <w:rsid w:val="007E6960"/>
    <w:rsid w:val="007E6DD2"/>
    <w:rsid w:val="007E6F7B"/>
    <w:rsid w:val="007E74EA"/>
    <w:rsid w:val="007E7DDF"/>
    <w:rsid w:val="007E7E03"/>
    <w:rsid w:val="007F02A0"/>
    <w:rsid w:val="007F0558"/>
    <w:rsid w:val="007F0933"/>
    <w:rsid w:val="007F0EC9"/>
    <w:rsid w:val="007F1302"/>
    <w:rsid w:val="007F166E"/>
    <w:rsid w:val="007F1BDC"/>
    <w:rsid w:val="007F1FD6"/>
    <w:rsid w:val="007F21D0"/>
    <w:rsid w:val="007F267A"/>
    <w:rsid w:val="007F28A0"/>
    <w:rsid w:val="007F31D8"/>
    <w:rsid w:val="007F3299"/>
    <w:rsid w:val="007F3789"/>
    <w:rsid w:val="007F39D7"/>
    <w:rsid w:val="007F3F76"/>
    <w:rsid w:val="007F4560"/>
    <w:rsid w:val="007F4665"/>
    <w:rsid w:val="007F4672"/>
    <w:rsid w:val="007F4C1D"/>
    <w:rsid w:val="007F4E34"/>
    <w:rsid w:val="007F50C1"/>
    <w:rsid w:val="007F5290"/>
    <w:rsid w:val="007F530C"/>
    <w:rsid w:val="007F5384"/>
    <w:rsid w:val="007F56D2"/>
    <w:rsid w:val="007F592C"/>
    <w:rsid w:val="007F5AB4"/>
    <w:rsid w:val="007F5FB7"/>
    <w:rsid w:val="007F5FD2"/>
    <w:rsid w:val="007F67CC"/>
    <w:rsid w:val="007F68CE"/>
    <w:rsid w:val="007F6F27"/>
    <w:rsid w:val="007F6F30"/>
    <w:rsid w:val="007F6F55"/>
    <w:rsid w:val="007F75AE"/>
    <w:rsid w:val="007F7BF9"/>
    <w:rsid w:val="007F7CB4"/>
    <w:rsid w:val="00800C61"/>
    <w:rsid w:val="00800D02"/>
    <w:rsid w:val="008018F8"/>
    <w:rsid w:val="00801B1F"/>
    <w:rsid w:val="00802209"/>
    <w:rsid w:val="0080236B"/>
    <w:rsid w:val="00802461"/>
    <w:rsid w:val="008025E6"/>
    <w:rsid w:val="00802FCB"/>
    <w:rsid w:val="0080338F"/>
    <w:rsid w:val="008033D3"/>
    <w:rsid w:val="008039BE"/>
    <w:rsid w:val="00803C59"/>
    <w:rsid w:val="00803D44"/>
    <w:rsid w:val="00803D72"/>
    <w:rsid w:val="00803E8D"/>
    <w:rsid w:val="00804366"/>
    <w:rsid w:val="00804BC5"/>
    <w:rsid w:val="00804BCB"/>
    <w:rsid w:val="00804CDF"/>
    <w:rsid w:val="0080506A"/>
    <w:rsid w:val="00805483"/>
    <w:rsid w:val="00805635"/>
    <w:rsid w:val="0080566A"/>
    <w:rsid w:val="00805769"/>
    <w:rsid w:val="00805A04"/>
    <w:rsid w:val="00805D43"/>
    <w:rsid w:val="00805F0A"/>
    <w:rsid w:val="008062D2"/>
    <w:rsid w:val="008065A4"/>
    <w:rsid w:val="0080677B"/>
    <w:rsid w:val="00806F85"/>
    <w:rsid w:val="008071FC"/>
    <w:rsid w:val="008074A6"/>
    <w:rsid w:val="00807D7D"/>
    <w:rsid w:val="00807EB8"/>
    <w:rsid w:val="008103B2"/>
    <w:rsid w:val="008103E6"/>
    <w:rsid w:val="0081058D"/>
    <w:rsid w:val="008105DD"/>
    <w:rsid w:val="00810CDF"/>
    <w:rsid w:val="00811033"/>
    <w:rsid w:val="0081111A"/>
    <w:rsid w:val="00811A4E"/>
    <w:rsid w:val="008120E3"/>
    <w:rsid w:val="0081240A"/>
    <w:rsid w:val="008128BE"/>
    <w:rsid w:val="00812D96"/>
    <w:rsid w:val="00812F04"/>
    <w:rsid w:val="00812F9A"/>
    <w:rsid w:val="00813101"/>
    <w:rsid w:val="00813291"/>
    <w:rsid w:val="0081394D"/>
    <w:rsid w:val="00813D64"/>
    <w:rsid w:val="00814515"/>
    <w:rsid w:val="00814725"/>
    <w:rsid w:val="00814765"/>
    <w:rsid w:val="00814857"/>
    <w:rsid w:val="00814DEB"/>
    <w:rsid w:val="0081527B"/>
    <w:rsid w:val="008152B2"/>
    <w:rsid w:val="008153B3"/>
    <w:rsid w:val="0081561F"/>
    <w:rsid w:val="00815654"/>
    <w:rsid w:val="00815810"/>
    <w:rsid w:val="00815870"/>
    <w:rsid w:val="00816985"/>
    <w:rsid w:val="00816B9A"/>
    <w:rsid w:val="00817497"/>
    <w:rsid w:val="00817BB0"/>
    <w:rsid w:val="0082004E"/>
    <w:rsid w:val="008201A3"/>
    <w:rsid w:val="00820501"/>
    <w:rsid w:val="0082058F"/>
    <w:rsid w:val="00820904"/>
    <w:rsid w:val="00820F8C"/>
    <w:rsid w:val="0082115B"/>
    <w:rsid w:val="0082120A"/>
    <w:rsid w:val="00821463"/>
    <w:rsid w:val="00821581"/>
    <w:rsid w:val="00821A87"/>
    <w:rsid w:val="00821D02"/>
    <w:rsid w:val="00821FB1"/>
    <w:rsid w:val="00822684"/>
    <w:rsid w:val="00822BD8"/>
    <w:rsid w:val="0082304F"/>
    <w:rsid w:val="008231AB"/>
    <w:rsid w:val="00823AC5"/>
    <w:rsid w:val="00823CCF"/>
    <w:rsid w:val="00824186"/>
    <w:rsid w:val="008241A9"/>
    <w:rsid w:val="0082444C"/>
    <w:rsid w:val="00825059"/>
    <w:rsid w:val="008253CA"/>
    <w:rsid w:val="0082550E"/>
    <w:rsid w:val="0082565C"/>
    <w:rsid w:val="0082567A"/>
    <w:rsid w:val="008258AA"/>
    <w:rsid w:val="00825A71"/>
    <w:rsid w:val="008260E4"/>
    <w:rsid w:val="00826387"/>
    <w:rsid w:val="00826526"/>
    <w:rsid w:val="008266A4"/>
    <w:rsid w:val="00826938"/>
    <w:rsid w:val="00826D9B"/>
    <w:rsid w:val="00827297"/>
    <w:rsid w:val="008273C5"/>
    <w:rsid w:val="0082798E"/>
    <w:rsid w:val="00827B0D"/>
    <w:rsid w:val="008304E7"/>
    <w:rsid w:val="0083071B"/>
    <w:rsid w:val="0083088C"/>
    <w:rsid w:val="00830EA1"/>
    <w:rsid w:val="008311E6"/>
    <w:rsid w:val="008312BA"/>
    <w:rsid w:val="0083148E"/>
    <w:rsid w:val="00831781"/>
    <w:rsid w:val="00831ABF"/>
    <w:rsid w:val="00831D6A"/>
    <w:rsid w:val="00831DD1"/>
    <w:rsid w:val="00832135"/>
    <w:rsid w:val="008321E5"/>
    <w:rsid w:val="008329BA"/>
    <w:rsid w:val="008332D6"/>
    <w:rsid w:val="00833499"/>
    <w:rsid w:val="008335F1"/>
    <w:rsid w:val="00833881"/>
    <w:rsid w:val="00833919"/>
    <w:rsid w:val="00833AEA"/>
    <w:rsid w:val="00833BFF"/>
    <w:rsid w:val="00833F1F"/>
    <w:rsid w:val="0083404E"/>
    <w:rsid w:val="008342CA"/>
    <w:rsid w:val="0083432E"/>
    <w:rsid w:val="00834A4C"/>
    <w:rsid w:val="00834BC1"/>
    <w:rsid w:val="008351A0"/>
    <w:rsid w:val="00835337"/>
    <w:rsid w:val="008354FC"/>
    <w:rsid w:val="0083561C"/>
    <w:rsid w:val="0083574B"/>
    <w:rsid w:val="00835AE0"/>
    <w:rsid w:val="00835DDA"/>
    <w:rsid w:val="00835F96"/>
    <w:rsid w:val="008360EF"/>
    <w:rsid w:val="00836276"/>
    <w:rsid w:val="00836820"/>
    <w:rsid w:val="00836C65"/>
    <w:rsid w:val="008371F1"/>
    <w:rsid w:val="008379B3"/>
    <w:rsid w:val="00837AB9"/>
    <w:rsid w:val="00840238"/>
    <w:rsid w:val="00840D1C"/>
    <w:rsid w:val="00840D63"/>
    <w:rsid w:val="0084102A"/>
    <w:rsid w:val="00841246"/>
    <w:rsid w:val="00841C99"/>
    <w:rsid w:val="00841E87"/>
    <w:rsid w:val="008429E9"/>
    <w:rsid w:val="00843A0E"/>
    <w:rsid w:val="00843F0C"/>
    <w:rsid w:val="00843FD3"/>
    <w:rsid w:val="00844031"/>
    <w:rsid w:val="00844355"/>
    <w:rsid w:val="00844391"/>
    <w:rsid w:val="008446A5"/>
    <w:rsid w:val="00844BC6"/>
    <w:rsid w:val="00845300"/>
    <w:rsid w:val="00845C15"/>
    <w:rsid w:val="00845C42"/>
    <w:rsid w:val="00845CE5"/>
    <w:rsid w:val="008464B4"/>
    <w:rsid w:val="00846621"/>
    <w:rsid w:val="00846800"/>
    <w:rsid w:val="00847312"/>
    <w:rsid w:val="00847840"/>
    <w:rsid w:val="00847AC7"/>
    <w:rsid w:val="00847B99"/>
    <w:rsid w:val="0085019E"/>
    <w:rsid w:val="008504CE"/>
    <w:rsid w:val="008505F9"/>
    <w:rsid w:val="0085061E"/>
    <w:rsid w:val="00850649"/>
    <w:rsid w:val="00850744"/>
    <w:rsid w:val="00850BDD"/>
    <w:rsid w:val="00851B2F"/>
    <w:rsid w:val="00851F46"/>
    <w:rsid w:val="008522CF"/>
    <w:rsid w:val="00852366"/>
    <w:rsid w:val="008526EB"/>
    <w:rsid w:val="00852A42"/>
    <w:rsid w:val="00852A82"/>
    <w:rsid w:val="00852DDF"/>
    <w:rsid w:val="0085323B"/>
    <w:rsid w:val="008537D0"/>
    <w:rsid w:val="00853C83"/>
    <w:rsid w:val="00853E13"/>
    <w:rsid w:val="00854224"/>
    <w:rsid w:val="00854517"/>
    <w:rsid w:val="00854881"/>
    <w:rsid w:val="00854BEC"/>
    <w:rsid w:val="008555CC"/>
    <w:rsid w:val="00855A17"/>
    <w:rsid w:val="00855A46"/>
    <w:rsid w:val="00855D49"/>
    <w:rsid w:val="008561AB"/>
    <w:rsid w:val="0085651D"/>
    <w:rsid w:val="00856707"/>
    <w:rsid w:val="0085688D"/>
    <w:rsid w:val="0085689C"/>
    <w:rsid w:val="00856D44"/>
    <w:rsid w:val="00856E37"/>
    <w:rsid w:val="00857250"/>
    <w:rsid w:val="0085751F"/>
    <w:rsid w:val="0085784F"/>
    <w:rsid w:val="00857970"/>
    <w:rsid w:val="008579F4"/>
    <w:rsid w:val="00857E44"/>
    <w:rsid w:val="00860370"/>
    <w:rsid w:val="008605AA"/>
    <w:rsid w:val="00860718"/>
    <w:rsid w:val="0086090D"/>
    <w:rsid w:val="00860B2F"/>
    <w:rsid w:val="00861716"/>
    <w:rsid w:val="00861A8E"/>
    <w:rsid w:val="00861CF1"/>
    <w:rsid w:val="00861CF7"/>
    <w:rsid w:val="00861D30"/>
    <w:rsid w:val="008624FA"/>
    <w:rsid w:val="0086265B"/>
    <w:rsid w:val="00862696"/>
    <w:rsid w:val="00863048"/>
    <w:rsid w:val="00863262"/>
    <w:rsid w:val="008632DC"/>
    <w:rsid w:val="008634F1"/>
    <w:rsid w:val="0086373F"/>
    <w:rsid w:val="008637D5"/>
    <w:rsid w:val="008642E3"/>
    <w:rsid w:val="008646B4"/>
    <w:rsid w:val="0086485A"/>
    <w:rsid w:val="00864B02"/>
    <w:rsid w:val="00864C6F"/>
    <w:rsid w:val="00864DE7"/>
    <w:rsid w:val="00864EEA"/>
    <w:rsid w:val="00864F55"/>
    <w:rsid w:val="00864FC2"/>
    <w:rsid w:val="00865195"/>
    <w:rsid w:val="00865E2C"/>
    <w:rsid w:val="008668E4"/>
    <w:rsid w:val="008670E2"/>
    <w:rsid w:val="00867107"/>
    <w:rsid w:val="008676AE"/>
    <w:rsid w:val="00867CFD"/>
    <w:rsid w:val="00870A63"/>
    <w:rsid w:val="00870AB2"/>
    <w:rsid w:val="00870F48"/>
    <w:rsid w:val="00871D64"/>
    <w:rsid w:val="00871FD8"/>
    <w:rsid w:val="008721FF"/>
    <w:rsid w:val="00872A13"/>
    <w:rsid w:val="00872A81"/>
    <w:rsid w:val="008731C5"/>
    <w:rsid w:val="0087353D"/>
    <w:rsid w:val="00873AF8"/>
    <w:rsid w:val="0087417E"/>
    <w:rsid w:val="00874820"/>
    <w:rsid w:val="00874E4F"/>
    <w:rsid w:val="00875325"/>
    <w:rsid w:val="0087540E"/>
    <w:rsid w:val="008756AD"/>
    <w:rsid w:val="00875717"/>
    <w:rsid w:val="008758AF"/>
    <w:rsid w:val="00875A4E"/>
    <w:rsid w:val="00875AC8"/>
    <w:rsid w:val="00875C6F"/>
    <w:rsid w:val="00875EE5"/>
    <w:rsid w:val="0087634A"/>
    <w:rsid w:val="0087652D"/>
    <w:rsid w:val="00877612"/>
    <w:rsid w:val="00877730"/>
    <w:rsid w:val="00877C37"/>
    <w:rsid w:val="00880078"/>
    <w:rsid w:val="0088096A"/>
    <w:rsid w:val="008809A9"/>
    <w:rsid w:val="00880A66"/>
    <w:rsid w:val="00880DF7"/>
    <w:rsid w:val="00880E2E"/>
    <w:rsid w:val="00881482"/>
    <w:rsid w:val="0088192F"/>
    <w:rsid w:val="00881F24"/>
    <w:rsid w:val="0088235A"/>
    <w:rsid w:val="008824C0"/>
    <w:rsid w:val="00882A4D"/>
    <w:rsid w:val="00882D02"/>
    <w:rsid w:val="00882E92"/>
    <w:rsid w:val="00882F8C"/>
    <w:rsid w:val="00883059"/>
    <w:rsid w:val="00883787"/>
    <w:rsid w:val="0088380D"/>
    <w:rsid w:val="00883862"/>
    <w:rsid w:val="00883882"/>
    <w:rsid w:val="0088392F"/>
    <w:rsid w:val="00883A4C"/>
    <w:rsid w:val="00883B76"/>
    <w:rsid w:val="00883D00"/>
    <w:rsid w:val="00883F9A"/>
    <w:rsid w:val="008849C9"/>
    <w:rsid w:val="00884DFA"/>
    <w:rsid w:val="00885065"/>
    <w:rsid w:val="008851FB"/>
    <w:rsid w:val="00885220"/>
    <w:rsid w:val="008852D1"/>
    <w:rsid w:val="00885470"/>
    <w:rsid w:val="008855D4"/>
    <w:rsid w:val="00885BC4"/>
    <w:rsid w:val="00885C1F"/>
    <w:rsid w:val="00885C53"/>
    <w:rsid w:val="00885E3A"/>
    <w:rsid w:val="00886140"/>
    <w:rsid w:val="008864C4"/>
    <w:rsid w:val="00886E9A"/>
    <w:rsid w:val="00886FB7"/>
    <w:rsid w:val="00887046"/>
    <w:rsid w:val="008876CE"/>
    <w:rsid w:val="00887D83"/>
    <w:rsid w:val="00887EAA"/>
    <w:rsid w:val="0089033B"/>
    <w:rsid w:val="00890533"/>
    <w:rsid w:val="008906EB"/>
    <w:rsid w:val="00890731"/>
    <w:rsid w:val="00890B8D"/>
    <w:rsid w:val="00890BBE"/>
    <w:rsid w:val="00891387"/>
    <w:rsid w:val="00891A5B"/>
    <w:rsid w:val="00891D99"/>
    <w:rsid w:val="00891E8E"/>
    <w:rsid w:val="008920DE"/>
    <w:rsid w:val="008922EE"/>
    <w:rsid w:val="008925E8"/>
    <w:rsid w:val="00892D83"/>
    <w:rsid w:val="00892F7C"/>
    <w:rsid w:val="00893458"/>
    <w:rsid w:val="0089379D"/>
    <w:rsid w:val="008937E7"/>
    <w:rsid w:val="00893BDA"/>
    <w:rsid w:val="00893F82"/>
    <w:rsid w:val="0089461D"/>
    <w:rsid w:val="008947AF"/>
    <w:rsid w:val="00894C25"/>
    <w:rsid w:val="00895103"/>
    <w:rsid w:val="008955A1"/>
    <w:rsid w:val="008957C3"/>
    <w:rsid w:val="00895AB3"/>
    <w:rsid w:val="00895B11"/>
    <w:rsid w:val="008963CE"/>
    <w:rsid w:val="00896710"/>
    <w:rsid w:val="008968CD"/>
    <w:rsid w:val="00896D88"/>
    <w:rsid w:val="008976FD"/>
    <w:rsid w:val="00897BFA"/>
    <w:rsid w:val="00897DFB"/>
    <w:rsid w:val="008A00BA"/>
    <w:rsid w:val="008A025C"/>
    <w:rsid w:val="008A09E1"/>
    <w:rsid w:val="008A0BA6"/>
    <w:rsid w:val="008A0CEB"/>
    <w:rsid w:val="008A14F2"/>
    <w:rsid w:val="008A1514"/>
    <w:rsid w:val="008A1596"/>
    <w:rsid w:val="008A1B72"/>
    <w:rsid w:val="008A1D4D"/>
    <w:rsid w:val="008A24FE"/>
    <w:rsid w:val="008A277B"/>
    <w:rsid w:val="008A2D0F"/>
    <w:rsid w:val="008A2E97"/>
    <w:rsid w:val="008A32C2"/>
    <w:rsid w:val="008A39F5"/>
    <w:rsid w:val="008A4930"/>
    <w:rsid w:val="008A4ED4"/>
    <w:rsid w:val="008A4F8F"/>
    <w:rsid w:val="008A5896"/>
    <w:rsid w:val="008A5AA7"/>
    <w:rsid w:val="008A6374"/>
    <w:rsid w:val="008A654E"/>
    <w:rsid w:val="008A6614"/>
    <w:rsid w:val="008A6BC3"/>
    <w:rsid w:val="008A6D64"/>
    <w:rsid w:val="008A6EB4"/>
    <w:rsid w:val="008A716F"/>
    <w:rsid w:val="008A7A35"/>
    <w:rsid w:val="008A7A75"/>
    <w:rsid w:val="008A7E37"/>
    <w:rsid w:val="008B0049"/>
    <w:rsid w:val="008B00A9"/>
    <w:rsid w:val="008B09EF"/>
    <w:rsid w:val="008B1251"/>
    <w:rsid w:val="008B12EA"/>
    <w:rsid w:val="008B131C"/>
    <w:rsid w:val="008B1420"/>
    <w:rsid w:val="008B1D1D"/>
    <w:rsid w:val="008B22D3"/>
    <w:rsid w:val="008B2D1A"/>
    <w:rsid w:val="008B2D44"/>
    <w:rsid w:val="008B2DA6"/>
    <w:rsid w:val="008B3067"/>
    <w:rsid w:val="008B3277"/>
    <w:rsid w:val="008B3572"/>
    <w:rsid w:val="008B382D"/>
    <w:rsid w:val="008B3B48"/>
    <w:rsid w:val="008B42D4"/>
    <w:rsid w:val="008B453E"/>
    <w:rsid w:val="008B46D8"/>
    <w:rsid w:val="008B474A"/>
    <w:rsid w:val="008B4AFA"/>
    <w:rsid w:val="008B50EF"/>
    <w:rsid w:val="008B5344"/>
    <w:rsid w:val="008B5460"/>
    <w:rsid w:val="008B5960"/>
    <w:rsid w:val="008B5A65"/>
    <w:rsid w:val="008B625A"/>
    <w:rsid w:val="008B6523"/>
    <w:rsid w:val="008B669D"/>
    <w:rsid w:val="008B67FA"/>
    <w:rsid w:val="008B683C"/>
    <w:rsid w:val="008B68EA"/>
    <w:rsid w:val="008B6A1A"/>
    <w:rsid w:val="008B6C4C"/>
    <w:rsid w:val="008B6CFE"/>
    <w:rsid w:val="008B6F6B"/>
    <w:rsid w:val="008B717F"/>
    <w:rsid w:val="008B7730"/>
    <w:rsid w:val="008B7787"/>
    <w:rsid w:val="008B78A3"/>
    <w:rsid w:val="008B7FE7"/>
    <w:rsid w:val="008C02EE"/>
    <w:rsid w:val="008C061B"/>
    <w:rsid w:val="008C0731"/>
    <w:rsid w:val="008C0F89"/>
    <w:rsid w:val="008C1563"/>
    <w:rsid w:val="008C163F"/>
    <w:rsid w:val="008C17AC"/>
    <w:rsid w:val="008C1B57"/>
    <w:rsid w:val="008C1D69"/>
    <w:rsid w:val="008C2498"/>
    <w:rsid w:val="008C257A"/>
    <w:rsid w:val="008C2678"/>
    <w:rsid w:val="008C28E9"/>
    <w:rsid w:val="008C3A7F"/>
    <w:rsid w:val="008C3BD5"/>
    <w:rsid w:val="008C3C09"/>
    <w:rsid w:val="008C4229"/>
    <w:rsid w:val="008C464E"/>
    <w:rsid w:val="008C4A0A"/>
    <w:rsid w:val="008C4AE8"/>
    <w:rsid w:val="008C516B"/>
    <w:rsid w:val="008C52B4"/>
    <w:rsid w:val="008C5393"/>
    <w:rsid w:val="008C552D"/>
    <w:rsid w:val="008C56CF"/>
    <w:rsid w:val="008C59AA"/>
    <w:rsid w:val="008C5A02"/>
    <w:rsid w:val="008C6421"/>
    <w:rsid w:val="008C6568"/>
    <w:rsid w:val="008C6B27"/>
    <w:rsid w:val="008C7207"/>
    <w:rsid w:val="008C7C17"/>
    <w:rsid w:val="008C7D1E"/>
    <w:rsid w:val="008C7F79"/>
    <w:rsid w:val="008D06C6"/>
    <w:rsid w:val="008D0B0E"/>
    <w:rsid w:val="008D0D98"/>
    <w:rsid w:val="008D0E84"/>
    <w:rsid w:val="008D1061"/>
    <w:rsid w:val="008D106A"/>
    <w:rsid w:val="008D10B5"/>
    <w:rsid w:val="008D1760"/>
    <w:rsid w:val="008D1AE9"/>
    <w:rsid w:val="008D1E0F"/>
    <w:rsid w:val="008D2141"/>
    <w:rsid w:val="008D22FC"/>
    <w:rsid w:val="008D268F"/>
    <w:rsid w:val="008D2703"/>
    <w:rsid w:val="008D2705"/>
    <w:rsid w:val="008D2A56"/>
    <w:rsid w:val="008D2DB4"/>
    <w:rsid w:val="008D3766"/>
    <w:rsid w:val="008D38A4"/>
    <w:rsid w:val="008D399C"/>
    <w:rsid w:val="008D3E3A"/>
    <w:rsid w:val="008D498F"/>
    <w:rsid w:val="008D4A4F"/>
    <w:rsid w:val="008D4A68"/>
    <w:rsid w:val="008D4AB5"/>
    <w:rsid w:val="008D4B15"/>
    <w:rsid w:val="008D4CEC"/>
    <w:rsid w:val="008D4E92"/>
    <w:rsid w:val="008D514E"/>
    <w:rsid w:val="008D54BD"/>
    <w:rsid w:val="008D55F9"/>
    <w:rsid w:val="008D5C56"/>
    <w:rsid w:val="008D614A"/>
    <w:rsid w:val="008D6195"/>
    <w:rsid w:val="008D6217"/>
    <w:rsid w:val="008D63DB"/>
    <w:rsid w:val="008D65F1"/>
    <w:rsid w:val="008D6737"/>
    <w:rsid w:val="008D6787"/>
    <w:rsid w:val="008D67E8"/>
    <w:rsid w:val="008D6823"/>
    <w:rsid w:val="008D6B0B"/>
    <w:rsid w:val="008D6CA2"/>
    <w:rsid w:val="008D6CE8"/>
    <w:rsid w:val="008D6EFA"/>
    <w:rsid w:val="008D6F38"/>
    <w:rsid w:val="008D72E3"/>
    <w:rsid w:val="008E0085"/>
    <w:rsid w:val="008E08D9"/>
    <w:rsid w:val="008E0C7E"/>
    <w:rsid w:val="008E10FD"/>
    <w:rsid w:val="008E1AA7"/>
    <w:rsid w:val="008E2248"/>
    <w:rsid w:val="008E25A7"/>
    <w:rsid w:val="008E2897"/>
    <w:rsid w:val="008E293C"/>
    <w:rsid w:val="008E2CC5"/>
    <w:rsid w:val="008E2DF8"/>
    <w:rsid w:val="008E2F33"/>
    <w:rsid w:val="008E389D"/>
    <w:rsid w:val="008E389F"/>
    <w:rsid w:val="008E404B"/>
    <w:rsid w:val="008E445B"/>
    <w:rsid w:val="008E469D"/>
    <w:rsid w:val="008E47AE"/>
    <w:rsid w:val="008E4950"/>
    <w:rsid w:val="008E4DB3"/>
    <w:rsid w:val="008E503D"/>
    <w:rsid w:val="008E50ED"/>
    <w:rsid w:val="008E5391"/>
    <w:rsid w:val="008E53BA"/>
    <w:rsid w:val="008E55EC"/>
    <w:rsid w:val="008E56B6"/>
    <w:rsid w:val="008E5C70"/>
    <w:rsid w:val="008E5DD6"/>
    <w:rsid w:val="008E5FB6"/>
    <w:rsid w:val="008E6536"/>
    <w:rsid w:val="008E666C"/>
    <w:rsid w:val="008E6CC9"/>
    <w:rsid w:val="008E6D96"/>
    <w:rsid w:val="008E7656"/>
    <w:rsid w:val="008E7761"/>
    <w:rsid w:val="008E78B0"/>
    <w:rsid w:val="008E7E36"/>
    <w:rsid w:val="008E7FB4"/>
    <w:rsid w:val="008F0204"/>
    <w:rsid w:val="008F07DE"/>
    <w:rsid w:val="008F0E84"/>
    <w:rsid w:val="008F0F67"/>
    <w:rsid w:val="008F1531"/>
    <w:rsid w:val="008F1642"/>
    <w:rsid w:val="008F181E"/>
    <w:rsid w:val="008F1972"/>
    <w:rsid w:val="008F1980"/>
    <w:rsid w:val="008F1D2C"/>
    <w:rsid w:val="008F1D2D"/>
    <w:rsid w:val="008F2247"/>
    <w:rsid w:val="008F24B4"/>
    <w:rsid w:val="008F293B"/>
    <w:rsid w:val="008F2A0C"/>
    <w:rsid w:val="008F31C0"/>
    <w:rsid w:val="008F3269"/>
    <w:rsid w:val="008F34BD"/>
    <w:rsid w:val="008F39EF"/>
    <w:rsid w:val="008F40FA"/>
    <w:rsid w:val="008F4501"/>
    <w:rsid w:val="008F454D"/>
    <w:rsid w:val="008F4DF2"/>
    <w:rsid w:val="008F4FCA"/>
    <w:rsid w:val="008F527B"/>
    <w:rsid w:val="008F5379"/>
    <w:rsid w:val="008F5396"/>
    <w:rsid w:val="008F544D"/>
    <w:rsid w:val="008F577A"/>
    <w:rsid w:val="008F5E9D"/>
    <w:rsid w:val="008F5F48"/>
    <w:rsid w:val="008F6364"/>
    <w:rsid w:val="008F65A7"/>
    <w:rsid w:val="008F65C2"/>
    <w:rsid w:val="008F66A7"/>
    <w:rsid w:val="008F6717"/>
    <w:rsid w:val="008F67BC"/>
    <w:rsid w:val="008F6C4A"/>
    <w:rsid w:val="008F6DC5"/>
    <w:rsid w:val="008F6DF2"/>
    <w:rsid w:val="008F6EA8"/>
    <w:rsid w:val="008F73EB"/>
    <w:rsid w:val="008F741B"/>
    <w:rsid w:val="008F75EE"/>
    <w:rsid w:val="008F79EA"/>
    <w:rsid w:val="008F7CB1"/>
    <w:rsid w:val="009000D9"/>
    <w:rsid w:val="009000E9"/>
    <w:rsid w:val="0090069D"/>
    <w:rsid w:val="00900738"/>
    <w:rsid w:val="00900743"/>
    <w:rsid w:val="00900904"/>
    <w:rsid w:val="00900B04"/>
    <w:rsid w:val="00900E26"/>
    <w:rsid w:val="00900EC6"/>
    <w:rsid w:val="00901002"/>
    <w:rsid w:val="009018D2"/>
    <w:rsid w:val="00901A13"/>
    <w:rsid w:val="00901C93"/>
    <w:rsid w:val="00901D06"/>
    <w:rsid w:val="00901D9F"/>
    <w:rsid w:val="009020DB"/>
    <w:rsid w:val="009020FB"/>
    <w:rsid w:val="00902881"/>
    <w:rsid w:val="00902E35"/>
    <w:rsid w:val="00902F73"/>
    <w:rsid w:val="0090331C"/>
    <w:rsid w:val="0090377D"/>
    <w:rsid w:val="00903CA7"/>
    <w:rsid w:val="00904D37"/>
    <w:rsid w:val="00904D7E"/>
    <w:rsid w:val="00904F0E"/>
    <w:rsid w:val="00904F12"/>
    <w:rsid w:val="0090525E"/>
    <w:rsid w:val="00905520"/>
    <w:rsid w:val="00905A81"/>
    <w:rsid w:val="00905DBD"/>
    <w:rsid w:val="009062C4"/>
    <w:rsid w:val="0090661D"/>
    <w:rsid w:val="0090680C"/>
    <w:rsid w:val="00906821"/>
    <w:rsid w:val="00906DC0"/>
    <w:rsid w:val="00906EE9"/>
    <w:rsid w:val="009073DF"/>
    <w:rsid w:val="009079A5"/>
    <w:rsid w:val="009102A6"/>
    <w:rsid w:val="00910C71"/>
    <w:rsid w:val="009111E0"/>
    <w:rsid w:val="009119DD"/>
    <w:rsid w:val="009119DE"/>
    <w:rsid w:val="00911A23"/>
    <w:rsid w:val="00911D4F"/>
    <w:rsid w:val="00912319"/>
    <w:rsid w:val="00912498"/>
    <w:rsid w:val="00912725"/>
    <w:rsid w:val="00912D1F"/>
    <w:rsid w:val="009134F6"/>
    <w:rsid w:val="0091350C"/>
    <w:rsid w:val="00913557"/>
    <w:rsid w:val="00913716"/>
    <w:rsid w:val="00913738"/>
    <w:rsid w:val="00913851"/>
    <w:rsid w:val="00913E08"/>
    <w:rsid w:val="009147F2"/>
    <w:rsid w:val="00914A3A"/>
    <w:rsid w:val="00914C6A"/>
    <w:rsid w:val="009153A8"/>
    <w:rsid w:val="009153AF"/>
    <w:rsid w:val="009158C4"/>
    <w:rsid w:val="0091621B"/>
    <w:rsid w:val="0091675A"/>
    <w:rsid w:val="00916C34"/>
    <w:rsid w:val="009172A0"/>
    <w:rsid w:val="009174E2"/>
    <w:rsid w:val="00917F7B"/>
    <w:rsid w:val="00920112"/>
    <w:rsid w:val="0092046E"/>
    <w:rsid w:val="009207AC"/>
    <w:rsid w:val="0092110D"/>
    <w:rsid w:val="00921618"/>
    <w:rsid w:val="00921B5E"/>
    <w:rsid w:val="00921FA9"/>
    <w:rsid w:val="00922067"/>
    <w:rsid w:val="0092213B"/>
    <w:rsid w:val="00922321"/>
    <w:rsid w:val="00922532"/>
    <w:rsid w:val="009228F8"/>
    <w:rsid w:val="00922CA6"/>
    <w:rsid w:val="0092341B"/>
    <w:rsid w:val="00923674"/>
    <w:rsid w:val="009237D5"/>
    <w:rsid w:val="0092452C"/>
    <w:rsid w:val="009248B8"/>
    <w:rsid w:val="00924B79"/>
    <w:rsid w:val="00925396"/>
    <w:rsid w:val="009254A0"/>
    <w:rsid w:val="009254BF"/>
    <w:rsid w:val="00925653"/>
    <w:rsid w:val="00925781"/>
    <w:rsid w:val="00925CA8"/>
    <w:rsid w:val="00925DD1"/>
    <w:rsid w:val="00926001"/>
    <w:rsid w:val="00926959"/>
    <w:rsid w:val="00926CA5"/>
    <w:rsid w:val="00927182"/>
    <w:rsid w:val="009273E3"/>
    <w:rsid w:val="009275B7"/>
    <w:rsid w:val="009279BD"/>
    <w:rsid w:val="00927A03"/>
    <w:rsid w:val="0093060E"/>
    <w:rsid w:val="00930776"/>
    <w:rsid w:val="00930A94"/>
    <w:rsid w:val="00930CB3"/>
    <w:rsid w:val="009316AE"/>
    <w:rsid w:val="00931B26"/>
    <w:rsid w:val="00931BB4"/>
    <w:rsid w:val="009320C6"/>
    <w:rsid w:val="009320D4"/>
    <w:rsid w:val="0093234B"/>
    <w:rsid w:val="00932358"/>
    <w:rsid w:val="00932415"/>
    <w:rsid w:val="009326DD"/>
    <w:rsid w:val="00932B86"/>
    <w:rsid w:val="00932DCD"/>
    <w:rsid w:val="0093344B"/>
    <w:rsid w:val="00933492"/>
    <w:rsid w:val="00933A07"/>
    <w:rsid w:val="00933A4E"/>
    <w:rsid w:val="00933A5F"/>
    <w:rsid w:val="00934021"/>
    <w:rsid w:val="0093413F"/>
    <w:rsid w:val="009345C8"/>
    <w:rsid w:val="009348D3"/>
    <w:rsid w:val="00934D66"/>
    <w:rsid w:val="00934ED8"/>
    <w:rsid w:val="009351EF"/>
    <w:rsid w:val="009354B6"/>
    <w:rsid w:val="00935547"/>
    <w:rsid w:val="00935FE2"/>
    <w:rsid w:val="00936327"/>
    <w:rsid w:val="009363A3"/>
    <w:rsid w:val="00936D26"/>
    <w:rsid w:val="00936E23"/>
    <w:rsid w:val="00936F15"/>
    <w:rsid w:val="00937607"/>
    <w:rsid w:val="00937B40"/>
    <w:rsid w:val="00937C20"/>
    <w:rsid w:val="00937E28"/>
    <w:rsid w:val="009406E9"/>
    <w:rsid w:val="00940B34"/>
    <w:rsid w:val="00940CF4"/>
    <w:rsid w:val="00940D1A"/>
    <w:rsid w:val="00940EF2"/>
    <w:rsid w:val="009410AF"/>
    <w:rsid w:val="00941350"/>
    <w:rsid w:val="009418E4"/>
    <w:rsid w:val="0094194C"/>
    <w:rsid w:val="00941A44"/>
    <w:rsid w:val="00941B97"/>
    <w:rsid w:val="00941CC5"/>
    <w:rsid w:val="00942580"/>
    <w:rsid w:val="0094293D"/>
    <w:rsid w:val="00942A54"/>
    <w:rsid w:val="00942B2E"/>
    <w:rsid w:val="00942B3F"/>
    <w:rsid w:val="00942EDB"/>
    <w:rsid w:val="009430BA"/>
    <w:rsid w:val="00943343"/>
    <w:rsid w:val="00943580"/>
    <w:rsid w:val="00943D34"/>
    <w:rsid w:val="00944043"/>
    <w:rsid w:val="00944580"/>
    <w:rsid w:val="00944D75"/>
    <w:rsid w:val="00945E57"/>
    <w:rsid w:val="0094631D"/>
    <w:rsid w:val="009465CC"/>
    <w:rsid w:val="00946E41"/>
    <w:rsid w:val="0094739D"/>
    <w:rsid w:val="009501CF"/>
    <w:rsid w:val="00950258"/>
    <w:rsid w:val="009502CC"/>
    <w:rsid w:val="00950303"/>
    <w:rsid w:val="009507C4"/>
    <w:rsid w:val="00951035"/>
    <w:rsid w:val="00951050"/>
    <w:rsid w:val="00951BEE"/>
    <w:rsid w:val="00952323"/>
    <w:rsid w:val="009527AE"/>
    <w:rsid w:val="0095285C"/>
    <w:rsid w:val="00952CAD"/>
    <w:rsid w:val="009531B5"/>
    <w:rsid w:val="009531F4"/>
    <w:rsid w:val="00953858"/>
    <w:rsid w:val="009539BA"/>
    <w:rsid w:val="00953B21"/>
    <w:rsid w:val="00954C61"/>
    <w:rsid w:val="00954F76"/>
    <w:rsid w:val="0095527E"/>
    <w:rsid w:val="00955757"/>
    <w:rsid w:val="00955923"/>
    <w:rsid w:val="00956118"/>
    <w:rsid w:val="0095641B"/>
    <w:rsid w:val="009565FC"/>
    <w:rsid w:val="009568A4"/>
    <w:rsid w:val="00956C1A"/>
    <w:rsid w:val="00956EFB"/>
    <w:rsid w:val="00956F42"/>
    <w:rsid w:val="0095708A"/>
    <w:rsid w:val="009571A2"/>
    <w:rsid w:val="00957282"/>
    <w:rsid w:val="0095732C"/>
    <w:rsid w:val="00957360"/>
    <w:rsid w:val="0095755A"/>
    <w:rsid w:val="00957948"/>
    <w:rsid w:val="0095798E"/>
    <w:rsid w:val="00957B18"/>
    <w:rsid w:val="00957EE7"/>
    <w:rsid w:val="009600EE"/>
    <w:rsid w:val="00960826"/>
    <w:rsid w:val="00961675"/>
    <w:rsid w:val="00961B7F"/>
    <w:rsid w:val="00961C47"/>
    <w:rsid w:val="00961F7D"/>
    <w:rsid w:val="0096242F"/>
    <w:rsid w:val="00962B99"/>
    <w:rsid w:val="0096324B"/>
    <w:rsid w:val="0096385C"/>
    <w:rsid w:val="00963A03"/>
    <w:rsid w:val="009655AE"/>
    <w:rsid w:val="00965647"/>
    <w:rsid w:val="0096576A"/>
    <w:rsid w:val="00965C80"/>
    <w:rsid w:val="00965DF1"/>
    <w:rsid w:val="0096637C"/>
    <w:rsid w:val="009669F2"/>
    <w:rsid w:val="00966C3F"/>
    <w:rsid w:val="00966D75"/>
    <w:rsid w:val="0096746D"/>
    <w:rsid w:val="00967823"/>
    <w:rsid w:val="009700A2"/>
    <w:rsid w:val="0097030B"/>
    <w:rsid w:val="00970EB1"/>
    <w:rsid w:val="0097147E"/>
    <w:rsid w:val="00971683"/>
    <w:rsid w:val="00971747"/>
    <w:rsid w:val="009719F5"/>
    <w:rsid w:val="00971A33"/>
    <w:rsid w:val="00971B56"/>
    <w:rsid w:val="00971CCA"/>
    <w:rsid w:val="0097235D"/>
    <w:rsid w:val="009724AD"/>
    <w:rsid w:val="00972932"/>
    <w:rsid w:val="00972C40"/>
    <w:rsid w:val="00972F09"/>
    <w:rsid w:val="0097334A"/>
    <w:rsid w:val="00973437"/>
    <w:rsid w:val="009736B7"/>
    <w:rsid w:val="00974172"/>
    <w:rsid w:val="0097447D"/>
    <w:rsid w:val="0097454A"/>
    <w:rsid w:val="00974B27"/>
    <w:rsid w:val="00974EF8"/>
    <w:rsid w:val="009752A7"/>
    <w:rsid w:val="00975F6F"/>
    <w:rsid w:val="00975FD7"/>
    <w:rsid w:val="00976AC7"/>
    <w:rsid w:val="00976F7A"/>
    <w:rsid w:val="0097734F"/>
    <w:rsid w:val="0097735F"/>
    <w:rsid w:val="0097766D"/>
    <w:rsid w:val="00977DC0"/>
    <w:rsid w:val="00980422"/>
    <w:rsid w:val="00980A51"/>
    <w:rsid w:val="00980C39"/>
    <w:rsid w:val="00980C7B"/>
    <w:rsid w:val="00980D4E"/>
    <w:rsid w:val="00980DBB"/>
    <w:rsid w:val="00980F4A"/>
    <w:rsid w:val="00980FE1"/>
    <w:rsid w:val="0098118C"/>
    <w:rsid w:val="00981262"/>
    <w:rsid w:val="0098129F"/>
    <w:rsid w:val="009812E3"/>
    <w:rsid w:val="009816D0"/>
    <w:rsid w:val="009817C1"/>
    <w:rsid w:val="009818A3"/>
    <w:rsid w:val="00981E72"/>
    <w:rsid w:val="009826CF"/>
    <w:rsid w:val="0098275B"/>
    <w:rsid w:val="009827A8"/>
    <w:rsid w:val="00982B0B"/>
    <w:rsid w:val="00982CD6"/>
    <w:rsid w:val="00982EE4"/>
    <w:rsid w:val="0098317E"/>
    <w:rsid w:val="0098351C"/>
    <w:rsid w:val="009836A2"/>
    <w:rsid w:val="00983DBA"/>
    <w:rsid w:val="00984034"/>
    <w:rsid w:val="009842C0"/>
    <w:rsid w:val="0098467B"/>
    <w:rsid w:val="00984C30"/>
    <w:rsid w:val="00984CB8"/>
    <w:rsid w:val="00985694"/>
    <w:rsid w:val="009858AF"/>
    <w:rsid w:val="00985C8A"/>
    <w:rsid w:val="00985D32"/>
    <w:rsid w:val="00985DE5"/>
    <w:rsid w:val="00985EF8"/>
    <w:rsid w:val="00986681"/>
    <w:rsid w:val="00986AEF"/>
    <w:rsid w:val="00986E98"/>
    <w:rsid w:val="00987054"/>
    <w:rsid w:val="009873ED"/>
    <w:rsid w:val="0098768E"/>
    <w:rsid w:val="00987E09"/>
    <w:rsid w:val="00987EB7"/>
    <w:rsid w:val="0099014B"/>
    <w:rsid w:val="00990912"/>
    <w:rsid w:val="00991166"/>
    <w:rsid w:val="009911C3"/>
    <w:rsid w:val="00991236"/>
    <w:rsid w:val="00991C9D"/>
    <w:rsid w:val="00991EDA"/>
    <w:rsid w:val="00991EF0"/>
    <w:rsid w:val="00992484"/>
    <w:rsid w:val="009931E4"/>
    <w:rsid w:val="0099325D"/>
    <w:rsid w:val="009933AB"/>
    <w:rsid w:val="00993578"/>
    <w:rsid w:val="00993A9E"/>
    <w:rsid w:val="00993E2E"/>
    <w:rsid w:val="00993EC3"/>
    <w:rsid w:val="00994789"/>
    <w:rsid w:val="00994895"/>
    <w:rsid w:val="00994D03"/>
    <w:rsid w:val="00994ED9"/>
    <w:rsid w:val="009953FF"/>
    <w:rsid w:val="0099555D"/>
    <w:rsid w:val="00995CD3"/>
    <w:rsid w:val="00995FBF"/>
    <w:rsid w:val="009965D4"/>
    <w:rsid w:val="00997125"/>
    <w:rsid w:val="009973E1"/>
    <w:rsid w:val="00997705"/>
    <w:rsid w:val="00997A06"/>
    <w:rsid w:val="00997B23"/>
    <w:rsid w:val="00997B5B"/>
    <w:rsid w:val="00997BA1"/>
    <w:rsid w:val="00997FC9"/>
    <w:rsid w:val="009A03B6"/>
    <w:rsid w:val="009A06FC"/>
    <w:rsid w:val="009A0987"/>
    <w:rsid w:val="009A0E6D"/>
    <w:rsid w:val="009A1358"/>
    <w:rsid w:val="009A1454"/>
    <w:rsid w:val="009A1536"/>
    <w:rsid w:val="009A17BF"/>
    <w:rsid w:val="009A1B2C"/>
    <w:rsid w:val="009A1B92"/>
    <w:rsid w:val="009A1BAE"/>
    <w:rsid w:val="009A1CF7"/>
    <w:rsid w:val="009A27AB"/>
    <w:rsid w:val="009A2DC4"/>
    <w:rsid w:val="009A30A6"/>
    <w:rsid w:val="009A33D0"/>
    <w:rsid w:val="009A3E17"/>
    <w:rsid w:val="009A4489"/>
    <w:rsid w:val="009A4A97"/>
    <w:rsid w:val="009A4AF5"/>
    <w:rsid w:val="009A4EC0"/>
    <w:rsid w:val="009A5113"/>
    <w:rsid w:val="009A5B9C"/>
    <w:rsid w:val="009A5DE2"/>
    <w:rsid w:val="009A5EDB"/>
    <w:rsid w:val="009A60AA"/>
    <w:rsid w:val="009A6537"/>
    <w:rsid w:val="009A71FA"/>
    <w:rsid w:val="009A7D58"/>
    <w:rsid w:val="009A7E04"/>
    <w:rsid w:val="009B005C"/>
    <w:rsid w:val="009B049C"/>
    <w:rsid w:val="009B0FF6"/>
    <w:rsid w:val="009B11E2"/>
    <w:rsid w:val="009B18A8"/>
    <w:rsid w:val="009B2075"/>
    <w:rsid w:val="009B2BCF"/>
    <w:rsid w:val="009B2DB1"/>
    <w:rsid w:val="009B2E56"/>
    <w:rsid w:val="009B3143"/>
    <w:rsid w:val="009B36D6"/>
    <w:rsid w:val="009B391D"/>
    <w:rsid w:val="009B3D62"/>
    <w:rsid w:val="009B3E07"/>
    <w:rsid w:val="009B3EAD"/>
    <w:rsid w:val="009B3F51"/>
    <w:rsid w:val="009B42CD"/>
    <w:rsid w:val="009B4A67"/>
    <w:rsid w:val="009B4EB7"/>
    <w:rsid w:val="009B5070"/>
    <w:rsid w:val="009B56C4"/>
    <w:rsid w:val="009B58AE"/>
    <w:rsid w:val="009B61A0"/>
    <w:rsid w:val="009B61E1"/>
    <w:rsid w:val="009B6296"/>
    <w:rsid w:val="009B6353"/>
    <w:rsid w:val="009B668E"/>
    <w:rsid w:val="009B6970"/>
    <w:rsid w:val="009B6A7B"/>
    <w:rsid w:val="009B6B7F"/>
    <w:rsid w:val="009B6B90"/>
    <w:rsid w:val="009B6D8E"/>
    <w:rsid w:val="009B6FD3"/>
    <w:rsid w:val="009B74A6"/>
    <w:rsid w:val="009B7685"/>
    <w:rsid w:val="009B76D7"/>
    <w:rsid w:val="009C0831"/>
    <w:rsid w:val="009C0A2B"/>
    <w:rsid w:val="009C0A58"/>
    <w:rsid w:val="009C0B32"/>
    <w:rsid w:val="009C117E"/>
    <w:rsid w:val="009C1199"/>
    <w:rsid w:val="009C1B23"/>
    <w:rsid w:val="009C1C91"/>
    <w:rsid w:val="009C1E1B"/>
    <w:rsid w:val="009C1F3B"/>
    <w:rsid w:val="009C2059"/>
    <w:rsid w:val="009C2397"/>
    <w:rsid w:val="009C26DB"/>
    <w:rsid w:val="009C2E84"/>
    <w:rsid w:val="009C3AB1"/>
    <w:rsid w:val="009C3C27"/>
    <w:rsid w:val="009C405C"/>
    <w:rsid w:val="009C40C2"/>
    <w:rsid w:val="009C41A6"/>
    <w:rsid w:val="009C430D"/>
    <w:rsid w:val="009C47D1"/>
    <w:rsid w:val="009C49E3"/>
    <w:rsid w:val="009C59E1"/>
    <w:rsid w:val="009C5BC2"/>
    <w:rsid w:val="009C5D28"/>
    <w:rsid w:val="009C60AE"/>
    <w:rsid w:val="009C635D"/>
    <w:rsid w:val="009C65C3"/>
    <w:rsid w:val="009C6779"/>
    <w:rsid w:val="009C6B98"/>
    <w:rsid w:val="009C7264"/>
    <w:rsid w:val="009C7292"/>
    <w:rsid w:val="009C7629"/>
    <w:rsid w:val="009D0A16"/>
    <w:rsid w:val="009D130E"/>
    <w:rsid w:val="009D18B3"/>
    <w:rsid w:val="009D1D24"/>
    <w:rsid w:val="009D2205"/>
    <w:rsid w:val="009D2327"/>
    <w:rsid w:val="009D2505"/>
    <w:rsid w:val="009D2696"/>
    <w:rsid w:val="009D2DC5"/>
    <w:rsid w:val="009D3F1C"/>
    <w:rsid w:val="009D3FB3"/>
    <w:rsid w:val="009D46D5"/>
    <w:rsid w:val="009D47F3"/>
    <w:rsid w:val="009D4A51"/>
    <w:rsid w:val="009D4C12"/>
    <w:rsid w:val="009D4DA0"/>
    <w:rsid w:val="009D5623"/>
    <w:rsid w:val="009D5702"/>
    <w:rsid w:val="009D590E"/>
    <w:rsid w:val="009D61E2"/>
    <w:rsid w:val="009D7629"/>
    <w:rsid w:val="009D7916"/>
    <w:rsid w:val="009D7AB2"/>
    <w:rsid w:val="009D7DD7"/>
    <w:rsid w:val="009D7EF6"/>
    <w:rsid w:val="009E0348"/>
    <w:rsid w:val="009E0755"/>
    <w:rsid w:val="009E07FB"/>
    <w:rsid w:val="009E0821"/>
    <w:rsid w:val="009E08EE"/>
    <w:rsid w:val="009E09FE"/>
    <w:rsid w:val="009E0A5D"/>
    <w:rsid w:val="009E108C"/>
    <w:rsid w:val="009E11C0"/>
    <w:rsid w:val="009E1EB5"/>
    <w:rsid w:val="009E2030"/>
    <w:rsid w:val="009E215D"/>
    <w:rsid w:val="009E22D5"/>
    <w:rsid w:val="009E2809"/>
    <w:rsid w:val="009E320E"/>
    <w:rsid w:val="009E34A9"/>
    <w:rsid w:val="009E34BC"/>
    <w:rsid w:val="009E34C5"/>
    <w:rsid w:val="009E3CF2"/>
    <w:rsid w:val="009E4670"/>
    <w:rsid w:val="009E48E7"/>
    <w:rsid w:val="009E4A29"/>
    <w:rsid w:val="009E4BB2"/>
    <w:rsid w:val="009E5AB6"/>
    <w:rsid w:val="009E668D"/>
    <w:rsid w:val="009E6F20"/>
    <w:rsid w:val="009E73F2"/>
    <w:rsid w:val="009E740C"/>
    <w:rsid w:val="009E7449"/>
    <w:rsid w:val="009E7EAF"/>
    <w:rsid w:val="009F0619"/>
    <w:rsid w:val="009F09E9"/>
    <w:rsid w:val="009F0A43"/>
    <w:rsid w:val="009F0C27"/>
    <w:rsid w:val="009F0D6D"/>
    <w:rsid w:val="009F0F71"/>
    <w:rsid w:val="009F14CC"/>
    <w:rsid w:val="009F1678"/>
    <w:rsid w:val="009F1A8C"/>
    <w:rsid w:val="009F1C41"/>
    <w:rsid w:val="009F2560"/>
    <w:rsid w:val="009F271A"/>
    <w:rsid w:val="009F28E1"/>
    <w:rsid w:val="009F2C66"/>
    <w:rsid w:val="009F3483"/>
    <w:rsid w:val="009F34B8"/>
    <w:rsid w:val="009F35ED"/>
    <w:rsid w:val="009F4085"/>
    <w:rsid w:val="009F43C0"/>
    <w:rsid w:val="009F4630"/>
    <w:rsid w:val="009F48DC"/>
    <w:rsid w:val="009F5277"/>
    <w:rsid w:val="009F5353"/>
    <w:rsid w:val="009F53A9"/>
    <w:rsid w:val="009F53FD"/>
    <w:rsid w:val="009F5977"/>
    <w:rsid w:val="009F5E71"/>
    <w:rsid w:val="009F6524"/>
    <w:rsid w:val="009F6AB1"/>
    <w:rsid w:val="009F6B8D"/>
    <w:rsid w:val="009F6C93"/>
    <w:rsid w:val="009F6C99"/>
    <w:rsid w:val="009F6E35"/>
    <w:rsid w:val="009F73A7"/>
    <w:rsid w:val="009F7466"/>
    <w:rsid w:val="009F7533"/>
    <w:rsid w:val="009F75C9"/>
    <w:rsid w:val="009F7D70"/>
    <w:rsid w:val="009F7E4B"/>
    <w:rsid w:val="00A002BE"/>
    <w:rsid w:val="00A0057B"/>
    <w:rsid w:val="00A00BF0"/>
    <w:rsid w:val="00A00CFE"/>
    <w:rsid w:val="00A01487"/>
    <w:rsid w:val="00A014DE"/>
    <w:rsid w:val="00A014E7"/>
    <w:rsid w:val="00A017B2"/>
    <w:rsid w:val="00A02050"/>
    <w:rsid w:val="00A023B6"/>
    <w:rsid w:val="00A0255E"/>
    <w:rsid w:val="00A02865"/>
    <w:rsid w:val="00A02913"/>
    <w:rsid w:val="00A02FBB"/>
    <w:rsid w:val="00A030D5"/>
    <w:rsid w:val="00A031B7"/>
    <w:rsid w:val="00A037F6"/>
    <w:rsid w:val="00A0385E"/>
    <w:rsid w:val="00A03925"/>
    <w:rsid w:val="00A03ABF"/>
    <w:rsid w:val="00A03D9E"/>
    <w:rsid w:val="00A03E26"/>
    <w:rsid w:val="00A03ECE"/>
    <w:rsid w:val="00A04033"/>
    <w:rsid w:val="00A0459C"/>
    <w:rsid w:val="00A04BFC"/>
    <w:rsid w:val="00A053E4"/>
    <w:rsid w:val="00A0573A"/>
    <w:rsid w:val="00A05A4F"/>
    <w:rsid w:val="00A05A6A"/>
    <w:rsid w:val="00A05A87"/>
    <w:rsid w:val="00A06040"/>
    <w:rsid w:val="00A06C4F"/>
    <w:rsid w:val="00A073CA"/>
    <w:rsid w:val="00A0740F"/>
    <w:rsid w:val="00A079B9"/>
    <w:rsid w:val="00A07C56"/>
    <w:rsid w:val="00A10848"/>
    <w:rsid w:val="00A110D2"/>
    <w:rsid w:val="00A1127C"/>
    <w:rsid w:val="00A115C2"/>
    <w:rsid w:val="00A116E4"/>
    <w:rsid w:val="00A11860"/>
    <w:rsid w:val="00A12195"/>
    <w:rsid w:val="00A12A11"/>
    <w:rsid w:val="00A137F3"/>
    <w:rsid w:val="00A14822"/>
    <w:rsid w:val="00A14CC0"/>
    <w:rsid w:val="00A14F21"/>
    <w:rsid w:val="00A15186"/>
    <w:rsid w:val="00A1522D"/>
    <w:rsid w:val="00A1540D"/>
    <w:rsid w:val="00A15480"/>
    <w:rsid w:val="00A15490"/>
    <w:rsid w:val="00A15518"/>
    <w:rsid w:val="00A15941"/>
    <w:rsid w:val="00A15CEE"/>
    <w:rsid w:val="00A163AF"/>
    <w:rsid w:val="00A168E1"/>
    <w:rsid w:val="00A16938"/>
    <w:rsid w:val="00A16AB6"/>
    <w:rsid w:val="00A16D3A"/>
    <w:rsid w:val="00A17083"/>
    <w:rsid w:val="00A17C87"/>
    <w:rsid w:val="00A206F0"/>
    <w:rsid w:val="00A207C2"/>
    <w:rsid w:val="00A20804"/>
    <w:rsid w:val="00A20A3D"/>
    <w:rsid w:val="00A20C6C"/>
    <w:rsid w:val="00A20D3E"/>
    <w:rsid w:val="00A20D80"/>
    <w:rsid w:val="00A211A5"/>
    <w:rsid w:val="00A211EF"/>
    <w:rsid w:val="00A2122A"/>
    <w:rsid w:val="00A2153B"/>
    <w:rsid w:val="00A215E1"/>
    <w:rsid w:val="00A2198C"/>
    <w:rsid w:val="00A21DA5"/>
    <w:rsid w:val="00A21E70"/>
    <w:rsid w:val="00A22252"/>
    <w:rsid w:val="00A2273D"/>
    <w:rsid w:val="00A22B0E"/>
    <w:rsid w:val="00A22DF0"/>
    <w:rsid w:val="00A23085"/>
    <w:rsid w:val="00A23206"/>
    <w:rsid w:val="00A2360C"/>
    <w:rsid w:val="00A2361E"/>
    <w:rsid w:val="00A2371C"/>
    <w:rsid w:val="00A237D7"/>
    <w:rsid w:val="00A244CB"/>
    <w:rsid w:val="00A24D09"/>
    <w:rsid w:val="00A24E08"/>
    <w:rsid w:val="00A25A78"/>
    <w:rsid w:val="00A263A8"/>
    <w:rsid w:val="00A263C7"/>
    <w:rsid w:val="00A26423"/>
    <w:rsid w:val="00A26F7F"/>
    <w:rsid w:val="00A27950"/>
    <w:rsid w:val="00A27F8D"/>
    <w:rsid w:val="00A300E1"/>
    <w:rsid w:val="00A30715"/>
    <w:rsid w:val="00A30740"/>
    <w:rsid w:val="00A307DB"/>
    <w:rsid w:val="00A307FF"/>
    <w:rsid w:val="00A308C6"/>
    <w:rsid w:val="00A30906"/>
    <w:rsid w:val="00A30C15"/>
    <w:rsid w:val="00A30CA8"/>
    <w:rsid w:val="00A313D6"/>
    <w:rsid w:val="00A31980"/>
    <w:rsid w:val="00A31A78"/>
    <w:rsid w:val="00A31DB4"/>
    <w:rsid w:val="00A3206B"/>
    <w:rsid w:val="00A32090"/>
    <w:rsid w:val="00A3298D"/>
    <w:rsid w:val="00A32AF4"/>
    <w:rsid w:val="00A32EC4"/>
    <w:rsid w:val="00A332C3"/>
    <w:rsid w:val="00A337CA"/>
    <w:rsid w:val="00A33806"/>
    <w:rsid w:val="00A338C2"/>
    <w:rsid w:val="00A33CFA"/>
    <w:rsid w:val="00A33D37"/>
    <w:rsid w:val="00A33FBD"/>
    <w:rsid w:val="00A3494F"/>
    <w:rsid w:val="00A34C05"/>
    <w:rsid w:val="00A34C81"/>
    <w:rsid w:val="00A35032"/>
    <w:rsid w:val="00A354E9"/>
    <w:rsid w:val="00A3563F"/>
    <w:rsid w:val="00A356CB"/>
    <w:rsid w:val="00A3581C"/>
    <w:rsid w:val="00A35894"/>
    <w:rsid w:val="00A35981"/>
    <w:rsid w:val="00A35B4A"/>
    <w:rsid w:val="00A36145"/>
    <w:rsid w:val="00A366C0"/>
    <w:rsid w:val="00A36D38"/>
    <w:rsid w:val="00A37132"/>
    <w:rsid w:val="00A37376"/>
    <w:rsid w:val="00A37764"/>
    <w:rsid w:val="00A37A96"/>
    <w:rsid w:val="00A37B87"/>
    <w:rsid w:val="00A37CBC"/>
    <w:rsid w:val="00A37D1E"/>
    <w:rsid w:val="00A37DBD"/>
    <w:rsid w:val="00A4003B"/>
    <w:rsid w:val="00A407EB"/>
    <w:rsid w:val="00A4083E"/>
    <w:rsid w:val="00A40920"/>
    <w:rsid w:val="00A40B94"/>
    <w:rsid w:val="00A40BC0"/>
    <w:rsid w:val="00A40C71"/>
    <w:rsid w:val="00A41261"/>
    <w:rsid w:val="00A41602"/>
    <w:rsid w:val="00A417DB"/>
    <w:rsid w:val="00A4180C"/>
    <w:rsid w:val="00A41FE1"/>
    <w:rsid w:val="00A420B6"/>
    <w:rsid w:val="00A424B9"/>
    <w:rsid w:val="00A426CD"/>
    <w:rsid w:val="00A4281D"/>
    <w:rsid w:val="00A428C4"/>
    <w:rsid w:val="00A42F9C"/>
    <w:rsid w:val="00A43027"/>
    <w:rsid w:val="00A43A40"/>
    <w:rsid w:val="00A43CC7"/>
    <w:rsid w:val="00A43DBC"/>
    <w:rsid w:val="00A43F8E"/>
    <w:rsid w:val="00A440E8"/>
    <w:rsid w:val="00A441FB"/>
    <w:rsid w:val="00A44483"/>
    <w:rsid w:val="00A4482A"/>
    <w:rsid w:val="00A44A9B"/>
    <w:rsid w:val="00A4528B"/>
    <w:rsid w:val="00A4536B"/>
    <w:rsid w:val="00A4536C"/>
    <w:rsid w:val="00A4612F"/>
    <w:rsid w:val="00A46346"/>
    <w:rsid w:val="00A4661D"/>
    <w:rsid w:val="00A466C5"/>
    <w:rsid w:val="00A4690F"/>
    <w:rsid w:val="00A46943"/>
    <w:rsid w:val="00A46FE5"/>
    <w:rsid w:val="00A47144"/>
    <w:rsid w:val="00A471A4"/>
    <w:rsid w:val="00A47507"/>
    <w:rsid w:val="00A47888"/>
    <w:rsid w:val="00A47A2D"/>
    <w:rsid w:val="00A47C36"/>
    <w:rsid w:val="00A47D81"/>
    <w:rsid w:val="00A50037"/>
    <w:rsid w:val="00A50189"/>
    <w:rsid w:val="00A505E4"/>
    <w:rsid w:val="00A50643"/>
    <w:rsid w:val="00A518DD"/>
    <w:rsid w:val="00A51A90"/>
    <w:rsid w:val="00A5244D"/>
    <w:rsid w:val="00A530C6"/>
    <w:rsid w:val="00A53141"/>
    <w:rsid w:val="00A53368"/>
    <w:rsid w:val="00A53589"/>
    <w:rsid w:val="00A53725"/>
    <w:rsid w:val="00A53BAC"/>
    <w:rsid w:val="00A53BFA"/>
    <w:rsid w:val="00A53FA3"/>
    <w:rsid w:val="00A53FD7"/>
    <w:rsid w:val="00A5409C"/>
    <w:rsid w:val="00A54689"/>
    <w:rsid w:val="00A54A70"/>
    <w:rsid w:val="00A54C96"/>
    <w:rsid w:val="00A54CDE"/>
    <w:rsid w:val="00A54F53"/>
    <w:rsid w:val="00A555CC"/>
    <w:rsid w:val="00A558B5"/>
    <w:rsid w:val="00A56110"/>
    <w:rsid w:val="00A56C46"/>
    <w:rsid w:val="00A56CA0"/>
    <w:rsid w:val="00A57074"/>
    <w:rsid w:val="00A5737E"/>
    <w:rsid w:val="00A57660"/>
    <w:rsid w:val="00A57786"/>
    <w:rsid w:val="00A60ACE"/>
    <w:rsid w:val="00A60B76"/>
    <w:rsid w:val="00A614B1"/>
    <w:rsid w:val="00A614FA"/>
    <w:rsid w:val="00A616A4"/>
    <w:rsid w:val="00A61A57"/>
    <w:rsid w:val="00A61A87"/>
    <w:rsid w:val="00A61C3D"/>
    <w:rsid w:val="00A61E88"/>
    <w:rsid w:val="00A6213D"/>
    <w:rsid w:val="00A62279"/>
    <w:rsid w:val="00A623ED"/>
    <w:rsid w:val="00A62616"/>
    <w:rsid w:val="00A629E9"/>
    <w:rsid w:val="00A62B88"/>
    <w:rsid w:val="00A62FD7"/>
    <w:rsid w:val="00A62FE0"/>
    <w:rsid w:val="00A632A7"/>
    <w:rsid w:val="00A6384D"/>
    <w:rsid w:val="00A638A2"/>
    <w:rsid w:val="00A639B5"/>
    <w:rsid w:val="00A63A98"/>
    <w:rsid w:val="00A63B60"/>
    <w:rsid w:val="00A63D9B"/>
    <w:rsid w:val="00A63DB7"/>
    <w:rsid w:val="00A6407E"/>
    <w:rsid w:val="00A641C9"/>
    <w:rsid w:val="00A64245"/>
    <w:rsid w:val="00A643E9"/>
    <w:rsid w:val="00A64506"/>
    <w:rsid w:val="00A6479C"/>
    <w:rsid w:val="00A647C0"/>
    <w:rsid w:val="00A648FC"/>
    <w:rsid w:val="00A64C2C"/>
    <w:rsid w:val="00A652B6"/>
    <w:rsid w:val="00A654FD"/>
    <w:rsid w:val="00A65918"/>
    <w:rsid w:val="00A65AA8"/>
    <w:rsid w:val="00A65AEE"/>
    <w:rsid w:val="00A66583"/>
    <w:rsid w:val="00A6674A"/>
    <w:rsid w:val="00A668BD"/>
    <w:rsid w:val="00A6691B"/>
    <w:rsid w:val="00A66B90"/>
    <w:rsid w:val="00A67260"/>
    <w:rsid w:val="00A672B8"/>
    <w:rsid w:val="00A67501"/>
    <w:rsid w:val="00A6760F"/>
    <w:rsid w:val="00A70087"/>
    <w:rsid w:val="00A701F0"/>
    <w:rsid w:val="00A70204"/>
    <w:rsid w:val="00A7099E"/>
    <w:rsid w:val="00A709B1"/>
    <w:rsid w:val="00A70DE3"/>
    <w:rsid w:val="00A70DEF"/>
    <w:rsid w:val="00A70F2D"/>
    <w:rsid w:val="00A71ADD"/>
    <w:rsid w:val="00A71CD4"/>
    <w:rsid w:val="00A71D44"/>
    <w:rsid w:val="00A71EE4"/>
    <w:rsid w:val="00A72237"/>
    <w:rsid w:val="00A723AE"/>
    <w:rsid w:val="00A7286A"/>
    <w:rsid w:val="00A728AA"/>
    <w:rsid w:val="00A72DB0"/>
    <w:rsid w:val="00A72DF5"/>
    <w:rsid w:val="00A730A1"/>
    <w:rsid w:val="00A733A1"/>
    <w:rsid w:val="00A73585"/>
    <w:rsid w:val="00A73BBF"/>
    <w:rsid w:val="00A73DED"/>
    <w:rsid w:val="00A74017"/>
    <w:rsid w:val="00A741BB"/>
    <w:rsid w:val="00A747F5"/>
    <w:rsid w:val="00A74C9E"/>
    <w:rsid w:val="00A74D05"/>
    <w:rsid w:val="00A74D75"/>
    <w:rsid w:val="00A758EA"/>
    <w:rsid w:val="00A75B36"/>
    <w:rsid w:val="00A75FAA"/>
    <w:rsid w:val="00A761C8"/>
    <w:rsid w:val="00A7627F"/>
    <w:rsid w:val="00A764C7"/>
    <w:rsid w:val="00A7678E"/>
    <w:rsid w:val="00A76A6B"/>
    <w:rsid w:val="00A76FCD"/>
    <w:rsid w:val="00A77209"/>
    <w:rsid w:val="00A77250"/>
    <w:rsid w:val="00A7740F"/>
    <w:rsid w:val="00A77A2F"/>
    <w:rsid w:val="00A77C1F"/>
    <w:rsid w:val="00A80001"/>
    <w:rsid w:val="00A80041"/>
    <w:rsid w:val="00A803D6"/>
    <w:rsid w:val="00A80461"/>
    <w:rsid w:val="00A805E0"/>
    <w:rsid w:val="00A807F7"/>
    <w:rsid w:val="00A80BF7"/>
    <w:rsid w:val="00A80E0F"/>
    <w:rsid w:val="00A81238"/>
    <w:rsid w:val="00A81837"/>
    <w:rsid w:val="00A81E90"/>
    <w:rsid w:val="00A82056"/>
    <w:rsid w:val="00A820D5"/>
    <w:rsid w:val="00A8219C"/>
    <w:rsid w:val="00A82273"/>
    <w:rsid w:val="00A82920"/>
    <w:rsid w:val="00A829A4"/>
    <w:rsid w:val="00A82BC8"/>
    <w:rsid w:val="00A82CE2"/>
    <w:rsid w:val="00A82D37"/>
    <w:rsid w:val="00A830B9"/>
    <w:rsid w:val="00A83403"/>
    <w:rsid w:val="00A83462"/>
    <w:rsid w:val="00A834C5"/>
    <w:rsid w:val="00A834E9"/>
    <w:rsid w:val="00A83634"/>
    <w:rsid w:val="00A83E5C"/>
    <w:rsid w:val="00A843CE"/>
    <w:rsid w:val="00A84B07"/>
    <w:rsid w:val="00A850C3"/>
    <w:rsid w:val="00A85296"/>
    <w:rsid w:val="00A853CA"/>
    <w:rsid w:val="00A85727"/>
    <w:rsid w:val="00A859E0"/>
    <w:rsid w:val="00A85AB0"/>
    <w:rsid w:val="00A85B47"/>
    <w:rsid w:val="00A85F8A"/>
    <w:rsid w:val="00A86094"/>
    <w:rsid w:val="00A863A4"/>
    <w:rsid w:val="00A8656A"/>
    <w:rsid w:val="00A8671D"/>
    <w:rsid w:val="00A87244"/>
    <w:rsid w:val="00A87416"/>
    <w:rsid w:val="00A8749E"/>
    <w:rsid w:val="00A874C1"/>
    <w:rsid w:val="00A87C2F"/>
    <w:rsid w:val="00A87EFC"/>
    <w:rsid w:val="00A906D3"/>
    <w:rsid w:val="00A907EB"/>
    <w:rsid w:val="00A909D2"/>
    <w:rsid w:val="00A90B81"/>
    <w:rsid w:val="00A90DD9"/>
    <w:rsid w:val="00A90FA5"/>
    <w:rsid w:val="00A91560"/>
    <w:rsid w:val="00A91C02"/>
    <w:rsid w:val="00A91E0C"/>
    <w:rsid w:val="00A924CA"/>
    <w:rsid w:val="00A92546"/>
    <w:rsid w:val="00A929D1"/>
    <w:rsid w:val="00A939A2"/>
    <w:rsid w:val="00A93FFC"/>
    <w:rsid w:val="00A9451C"/>
    <w:rsid w:val="00A9458D"/>
    <w:rsid w:val="00A94B11"/>
    <w:rsid w:val="00A94C33"/>
    <w:rsid w:val="00A95235"/>
    <w:rsid w:val="00A95625"/>
    <w:rsid w:val="00A9574D"/>
    <w:rsid w:val="00A957BA"/>
    <w:rsid w:val="00A95BEC"/>
    <w:rsid w:val="00A95E3F"/>
    <w:rsid w:val="00A96008"/>
    <w:rsid w:val="00A960E9"/>
    <w:rsid w:val="00A96387"/>
    <w:rsid w:val="00A967A7"/>
    <w:rsid w:val="00A969CB"/>
    <w:rsid w:val="00A969EE"/>
    <w:rsid w:val="00A96D4E"/>
    <w:rsid w:val="00A96DDA"/>
    <w:rsid w:val="00A973EB"/>
    <w:rsid w:val="00A975DC"/>
    <w:rsid w:val="00A9788D"/>
    <w:rsid w:val="00A97AAB"/>
    <w:rsid w:val="00A97FAE"/>
    <w:rsid w:val="00AA059F"/>
    <w:rsid w:val="00AA0606"/>
    <w:rsid w:val="00AA07B7"/>
    <w:rsid w:val="00AA0895"/>
    <w:rsid w:val="00AA0910"/>
    <w:rsid w:val="00AA09E3"/>
    <w:rsid w:val="00AA133D"/>
    <w:rsid w:val="00AA1923"/>
    <w:rsid w:val="00AA217E"/>
    <w:rsid w:val="00AA21E2"/>
    <w:rsid w:val="00AA2401"/>
    <w:rsid w:val="00AA2587"/>
    <w:rsid w:val="00AA2769"/>
    <w:rsid w:val="00AA2C73"/>
    <w:rsid w:val="00AA2C80"/>
    <w:rsid w:val="00AA2DE5"/>
    <w:rsid w:val="00AA2E10"/>
    <w:rsid w:val="00AA303E"/>
    <w:rsid w:val="00AA3164"/>
    <w:rsid w:val="00AA34AB"/>
    <w:rsid w:val="00AA3702"/>
    <w:rsid w:val="00AA3939"/>
    <w:rsid w:val="00AA3B67"/>
    <w:rsid w:val="00AA3F9A"/>
    <w:rsid w:val="00AA454F"/>
    <w:rsid w:val="00AA4A32"/>
    <w:rsid w:val="00AA4A9A"/>
    <w:rsid w:val="00AA4C9F"/>
    <w:rsid w:val="00AA5D26"/>
    <w:rsid w:val="00AA60E5"/>
    <w:rsid w:val="00AA61BF"/>
    <w:rsid w:val="00AA6274"/>
    <w:rsid w:val="00AA6534"/>
    <w:rsid w:val="00AA678C"/>
    <w:rsid w:val="00AA6980"/>
    <w:rsid w:val="00AA6D4F"/>
    <w:rsid w:val="00AA711B"/>
    <w:rsid w:val="00AA7342"/>
    <w:rsid w:val="00AA73B1"/>
    <w:rsid w:val="00AA75E4"/>
    <w:rsid w:val="00AA7891"/>
    <w:rsid w:val="00AA7B19"/>
    <w:rsid w:val="00AB0103"/>
    <w:rsid w:val="00AB0300"/>
    <w:rsid w:val="00AB0384"/>
    <w:rsid w:val="00AB07DF"/>
    <w:rsid w:val="00AB088C"/>
    <w:rsid w:val="00AB0CF5"/>
    <w:rsid w:val="00AB0D45"/>
    <w:rsid w:val="00AB0FB1"/>
    <w:rsid w:val="00AB1458"/>
    <w:rsid w:val="00AB150D"/>
    <w:rsid w:val="00AB1C9B"/>
    <w:rsid w:val="00AB1DAF"/>
    <w:rsid w:val="00AB1E12"/>
    <w:rsid w:val="00AB1E5B"/>
    <w:rsid w:val="00AB1EEA"/>
    <w:rsid w:val="00AB25EE"/>
    <w:rsid w:val="00AB2ABC"/>
    <w:rsid w:val="00AB2C8C"/>
    <w:rsid w:val="00AB2E05"/>
    <w:rsid w:val="00AB2EB9"/>
    <w:rsid w:val="00AB3187"/>
    <w:rsid w:val="00AB3868"/>
    <w:rsid w:val="00AB3931"/>
    <w:rsid w:val="00AB3B0B"/>
    <w:rsid w:val="00AB403A"/>
    <w:rsid w:val="00AB410C"/>
    <w:rsid w:val="00AB4187"/>
    <w:rsid w:val="00AB41CE"/>
    <w:rsid w:val="00AB41F4"/>
    <w:rsid w:val="00AB4275"/>
    <w:rsid w:val="00AB45D9"/>
    <w:rsid w:val="00AB4616"/>
    <w:rsid w:val="00AB48B8"/>
    <w:rsid w:val="00AB5137"/>
    <w:rsid w:val="00AB5767"/>
    <w:rsid w:val="00AB5990"/>
    <w:rsid w:val="00AB6287"/>
    <w:rsid w:val="00AB64D9"/>
    <w:rsid w:val="00AB690D"/>
    <w:rsid w:val="00AB6CA7"/>
    <w:rsid w:val="00AB6E58"/>
    <w:rsid w:val="00AB7642"/>
    <w:rsid w:val="00AB7868"/>
    <w:rsid w:val="00AB795D"/>
    <w:rsid w:val="00AB7A7C"/>
    <w:rsid w:val="00AB7BC6"/>
    <w:rsid w:val="00AB7F5E"/>
    <w:rsid w:val="00AC0174"/>
    <w:rsid w:val="00AC06AF"/>
    <w:rsid w:val="00AC076F"/>
    <w:rsid w:val="00AC0D75"/>
    <w:rsid w:val="00AC0F49"/>
    <w:rsid w:val="00AC14F6"/>
    <w:rsid w:val="00AC15FA"/>
    <w:rsid w:val="00AC1A95"/>
    <w:rsid w:val="00AC1B1D"/>
    <w:rsid w:val="00AC23D4"/>
    <w:rsid w:val="00AC2A92"/>
    <w:rsid w:val="00AC2B0E"/>
    <w:rsid w:val="00AC2C52"/>
    <w:rsid w:val="00AC2C6D"/>
    <w:rsid w:val="00AC2F06"/>
    <w:rsid w:val="00AC306D"/>
    <w:rsid w:val="00AC3177"/>
    <w:rsid w:val="00AC32F5"/>
    <w:rsid w:val="00AC35E3"/>
    <w:rsid w:val="00AC3A28"/>
    <w:rsid w:val="00AC3A83"/>
    <w:rsid w:val="00AC4107"/>
    <w:rsid w:val="00AC453D"/>
    <w:rsid w:val="00AC4647"/>
    <w:rsid w:val="00AC47AD"/>
    <w:rsid w:val="00AC4853"/>
    <w:rsid w:val="00AC4A4C"/>
    <w:rsid w:val="00AC5384"/>
    <w:rsid w:val="00AC5530"/>
    <w:rsid w:val="00AC5ECE"/>
    <w:rsid w:val="00AC6A9A"/>
    <w:rsid w:val="00AC6B63"/>
    <w:rsid w:val="00AC6D6E"/>
    <w:rsid w:val="00AC6EC9"/>
    <w:rsid w:val="00AC7078"/>
    <w:rsid w:val="00AC7426"/>
    <w:rsid w:val="00AC7531"/>
    <w:rsid w:val="00AC75CE"/>
    <w:rsid w:val="00AC7AB0"/>
    <w:rsid w:val="00AC7C7E"/>
    <w:rsid w:val="00AC7EC8"/>
    <w:rsid w:val="00AD00E4"/>
    <w:rsid w:val="00AD03DC"/>
    <w:rsid w:val="00AD0A9A"/>
    <w:rsid w:val="00AD0A9F"/>
    <w:rsid w:val="00AD0AE1"/>
    <w:rsid w:val="00AD122A"/>
    <w:rsid w:val="00AD1488"/>
    <w:rsid w:val="00AD16B7"/>
    <w:rsid w:val="00AD1942"/>
    <w:rsid w:val="00AD1E8C"/>
    <w:rsid w:val="00AD20DC"/>
    <w:rsid w:val="00AD20DE"/>
    <w:rsid w:val="00AD2575"/>
    <w:rsid w:val="00AD2766"/>
    <w:rsid w:val="00AD28B3"/>
    <w:rsid w:val="00AD2BA3"/>
    <w:rsid w:val="00AD34D9"/>
    <w:rsid w:val="00AD3701"/>
    <w:rsid w:val="00AD37E8"/>
    <w:rsid w:val="00AD38BF"/>
    <w:rsid w:val="00AD39C0"/>
    <w:rsid w:val="00AD4261"/>
    <w:rsid w:val="00AD4769"/>
    <w:rsid w:val="00AD479B"/>
    <w:rsid w:val="00AD4D35"/>
    <w:rsid w:val="00AD4D49"/>
    <w:rsid w:val="00AD5419"/>
    <w:rsid w:val="00AD5C66"/>
    <w:rsid w:val="00AD5CF2"/>
    <w:rsid w:val="00AD5E32"/>
    <w:rsid w:val="00AD5F87"/>
    <w:rsid w:val="00AD66B7"/>
    <w:rsid w:val="00AD6A96"/>
    <w:rsid w:val="00AD6E2B"/>
    <w:rsid w:val="00AD7A81"/>
    <w:rsid w:val="00AD7DEA"/>
    <w:rsid w:val="00AD7EFC"/>
    <w:rsid w:val="00AE0043"/>
    <w:rsid w:val="00AE0149"/>
    <w:rsid w:val="00AE0976"/>
    <w:rsid w:val="00AE0DD0"/>
    <w:rsid w:val="00AE1034"/>
    <w:rsid w:val="00AE1037"/>
    <w:rsid w:val="00AE10BD"/>
    <w:rsid w:val="00AE1264"/>
    <w:rsid w:val="00AE1590"/>
    <w:rsid w:val="00AE1C25"/>
    <w:rsid w:val="00AE1E49"/>
    <w:rsid w:val="00AE1E90"/>
    <w:rsid w:val="00AE2292"/>
    <w:rsid w:val="00AE2368"/>
    <w:rsid w:val="00AE25E5"/>
    <w:rsid w:val="00AE2C9F"/>
    <w:rsid w:val="00AE2D37"/>
    <w:rsid w:val="00AE2D9A"/>
    <w:rsid w:val="00AE2E35"/>
    <w:rsid w:val="00AE2F3D"/>
    <w:rsid w:val="00AE2FA6"/>
    <w:rsid w:val="00AE3B2F"/>
    <w:rsid w:val="00AE3C5D"/>
    <w:rsid w:val="00AE426A"/>
    <w:rsid w:val="00AE48F1"/>
    <w:rsid w:val="00AE4AB3"/>
    <w:rsid w:val="00AE4ADF"/>
    <w:rsid w:val="00AE4CC6"/>
    <w:rsid w:val="00AE4D03"/>
    <w:rsid w:val="00AE542D"/>
    <w:rsid w:val="00AE5D57"/>
    <w:rsid w:val="00AE6D66"/>
    <w:rsid w:val="00AE6E8F"/>
    <w:rsid w:val="00AE7215"/>
    <w:rsid w:val="00AE7329"/>
    <w:rsid w:val="00AE78E4"/>
    <w:rsid w:val="00AE7B7C"/>
    <w:rsid w:val="00AF05B9"/>
    <w:rsid w:val="00AF07ED"/>
    <w:rsid w:val="00AF0823"/>
    <w:rsid w:val="00AF182B"/>
    <w:rsid w:val="00AF1AB9"/>
    <w:rsid w:val="00AF216A"/>
    <w:rsid w:val="00AF294C"/>
    <w:rsid w:val="00AF29B8"/>
    <w:rsid w:val="00AF2CB7"/>
    <w:rsid w:val="00AF3247"/>
    <w:rsid w:val="00AF3467"/>
    <w:rsid w:val="00AF35B5"/>
    <w:rsid w:val="00AF3CBB"/>
    <w:rsid w:val="00AF3FE2"/>
    <w:rsid w:val="00AF42AC"/>
    <w:rsid w:val="00AF470F"/>
    <w:rsid w:val="00AF4901"/>
    <w:rsid w:val="00AF4F48"/>
    <w:rsid w:val="00AF54FB"/>
    <w:rsid w:val="00AF56D4"/>
    <w:rsid w:val="00AF59AE"/>
    <w:rsid w:val="00AF5B90"/>
    <w:rsid w:val="00AF5EF7"/>
    <w:rsid w:val="00AF5FB2"/>
    <w:rsid w:val="00AF60FE"/>
    <w:rsid w:val="00AF6356"/>
    <w:rsid w:val="00AF6415"/>
    <w:rsid w:val="00AF6ACC"/>
    <w:rsid w:val="00AF6F15"/>
    <w:rsid w:val="00AF706B"/>
    <w:rsid w:val="00AF715F"/>
    <w:rsid w:val="00AF7633"/>
    <w:rsid w:val="00AF7A02"/>
    <w:rsid w:val="00AF7A1A"/>
    <w:rsid w:val="00AF7BED"/>
    <w:rsid w:val="00AF7DBB"/>
    <w:rsid w:val="00AF7F54"/>
    <w:rsid w:val="00B004F3"/>
    <w:rsid w:val="00B007D2"/>
    <w:rsid w:val="00B01409"/>
    <w:rsid w:val="00B01A25"/>
    <w:rsid w:val="00B01C09"/>
    <w:rsid w:val="00B0222C"/>
    <w:rsid w:val="00B02806"/>
    <w:rsid w:val="00B02BB8"/>
    <w:rsid w:val="00B02F88"/>
    <w:rsid w:val="00B0321C"/>
    <w:rsid w:val="00B03456"/>
    <w:rsid w:val="00B03755"/>
    <w:rsid w:val="00B03FE3"/>
    <w:rsid w:val="00B03FED"/>
    <w:rsid w:val="00B04012"/>
    <w:rsid w:val="00B04359"/>
    <w:rsid w:val="00B04941"/>
    <w:rsid w:val="00B04B3F"/>
    <w:rsid w:val="00B04CE2"/>
    <w:rsid w:val="00B04D65"/>
    <w:rsid w:val="00B05589"/>
    <w:rsid w:val="00B056E4"/>
    <w:rsid w:val="00B05772"/>
    <w:rsid w:val="00B05D6D"/>
    <w:rsid w:val="00B05F73"/>
    <w:rsid w:val="00B05FCE"/>
    <w:rsid w:val="00B06652"/>
    <w:rsid w:val="00B06B34"/>
    <w:rsid w:val="00B06D27"/>
    <w:rsid w:val="00B06F23"/>
    <w:rsid w:val="00B06F78"/>
    <w:rsid w:val="00B074EB"/>
    <w:rsid w:val="00B0785A"/>
    <w:rsid w:val="00B1002D"/>
    <w:rsid w:val="00B100FF"/>
    <w:rsid w:val="00B10506"/>
    <w:rsid w:val="00B105E4"/>
    <w:rsid w:val="00B10CAD"/>
    <w:rsid w:val="00B10DF0"/>
    <w:rsid w:val="00B118D6"/>
    <w:rsid w:val="00B12443"/>
    <w:rsid w:val="00B12448"/>
    <w:rsid w:val="00B125E7"/>
    <w:rsid w:val="00B126CC"/>
    <w:rsid w:val="00B12C18"/>
    <w:rsid w:val="00B12CCF"/>
    <w:rsid w:val="00B13050"/>
    <w:rsid w:val="00B13512"/>
    <w:rsid w:val="00B135CF"/>
    <w:rsid w:val="00B13B2A"/>
    <w:rsid w:val="00B13CD6"/>
    <w:rsid w:val="00B14E32"/>
    <w:rsid w:val="00B14E8C"/>
    <w:rsid w:val="00B15219"/>
    <w:rsid w:val="00B15267"/>
    <w:rsid w:val="00B155D4"/>
    <w:rsid w:val="00B159FD"/>
    <w:rsid w:val="00B15D11"/>
    <w:rsid w:val="00B16054"/>
    <w:rsid w:val="00B1697D"/>
    <w:rsid w:val="00B170CA"/>
    <w:rsid w:val="00B174AA"/>
    <w:rsid w:val="00B17AE9"/>
    <w:rsid w:val="00B17B4D"/>
    <w:rsid w:val="00B200A2"/>
    <w:rsid w:val="00B206C1"/>
    <w:rsid w:val="00B2081A"/>
    <w:rsid w:val="00B20FD0"/>
    <w:rsid w:val="00B211C2"/>
    <w:rsid w:val="00B212C6"/>
    <w:rsid w:val="00B21677"/>
    <w:rsid w:val="00B21A9F"/>
    <w:rsid w:val="00B21BAE"/>
    <w:rsid w:val="00B22758"/>
    <w:rsid w:val="00B22B94"/>
    <w:rsid w:val="00B23562"/>
    <w:rsid w:val="00B235D6"/>
    <w:rsid w:val="00B23A98"/>
    <w:rsid w:val="00B23DD7"/>
    <w:rsid w:val="00B2404D"/>
    <w:rsid w:val="00B246AB"/>
    <w:rsid w:val="00B247DB"/>
    <w:rsid w:val="00B249B9"/>
    <w:rsid w:val="00B24ABD"/>
    <w:rsid w:val="00B24D8E"/>
    <w:rsid w:val="00B2594A"/>
    <w:rsid w:val="00B27903"/>
    <w:rsid w:val="00B279A2"/>
    <w:rsid w:val="00B279E9"/>
    <w:rsid w:val="00B308DC"/>
    <w:rsid w:val="00B31007"/>
    <w:rsid w:val="00B31BE2"/>
    <w:rsid w:val="00B31E7D"/>
    <w:rsid w:val="00B31FE3"/>
    <w:rsid w:val="00B32BEB"/>
    <w:rsid w:val="00B32CBD"/>
    <w:rsid w:val="00B3304D"/>
    <w:rsid w:val="00B33163"/>
    <w:rsid w:val="00B335BE"/>
    <w:rsid w:val="00B339C7"/>
    <w:rsid w:val="00B33BFB"/>
    <w:rsid w:val="00B3425E"/>
    <w:rsid w:val="00B3436F"/>
    <w:rsid w:val="00B3450E"/>
    <w:rsid w:val="00B345C9"/>
    <w:rsid w:val="00B3463E"/>
    <w:rsid w:val="00B34A49"/>
    <w:rsid w:val="00B34BB4"/>
    <w:rsid w:val="00B34D17"/>
    <w:rsid w:val="00B34DEB"/>
    <w:rsid w:val="00B355F8"/>
    <w:rsid w:val="00B35628"/>
    <w:rsid w:val="00B358C0"/>
    <w:rsid w:val="00B359FF"/>
    <w:rsid w:val="00B35D66"/>
    <w:rsid w:val="00B35E76"/>
    <w:rsid w:val="00B35F27"/>
    <w:rsid w:val="00B360B6"/>
    <w:rsid w:val="00B361B1"/>
    <w:rsid w:val="00B36294"/>
    <w:rsid w:val="00B36649"/>
    <w:rsid w:val="00B3678F"/>
    <w:rsid w:val="00B368F8"/>
    <w:rsid w:val="00B37717"/>
    <w:rsid w:val="00B37C58"/>
    <w:rsid w:val="00B37DEA"/>
    <w:rsid w:val="00B37EEC"/>
    <w:rsid w:val="00B4048E"/>
    <w:rsid w:val="00B4052D"/>
    <w:rsid w:val="00B40C97"/>
    <w:rsid w:val="00B40EF3"/>
    <w:rsid w:val="00B40EF8"/>
    <w:rsid w:val="00B4184D"/>
    <w:rsid w:val="00B41EA8"/>
    <w:rsid w:val="00B41F6E"/>
    <w:rsid w:val="00B41FE6"/>
    <w:rsid w:val="00B423B4"/>
    <w:rsid w:val="00B4295E"/>
    <w:rsid w:val="00B42A47"/>
    <w:rsid w:val="00B42ACD"/>
    <w:rsid w:val="00B42BA1"/>
    <w:rsid w:val="00B43453"/>
    <w:rsid w:val="00B434A8"/>
    <w:rsid w:val="00B439BE"/>
    <w:rsid w:val="00B43A5F"/>
    <w:rsid w:val="00B43D27"/>
    <w:rsid w:val="00B43F08"/>
    <w:rsid w:val="00B4407D"/>
    <w:rsid w:val="00B440A9"/>
    <w:rsid w:val="00B44B3D"/>
    <w:rsid w:val="00B44D50"/>
    <w:rsid w:val="00B453BA"/>
    <w:rsid w:val="00B45920"/>
    <w:rsid w:val="00B45CD7"/>
    <w:rsid w:val="00B45E58"/>
    <w:rsid w:val="00B46204"/>
    <w:rsid w:val="00B46971"/>
    <w:rsid w:val="00B46A3F"/>
    <w:rsid w:val="00B46B10"/>
    <w:rsid w:val="00B46C04"/>
    <w:rsid w:val="00B46DD2"/>
    <w:rsid w:val="00B470B2"/>
    <w:rsid w:val="00B47845"/>
    <w:rsid w:val="00B47A74"/>
    <w:rsid w:val="00B47D21"/>
    <w:rsid w:val="00B500A4"/>
    <w:rsid w:val="00B5016E"/>
    <w:rsid w:val="00B505C6"/>
    <w:rsid w:val="00B505D1"/>
    <w:rsid w:val="00B50C9E"/>
    <w:rsid w:val="00B50D99"/>
    <w:rsid w:val="00B50E04"/>
    <w:rsid w:val="00B50F72"/>
    <w:rsid w:val="00B51120"/>
    <w:rsid w:val="00B514E3"/>
    <w:rsid w:val="00B514FC"/>
    <w:rsid w:val="00B517A5"/>
    <w:rsid w:val="00B51CA5"/>
    <w:rsid w:val="00B521BE"/>
    <w:rsid w:val="00B52294"/>
    <w:rsid w:val="00B526CC"/>
    <w:rsid w:val="00B52C02"/>
    <w:rsid w:val="00B52DB8"/>
    <w:rsid w:val="00B530AF"/>
    <w:rsid w:val="00B537CC"/>
    <w:rsid w:val="00B53889"/>
    <w:rsid w:val="00B5399E"/>
    <w:rsid w:val="00B53BE6"/>
    <w:rsid w:val="00B54023"/>
    <w:rsid w:val="00B54622"/>
    <w:rsid w:val="00B5470A"/>
    <w:rsid w:val="00B55451"/>
    <w:rsid w:val="00B55502"/>
    <w:rsid w:val="00B556A7"/>
    <w:rsid w:val="00B558F3"/>
    <w:rsid w:val="00B56536"/>
    <w:rsid w:val="00B56631"/>
    <w:rsid w:val="00B566DB"/>
    <w:rsid w:val="00B5679D"/>
    <w:rsid w:val="00B5738E"/>
    <w:rsid w:val="00B57424"/>
    <w:rsid w:val="00B579CF"/>
    <w:rsid w:val="00B60393"/>
    <w:rsid w:val="00B603EE"/>
    <w:rsid w:val="00B606D4"/>
    <w:rsid w:val="00B60D8E"/>
    <w:rsid w:val="00B61852"/>
    <w:rsid w:val="00B618AD"/>
    <w:rsid w:val="00B61AB8"/>
    <w:rsid w:val="00B6225E"/>
    <w:rsid w:val="00B629D2"/>
    <w:rsid w:val="00B6335A"/>
    <w:rsid w:val="00B63747"/>
    <w:rsid w:val="00B63850"/>
    <w:rsid w:val="00B6446B"/>
    <w:rsid w:val="00B64A71"/>
    <w:rsid w:val="00B64B45"/>
    <w:rsid w:val="00B64B47"/>
    <w:rsid w:val="00B64C5E"/>
    <w:rsid w:val="00B64CA4"/>
    <w:rsid w:val="00B64EC2"/>
    <w:rsid w:val="00B65107"/>
    <w:rsid w:val="00B653B6"/>
    <w:rsid w:val="00B653FD"/>
    <w:rsid w:val="00B65744"/>
    <w:rsid w:val="00B65A16"/>
    <w:rsid w:val="00B65C1A"/>
    <w:rsid w:val="00B65C40"/>
    <w:rsid w:val="00B660C0"/>
    <w:rsid w:val="00B663A7"/>
    <w:rsid w:val="00B663AA"/>
    <w:rsid w:val="00B66A57"/>
    <w:rsid w:val="00B6701A"/>
    <w:rsid w:val="00B675C6"/>
    <w:rsid w:val="00B67944"/>
    <w:rsid w:val="00B67AE0"/>
    <w:rsid w:val="00B67DC4"/>
    <w:rsid w:val="00B67EED"/>
    <w:rsid w:val="00B700FE"/>
    <w:rsid w:val="00B70705"/>
    <w:rsid w:val="00B70B6F"/>
    <w:rsid w:val="00B7100C"/>
    <w:rsid w:val="00B71044"/>
    <w:rsid w:val="00B710BC"/>
    <w:rsid w:val="00B710FB"/>
    <w:rsid w:val="00B7121A"/>
    <w:rsid w:val="00B712E0"/>
    <w:rsid w:val="00B718AF"/>
    <w:rsid w:val="00B71B3B"/>
    <w:rsid w:val="00B71F9A"/>
    <w:rsid w:val="00B72267"/>
    <w:rsid w:val="00B72989"/>
    <w:rsid w:val="00B72D72"/>
    <w:rsid w:val="00B73265"/>
    <w:rsid w:val="00B73672"/>
    <w:rsid w:val="00B736C5"/>
    <w:rsid w:val="00B73782"/>
    <w:rsid w:val="00B7394F"/>
    <w:rsid w:val="00B74048"/>
    <w:rsid w:val="00B74911"/>
    <w:rsid w:val="00B74926"/>
    <w:rsid w:val="00B74A84"/>
    <w:rsid w:val="00B74ABA"/>
    <w:rsid w:val="00B74ABB"/>
    <w:rsid w:val="00B74E67"/>
    <w:rsid w:val="00B74ECA"/>
    <w:rsid w:val="00B74EF3"/>
    <w:rsid w:val="00B7554E"/>
    <w:rsid w:val="00B75D50"/>
    <w:rsid w:val="00B7600B"/>
    <w:rsid w:val="00B76222"/>
    <w:rsid w:val="00B7633A"/>
    <w:rsid w:val="00B764AB"/>
    <w:rsid w:val="00B7675C"/>
    <w:rsid w:val="00B76CDB"/>
    <w:rsid w:val="00B7721E"/>
    <w:rsid w:val="00B772FA"/>
    <w:rsid w:val="00B773F0"/>
    <w:rsid w:val="00B779D9"/>
    <w:rsid w:val="00B77AAC"/>
    <w:rsid w:val="00B77F8A"/>
    <w:rsid w:val="00B80493"/>
    <w:rsid w:val="00B80CB4"/>
    <w:rsid w:val="00B80EE2"/>
    <w:rsid w:val="00B8170A"/>
    <w:rsid w:val="00B81E07"/>
    <w:rsid w:val="00B81E6A"/>
    <w:rsid w:val="00B82043"/>
    <w:rsid w:val="00B82304"/>
    <w:rsid w:val="00B8238F"/>
    <w:rsid w:val="00B823DA"/>
    <w:rsid w:val="00B82706"/>
    <w:rsid w:val="00B82A35"/>
    <w:rsid w:val="00B83647"/>
    <w:rsid w:val="00B839B7"/>
    <w:rsid w:val="00B83AD9"/>
    <w:rsid w:val="00B83F9F"/>
    <w:rsid w:val="00B844A8"/>
    <w:rsid w:val="00B84632"/>
    <w:rsid w:val="00B84E10"/>
    <w:rsid w:val="00B85345"/>
    <w:rsid w:val="00B85A3A"/>
    <w:rsid w:val="00B85B99"/>
    <w:rsid w:val="00B85D4B"/>
    <w:rsid w:val="00B862C4"/>
    <w:rsid w:val="00B866B7"/>
    <w:rsid w:val="00B86B96"/>
    <w:rsid w:val="00B86D1F"/>
    <w:rsid w:val="00B86D88"/>
    <w:rsid w:val="00B86DE3"/>
    <w:rsid w:val="00B86EAF"/>
    <w:rsid w:val="00B870BB"/>
    <w:rsid w:val="00B87141"/>
    <w:rsid w:val="00B8735E"/>
    <w:rsid w:val="00B874FF"/>
    <w:rsid w:val="00B8750C"/>
    <w:rsid w:val="00B87614"/>
    <w:rsid w:val="00B878B4"/>
    <w:rsid w:val="00B90193"/>
    <w:rsid w:val="00B9055A"/>
    <w:rsid w:val="00B913C1"/>
    <w:rsid w:val="00B913F5"/>
    <w:rsid w:val="00B91601"/>
    <w:rsid w:val="00B91C65"/>
    <w:rsid w:val="00B9299C"/>
    <w:rsid w:val="00B92B67"/>
    <w:rsid w:val="00B92BFC"/>
    <w:rsid w:val="00B9331A"/>
    <w:rsid w:val="00B935CD"/>
    <w:rsid w:val="00B93708"/>
    <w:rsid w:val="00B941B6"/>
    <w:rsid w:val="00B944D1"/>
    <w:rsid w:val="00B94566"/>
    <w:rsid w:val="00B949FB"/>
    <w:rsid w:val="00B956A7"/>
    <w:rsid w:val="00B95899"/>
    <w:rsid w:val="00B95D93"/>
    <w:rsid w:val="00B95DD8"/>
    <w:rsid w:val="00B961F1"/>
    <w:rsid w:val="00B96FC5"/>
    <w:rsid w:val="00B975BA"/>
    <w:rsid w:val="00B97E97"/>
    <w:rsid w:val="00BA066D"/>
    <w:rsid w:val="00BA0B21"/>
    <w:rsid w:val="00BA0BCA"/>
    <w:rsid w:val="00BA19DF"/>
    <w:rsid w:val="00BA1B83"/>
    <w:rsid w:val="00BA1F6D"/>
    <w:rsid w:val="00BA2206"/>
    <w:rsid w:val="00BA2F8F"/>
    <w:rsid w:val="00BA3054"/>
    <w:rsid w:val="00BA36C4"/>
    <w:rsid w:val="00BA385E"/>
    <w:rsid w:val="00BA462F"/>
    <w:rsid w:val="00BA4AC9"/>
    <w:rsid w:val="00BA4D61"/>
    <w:rsid w:val="00BA556C"/>
    <w:rsid w:val="00BA5573"/>
    <w:rsid w:val="00BA5875"/>
    <w:rsid w:val="00BA5AE5"/>
    <w:rsid w:val="00BA617B"/>
    <w:rsid w:val="00BA61B4"/>
    <w:rsid w:val="00BA6217"/>
    <w:rsid w:val="00BA645B"/>
    <w:rsid w:val="00BA68AE"/>
    <w:rsid w:val="00BA6D56"/>
    <w:rsid w:val="00BA6E07"/>
    <w:rsid w:val="00BA6F9C"/>
    <w:rsid w:val="00BA735C"/>
    <w:rsid w:val="00BA7474"/>
    <w:rsid w:val="00BA74BB"/>
    <w:rsid w:val="00BA7B47"/>
    <w:rsid w:val="00BB0057"/>
    <w:rsid w:val="00BB00D9"/>
    <w:rsid w:val="00BB010E"/>
    <w:rsid w:val="00BB0163"/>
    <w:rsid w:val="00BB0AA3"/>
    <w:rsid w:val="00BB15D0"/>
    <w:rsid w:val="00BB1AAA"/>
    <w:rsid w:val="00BB1CD7"/>
    <w:rsid w:val="00BB1F1C"/>
    <w:rsid w:val="00BB215C"/>
    <w:rsid w:val="00BB225D"/>
    <w:rsid w:val="00BB24A1"/>
    <w:rsid w:val="00BB264D"/>
    <w:rsid w:val="00BB2C68"/>
    <w:rsid w:val="00BB2DE6"/>
    <w:rsid w:val="00BB396F"/>
    <w:rsid w:val="00BB42C3"/>
    <w:rsid w:val="00BB460E"/>
    <w:rsid w:val="00BB4B4B"/>
    <w:rsid w:val="00BB4E8C"/>
    <w:rsid w:val="00BB52C5"/>
    <w:rsid w:val="00BB53C4"/>
    <w:rsid w:val="00BB5637"/>
    <w:rsid w:val="00BB5C39"/>
    <w:rsid w:val="00BB6B01"/>
    <w:rsid w:val="00BB6E89"/>
    <w:rsid w:val="00BB7174"/>
    <w:rsid w:val="00BB73CF"/>
    <w:rsid w:val="00BB7486"/>
    <w:rsid w:val="00BB751F"/>
    <w:rsid w:val="00BB78B6"/>
    <w:rsid w:val="00BB7B53"/>
    <w:rsid w:val="00BB7ED8"/>
    <w:rsid w:val="00BB7EF5"/>
    <w:rsid w:val="00BB7FB4"/>
    <w:rsid w:val="00BC081A"/>
    <w:rsid w:val="00BC08C2"/>
    <w:rsid w:val="00BC1475"/>
    <w:rsid w:val="00BC1805"/>
    <w:rsid w:val="00BC1C13"/>
    <w:rsid w:val="00BC2701"/>
    <w:rsid w:val="00BC2CA7"/>
    <w:rsid w:val="00BC3164"/>
    <w:rsid w:val="00BC346C"/>
    <w:rsid w:val="00BC3643"/>
    <w:rsid w:val="00BC3855"/>
    <w:rsid w:val="00BC386A"/>
    <w:rsid w:val="00BC39DC"/>
    <w:rsid w:val="00BC4AA6"/>
    <w:rsid w:val="00BC4AE0"/>
    <w:rsid w:val="00BC4E34"/>
    <w:rsid w:val="00BC5422"/>
    <w:rsid w:val="00BC54F5"/>
    <w:rsid w:val="00BC55A6"/>
    <w:rsid w:val="00BC589B"/>
    <w:rsid w:val="00BC5A9C"/>
    <w:rsid w:val="00BC5BDD"/>
    <w:rsid w:val="00BC5BF2"/>
    <w:rsid w:val="00BC6009"/>
    <w:rsid w:val="00BC6043"/>
    <w:rsid w:val="00BC6050"/>
    <w:rsid w:val="00BC625E"/>
    <w:rsid w:val="00BC6273"/>
    <w:rsid w:val="00BC69C6"/>
    <w:rsid w:val="00BC6B0E"/>
    <w:rsid w:val="00BC6B46"/>
    <w:rsid w:val="00BC72D7"/>
    <w:rsid w:val="00BC750C"/>
    <w:rsid w:val="00BC75D7"/>
    <w:rsid w:val="00BC799F"/>
    <w:rsid w:val="00BC7DFC"/>
    <w:rsid w:val="00BD01B6"/>
    <w:rsid w:val="00BD0864"/>
    <w:rsid w:val="00BD10DE"/>
    <w:rsid w:val="00BD1143"/>
    <w:rsid w:val="00BD1920"/>
    <w:rsid w:val="00BD1E1F"/>
    <w:rsid w:val="00BD1EA2"/>
    <w:rsid w:val="00BD2013"/>
    <w:rsid w:val="00BD2231"/>
    <w:rsid w:val="00BD27C9"/>
    <w:rsid w:val="00BD2D66"/>
    <w:rsid w:val="00BD2E18"/>
    <w:rsid w:val="00BD2F9D"/>
    <w:rsid w:val="00BD3161"/>
    <w:rsid w:val="00BD32F6"/>
    <w:rsid w:val="00BD36D1"/>
    <w:rsid w:val="00BD3808"/>
    <w:rsid w:val="00BD39B3"/>
    <w:rsid w:val="00BD39D9"/>
    <w:rsid w:val="00BD3E60"/>
    <w:rsid w:val="00BD3E74"/>
    <w:rsid w:val="00BD482D"/>
    <w:rsid w:val="00BD49BA"/>
    <w:rsid w:val="00BD4D23"/>
    <w:rsid w:val="00BD4F69"/>
    <w:rsid w:val="00BD546D"/>
    <w:rsid w:val="00BD5621"/>
    <w:rsid w:val="00BD56E2"/>
    <w:rsid w:val="00BD57B5"/>
    <w:rsid w:val="00BD5B4B"/>
    <w:rsid w:val="00BD5F22"/>
    <w:rsid w:val="00BD60CB"/>
    <w:rsid w:val="00BD60F3"/>
    <w:rsid w:val="00BD6290"/>
    <w:rsid w:val="00BD6A7E"/>
    <w:rsid w:val="00BD6BB3"/>
    <w:rsid w:val="00BD6CE3"/>
    <w:rsid w:val="00BD6E19"/>
    <w:rsid w:val="00BD7C59"/>
    <w:rsid w:val="00BD7E8F"/>
    <w:rsid w:val="00BE0135"/>
    <w:rsid w:val="00BE0225"/>
    <w:rsid w:val="00BE031E"/>
    <w:rsid w:val="00BE048D"/>
    <w:rsid w:val="00BE08A4"/>
    <w:rsid w:val="00BE0CC6"/>
    <w:rsid w:val="00BE0DC9"/>
    <w:rsid w:val="00BE0E09"/>
    <w:rsid w:val="00BE1334"/>
    <w:rsid w:val="00BE155F"/>
    <w:rsid w:val="00BE1572"/>
    <w:rsid w:val="00BE1959"/>
    <w:rsid w:val="00BE1E5C"/>
    <w:rsid w:val="00BE20F3"/>
    <w:rsid w:val="00BE27B6"/>
    <w:rsid w:val="00BE2D79"/>
    <w:rsid w:val="00BE2DAD"/>
    <w:rsid w:val="00BE2DFE"/>
    <w:rsid w:val="00BE315E"/>
    <w:rsid w:val="00BE37CF"/>
    <w:rsid w:val="00BE386D"/>
    <w:rsid w:val="00BE3F2A"/>
    <w:rsid w:val="00BE4043"/>
    <w:rsid w:val="00BE446B"/>
    <w:rsid w:val="00BE5256"/>
    <w:rsid w:val="00BE5793"/>
    <w:rsid w:val="00BE5AD5"/>
    <w:rsid w:val="00BE5B86"/>
    <w:rsid w:val="00BE62C1"/>
    <w:rsid w:val="00BE6617"/>
    <w:rsid w:val="00BE6E2D"/>
    <w:rsid w:val="00BE75C4"/>
    <w:rsid w:val="00BE7CB9"/>
    <w:rsid w:val="00BE7D6A"/>
    <w:rsid w:val="00BE7DCF"/>
    <w:rsid w:val="00BF0290"/>
    <w:rsid w:val="00BF05A8"/>
    <w:rsid w:val="00BF06E7"/>
    <w:rsid w:val="00BF0988"/>
    <w:rsid w:val="00BF10D1"/>
    <w:rsid w:val="00BF1624"/>
    <w:rsid w:val="00BF2429"/>
    <w:rsid w:val="00BF2862"/>
    <w:rsid w:val="00BF2E5A"/>
    <w:rsid w:val="00BF2F73"/>
    <w:rsid w:val="00BF2FED"/>
    <w:rsid w:val="00BF315D"/>
    <w:rsid w:val="00BF375E"/>
    <w:rsid w:val="00BF3A63"/>
    <w:rsid w:val="00BF3AB5"/>
    <w:rsid w:val="00BF3BF5"/>
    <w:rsid w:val="00BF3C59"/>
    <w:rsid w:val="00BF3CE3"/>
    <w:rsid w:val="00BF3D01"/>
    <w:rsid w:val="00BF45ED"/>
    <w:rsid w:val="00BF46D4"/>
    <w:rsid w:val="00BF4E4D"/>
    <w:rsid w:val="00BF4EFD"/>
    <w:rsid w:val="00BF5E4A"/>
    <w:rsid w:val="00BF6167"/>
    <w:rsid w:val="00BF61F0"/>
    <w:rsid w:val="00BF62F5"/>
    <w:rsid w:val="00BF691B"/>
    <w:rsid w:val="00BF6F09"/>
    <w:rsid w:val="00BF6F58"/>
    <w:rsid w:val="00BF7608"/>
    <w:rsid w:val="00BF77BB"/>
    <w:rsid w:val="00BF7848"/>
    <w:rsid w:val="00BF7C98"/>
    <w:rsid w:val="00C0015B"/>
    <w:rsid w:val="00C0039D"/>
    <w:rsid w:val="00C004D8"/>
    <w:rsid w:val="00C0052E"/>
    <w:rsid w:val="00C012CC"/>
    <w:rsid w:val="00C013EE"/>
    <w:rsid w:val="00C014CC"/>
    <w:rsid w:val="00C024B1"/>
    <w:rsid w:val="00C0256A"/>
    <w:rsid w:val="00C028D5"/>
    <w:rsid w:val="00C02A01"/>
    <w:rsid w:val="00C02B0D"/>
    <w:rsid w:val="00C03798"/>
    <w:rsid w:val="00C03D36"/>
    <w:rsid w:val="00C03E3A"/>
    <w:rsid w:val="00C04002"/>
    <w:rsid w:val="00C0473E"/>
    <w:rsid w:val="00C047DE"/>
    <w:rsid w:val="00C04989"/>
    <w:rsid w:val="00C04B5A"/>
    <w:rsid w:val="00C05321"/>
    <w:rsid w:val="00C05370"/>
    <w:rsid w:val="00C054EA"/>
    <w:rsid w:val="00C05A3E"/>
    <w:rsid w:val="00C06256"/>
    <w:rsid w:val="00C062C3"/>
    <w:rsid w:val="00C0745B"/>
    <w:rsid w:val="00C0750D"/>
    <w:rsid w:val="00C0767F"/>
    <w:rsid w:val="00C07763"/>
    <w:rsid w:val="00C07EB1"/>
    <w:rsid w:val="00C10AF8"/>
    <w:rsid w:val="00C10FE6"/>
    <w:rsid w:val="00C11EF6"/>
    <w:rsid w:val="00C1234B"/>
    <w:rsid w:val="00C123A7"/>
    <w:rsid w:val="00C125D4"/>
    <w:rsid w:val="00C12A8D"/>
    <w:rsid w:val="00C12EA1"/>
    <w:rsid w:val="00C131EF"/>
    <w:rsid w:val="00C1336D"/>
    <w:rsid w:val="00C1397D"/>
    <w:rsid w:val="00C13A19"/>
    <w:rsid w:val="00C141F9"/>
    <w:rsid w:val="00C14598"/>
    <w:rsid w:val="00C1479F"/>
    <w:rsid w:val="00C147CF"/>
    <w:rsid w:val="00C14BE1"/>
    <w:rsid w:val="00C15181"/>
    <w:rsid w:val="00C15533"/>
    <w:rsid w:val="00C155F8"/>
    <w:rsid w:val="00C1569C"/>
    <w:rsid w:val="00C16773"/>
    <w:rsid w:val="00C16966"/>
    <w:rsid w:val="00C169EB"/>
    <w:rsid w:val="00C16C28"/>
    <w:rsid w:val="00C16E79"/>
    <w:rsid w:val="00C170D6"/>
    <w:rsid w:val="00C174E1"/>
    <w:rsid w:val="00C17ACB"/>
    <w:rsid w:val="00C17E74"/>
    <w:rsid w:val="00C17E8A"/>
    <w:rsid w:val="00C20026"/>
    <w:rsid w:val="00C20A56"/>
    <w:rsid w:val="00C21083"/>
    <w:rsid w:val="00C21274"/>
    <w:rsid w:val="00C21344"/>
    <w:rsid w:val="00C21353"/>
    <w:rsid w:val="00C21730"/>
    <w:rsid w:val="00C22587"/>
    <w:rsid w:val="00C22A59"/>
    <w:rsid w:val="00C22C38"/>
    <w:rsid w:val="00C2358C"/>
    <w:rsid w:val="00C236AA"/>
    <w:rsid w:val="00C236DD"/>
    <w:rsid w:val="00C237B4"/>
    <w:rsid w:val="00C23A8F"/>
    <w:rsid w:val="00C23B40"/>
    <w:rsid w:val="00C23C78"/>
    <w:rsid w:val="00C23CFE"/>
    <w:rsid w:val="00C240EB"/>
    <w:rsid w:val="00C2415B"/>
    <w:rsid w:val="00C24160"/>
    <w:rsid w:val="00C2417C"/>
    <w:rsid w:val="00C2451C"/>
    <w:rsid w:val="00C24C9E"/>
    <w:rsid w:val="00C250C8"/>
    <w:rsid w:val="00C25246"/>
    <w:rsid w:val="00C2531F"/>
    <w:rsid w:val="00C254AF"/>
    <w:rsid w:val="00C25713"/>
    <w:rsid w:val="00C25903"/>
    <w:rsid w:val="00C25AF4"/>
    <w:rsid w:val="00C26036"/>
    <w:rsid w:val="00C26370"/>
    <w:rsid w:val="00C2658E"/>
    <w:rsid w:val="00C266E7"/>
    <w:rsid w:val="00C26774"/>
    <w:rsid w:val="00C2678C"/>
    <w:rsid w:val="00C26991"/>
    <w:rsid w:val="00C26A02"/>
    <w:rsid w:val="00C26E55"/>
    <w:rsid w:val="00C27293"/>
    <w:rsid w:val="00C273D9"/>
    <w:rsid w:val="00C27C9F"/>
    <w:rsid w:val="00C27E68"/>
    <w:rsid w:val="00C30185"/>
    <w:rsid w:val="00C3030A"/>
    <w:rsid w:val="00C30B45"/>
    <w:rsid w:val="00C30BBF"/>
    <w:rsid w:val="00C31A81"/>
    <w:rsid w:val="00C31AFB"/>
    <w:rsid w:val="00C31B7A"/>
    <w:rsid w:val="00C3234D"/>
    <w:rsid w:val="00C326AA"/>
    <w:rsid w:val="00C329F3"/>
    <w:rsid w:val="00C32A34"/>
    <w:rsid w:val="00C32AD9"/>
    <w:rsid w:val="00C33279"/>
    <w:rsid w:val="00C332EE"/>
    <w:rsid w:val="00C33743"/>
    <w:rsid w:val="00C33792"/>
    <w:rsid w:val="00C33AC8"/>
    <w:rsid w:val="00C33E6C"/>
    <w:rsid w:val="00C33F71"/>
    <w:rsid w:val="00C33FBD"/>
    <w:rsid w:val="00C3444F"/>
    <w:rsid w:val="00C344BA"/>
    <w:rsid w:val="00C349B8"/>
    <w:rsid w:val="00C34AFE"/>
    <w:rsid w:val="00C3527F"/>
    <w:rsid w:val="00C354F9"/>
    <w:rsid w:val="00C35712"/>
    <w:rsid w:val="00C357C7"/>
    <w:rsid w:val="00C3581C"/>
    <w:rsid w:val="00C359BC"/>
    <w:rsid w:val="00C360B4"/>
    <w:rsid w:val="00C3613D"/>
    <w:rsid w:val="00C363F8"/>
    <w:rsid w:val="00C36742"/>
    <w:rsid w:val="00C369DB"/>
    <w:rsid w:val="00C36B57"/>
    <w:rsid w:val="00C36CC5"/>
    <w:rsid w:val="00C36D6B"/>
    <w:rsid w:val="00C3701C"/>
    <w:rsid w:val="00C3736C"/>
    <w:rsid w:val="00C3753A"/>
    <w:rsid w:val="00C37FD0"/>
    <w:rsid w:val="00C401E4"/>
    <w:rsid w:val="00C4058D"/>
    <w:rsid w:val="00C40B74"/>
    <w:rsid w:val="00C40BB9"/>
    <w:rsid w:val="00C40CF3"/>
    <w:rsid w:val="00C41443"/>
    <w:rsid w:val="00C41669"/>
    <w:rsid w:val="00C417C4"/>
    <w:rsid w:val="00C41881"/>
    <w:rsid w:val="00C41E04"/>
    <w:rsid w:val="00C426F0"/>
    <w:rsid w:val="00C427D4"/>
    <w:rsid w:val="00C4280B"/>
    <w:rsid w:val="00C43A49"/>
    <w:rsid w:val="00C43B11"/>
    <w:rsid w:val="00C43DF0"/>
    <w:rsid w:val="00C43F12"/>
    <w:rsid w:val="00C4411C"/>
    <w:rsid w:val="00C443E4"/>
    <w:rsid w:val="00C447C7"/>
    <w:rsid w:val="00C449B6"/>
    <w:rsid w:val="00C44C48"/>
    <w:rsid w:val="00C451EE"/>
    <w:rsid w:val="00C4543F"/>
    <w:rsid w:val="00C4544A"/>
    <w:rsid w:val="00C45A6A"/>
    <w:rsid w:val="00C45D09"/>
    <w:rsid w:val="00C45D37"/>
    <w:rsid w:val="00C46333"/>
    <w:rsid w:val="00C46684"/>
    <w:rsid w:val="00C469FC"/>
    <w:rsid w:val="00C474BA"/>
    <w:rsid w:val="00C47715"/>
    <w:rsid w:val="00C478AB"/>
    <w:rsid w:val="00C47C76"/>
    <w:rsid w:val="00C50162"/>
    <w:rsid w:val="00C50166"/>
    <w:rsid w:val="00C50D9C"/>
    <w:rsid w:val="00C515BB"/>
    <w:rsid w:val="00C516C5"/>
    <w:rsid w:val="00C5197B"/>
    <w:rsid w:val="00C524F5"/>
    <w:rsid w:val="00C528D5"/>
    <w:rsid w:val="00C52F0B"/>
    <w:rsid w:val="00C532DC"/>
    <w:rsid w:val="00C53507"/>
    <w:rsid w:val="00C53C13"/>
    <w:rsid w:val="00C5448A"/>
    <w:rsid w:val="00C54621"/>
    <w:rsid w:val="00C54BD0"/>
    <w:rsid w:val="00C54D4E"/>
    <w:rsid w:val="00C5505A"/>
    <w:rsid w:val="00C55BA6"/>
    <w:rsid w:val="00C56292"/>
    <w:rsid w:val="00C5673D"/>
    <w:rsid w:val="00C56E62"/>
    <w:rsid w:val="00C57323"/>
    <w:rsid w:val="00C5746C"/>
    <w:rsid w:val="00C576DE"/>
    <w:rsid w:val="00C578CC"/>
    <w:rsid w:val="00C57B36"/>
    <w:rsid w:val="00C60271"/>
    <w:rsid w:val="00C60465"/>
    <w:rsid w:val="00C604F1"/>
    <w:rsid w:val="00C60852"/>
    <w:rsid w:val="00C60CD0"/>
    <w:rsid w:val="00C614C6"/>
    <w:rsid w:val="00C61504"/>
    <w:rsid w:val="00C6169D"/>
    <w:rsid w:val="00C621A6"/>
    <w:rsid w:val="00C62C0D"/>
    <w:rsid w:val="00C63AC6"/>
    <w:rsid w:val="00C63F53"/>
    <w:rsid w:val="00C6428B"/>
    <w:rsid w:val="00C6439A"/>
    <w:rsid w:val="00C645EF"/>
    <w:rsid w:val="00C646DC"/>
    <w:rsid w:val="00C649EA"/>
    <w:rsid w:val="00C64B6D"/>
    <w:rsid w:val="00C64E3B"/>
    <w:rsid w:val="00C64E75"/>
    <w:rsid w:val="00C64FBD"/>
    <w:rsid w:val="00C6516A"/>
    <w:rsid w:val="00C655BB"/>
    <w:rsid w:val="00C65773"/>
    <w:rsid w:val="00C65B6F"/>
    <w:rsid w:val="00C65D42"/>
    <w:rsid w:val="00C65F12"/>
    <w:rsid w:val="00C66183"/>
    <w:rsid w:val="00C6699A"/>
    <w:rsid w:val="00C66BE1"/>
    <w:rsid w:val="00C6740A"/>
    <w:rsid w:val="00C675AB"/>
    <w:rsid w:val="00C67616"/>
    <w:rsid w:val="00C6763D"/>
    <w:rsid w:val="00C67EF8"/>
    <w:rsid w:val="00C708A3"/>
    <w:rsid w:val="00C70942"/>
    <w:rsid w:val="00C70B71"/>
    <w:rsid w:val="00C710C2"/>
    <w:rsid w:val="00C71829"/>
    <w:rsid w:val="00C718C9"/>
    <w:rsid w:val="00C718CF"/>
    <w:rsid w:val="00C71976"/>
    <w:rsid w:val="00C71BD8"/>
    <w:rsid w:val="00C71D18"/>
    <w:rsid w:val="00C71E4D"/>
    <w:rsid w:val="00C72072"/>
    <w:rsid w:val="00C722DB"/>
    <w:rsid w:val="00C7260E"/>
    <w:rsid w:val="00C7291B"/>
    <w:rsid w:val="00C72F19"/>
    <w:rsid w:val="00C7308C"/>
    <w:rsid w:val="00C731E8"/>
    <w:rsid w:val="00C735C4"/>
    <w:rsid w:val="00C736CA"/>
    <w:rsid w:val="00C73D02"/>
    <w:rsid w:val="00C74363"/>
    <w:rsid w:val="00C7488C"/>
    <w:rsid w:val="00C74CE0"/>
    <w:rsid w:val="00C74DB7"/>
    <w:rsid w:val="00C753D6"/>
    <w:rsid w:val="00C75747"/>
    <w:rsid w:val="00C75E38"/>
    <w:rsid w:val="00C76157"/>
    <w:rsid w:val="00C76223"/>
    <w:rsid w:val="00C76A4D"/>
    <w:rsid w:val="00C76E56"/>
    <w:rsid w:val="00C77123"/>
    <w:rsid w:val="00C778D4"/>
    <w:rsid w:val="00C77B5F"/>
    <w:rsid w:val="00C80857"/>
    <w:rsid w:val="00C809A2"/>
    <w:rsid w:val="00C81105"/>
    <w:rsid w:val="00C8268A"/>
    <w:rsid w:val="00C82E66"/>
    <w:rsid w:val="00C83157"/>
    <w:rsid w:val="00C83576"/>
    <w:rsid w:val="00C835F2"/>
    <w:rsid w:val="00C836F2"/>
    <w:rsid w:val="00C83B42"/>
    <w:rsid w:val="00C83FD5"/>
    <w:rsid w:val="00C842FA"/>
    <w:rsid w:val="00C8431C"/>
    <w:rsid w:val="00C84403"/>
    <w:rsid w:val="00C84661"/>
    <w:rsid w:val="00C84D19"/>
    <w:rsid w:val="00C8502C"/>
    <w:rsid w:val="00C8503B"/>
    <w:rsid w:val="00C85040"/>
    <w:rsid w:val="00C85261"/>
    <w:rsid w:val="00C85303"/>
    <w:rsid w:val="00C854C8"/>
    <w:rsid w:val="00C85751"/>
    <w:rsid w:val="00C85A4A"/>
    <w:rsid w:val="00C85AB2"/>
    <w:rsid w:val="00C85B10"/>
    <w:rsid w:val="00C85B58"/>
    <w:rsid w:val="00C8684A"/>
    <w:rsid w:val="00C86D32"/>
    <w:rsid w:val="00C86D4C"/>
    <w:rsid w:val="00C876DB"/>
    <w:rsid w:val="00C87EBD"/>
    <w:rsid w:val="00C87F7C"/>
    <w:rsid w:val="00C90025"/>
    <w:rsid w:val="00C90197"/>
    <w:rsid w:val="00C905C2"/>
    <w:rsid w:val="00C9070E"/>
    <w:rsid w:val="00C91C86"/>
    <w:rsid w:val="00C91EE0"/>
    <w:rsid w:val="00C92431"/>
    <w:rsid w:val="00C9296F"/>
    <w:rsid w:val="00C92B23"/>
    <w:rsid w:val="00C92BF1"/>
    <w:rsid w:val="00C93419"/>
    <w:rsid w:val="00C93593"/>
    <w:rsid w:val="00C935F1"/>
    <w:rsid w:val="00C936A9"/>
    <w:rsid w:val="00C93989"/>
    <w:rsid w:val="00C94113"/>
    <w:rsid w:val="00C941F1"/>
    <w:rsid w:val="00C94225"/>
    <w:rsid w:val="00C945E4"/>
    <w:rsid w:val="00C946AF"/>
    <w:rsid w:val="00C9474E"/>
    <w:rsid w:val="00C947F0"/>
    <w:rsid w:val="00C9505C"/>
    <w:rsid w:val="00C95090"/>
    <w:rsid w:val="00C952C8"/>
    <w:rsid w:val="00C953E2"/>
    <w:rsid w:val="00C95E96"/>
    <w:rsid w:val="00C964AA"/>
    <w:rsid w:val="00C96730"/>
    <w:rsid w:val="00C96FC5"/>
    <w:rsid w:val="00C9703D"/>
    <w:rsid w:val="00C97429"/>
    <w:rsid w:val="00CA04E3"/>
    <w:rsid w:val="00CA05F3"/>
    <w:rsid w:val="00CA0AAE"/>
    <w:rsid w:val="00CA0D2D"/>
    <w:rsid w:val="00CA1174"/>
    <w:rsid w:val="00CA199E"/>
    <w:rsid w:val="00CA1A2B"/>
    <w:rsid w:val="00CA213B"/>
    <w:rsid w:val="00CA2674"/>
    <w:rsid w:val="00CA2704"/>
    <w:rsid w:val="00CA2823"/>
    <w:rsid w:val="00CA2A00"/>
    <w:rsid w:val="00CA2B4C"/>
    <w:rsid w:val="00CA2CB4"/>
    <w:rsid w:val="00CA2CDA"/>
    <w:rsid w:val="00CA31E6"/>
    <w:rsid w:val="00CA3277"/>
    <w:rsid w:val="00CA3E76"/>
    <w:rsid w:val="00CA3FCE"/>
    <w:rsid w:val="00CA4498"/>
    <w:rsid w:val="00CA44E5"/>
    <w:rsid w:val="00CA4601"/>
    <w:rsid w:val="00CA49F0"/>
    <w:rsid w:val="00CA4F63"/>
    <w:rsid w:val="00CA5694"/>
    <w:rsid w:val="00CA5C4E"/>
    <w:rsid w:val="00CA5D4A"/>
    <w:rsid w:val="00CA64C0"/>
    <w:rsid w:val="00CA69A1"/>
    <w:rsid w:val="00CA6A77"/>
    <w:rsid w:val="00CA6C17"/>
    <w:rsid w:val="00CA6D9D"/>
    <w:rsid w:val="00CA7934"/>
    <w:rsid w:val="00CA7C70"/>
    <w:rsid w:val="00CA7CD5"/>
    <w:rsid w:val="00CA7D18"/>
    <w:rsid w:val="00CA7E4C"/>
    <w:rsid w:val="00CB000D"/>
    <w:rsid w:val="00CB02BB"/>
    <w:rsid w:val="00CB040B"/>
    <w:rsid w:val="00CB0A76"/>
    <w:rsid w:val="00CB0D4B"/>
    <w:rsid w:val="00CB0E5F"/>
    <w:rsid w:val="00CB1236"/>
    <w:rsid w:val="00CB15A5"/>
    <w:rsid w:val="00CB18A8"/>
    <w:rsid w:val="00CB1A88"/>
    <w:rsid w:val="00CB1E60"/>
    <w:rsid w:val="00CB222D"/>
    <w:rsid w:val="00CB239A"/>
    <w:rsid w:val="00CB2934"/>
    <w:rsid w:val="00CB2CC3"/>
    <w:rsid w:val="00CB2E4D"/>
    <w:rsid w:val="00CB32F9"/>
    <w:rsid w:val="00CB34B8"/>
    <w:rsid w:val="00CB3678"/>
    <w:rsid w:val="00CB3840"/>
    <w:rsid w:val="00CB41A8"/>
    <w:rsid w:val="00CB45AE"/>
    <w:rsid w:val="00CB471D"/>
    <w:rsid w:val="00CB4787"/>
    <w:rsid w:val="00CB48DF"/>
    <w:rsid w:val="00CB496D"/>
    <w:rsid w:val="00CB49DE"/>
    <w:rsid w:val="00CB4C0E"/>
    <w:rsid w:val="00CB56F4"/>
    <w:rsid w:val="00CB56F7"/>
    <w:rsid w:val="00CB580D"/>
    <w:rsid w:val="00CB5CCE"/>
    <w:rsid w:val="00CB5E75"/>
    <w:rsid w:val="00CB6013"/>
    <w:rsid w:val="00CB62A5"/>
    <w:rsid w:val="00CB65F0"/>
    <w:rsid w:val="00CB680A"/>
    <w:rsid w:val="00CB6FF5"/>
    <w:rsid w:val="00CB71E5"/>
    <w:rsid w:val="00CB7577"/>
    <w:rsid w:val="00CB7703"/>
    <w:rsid w:val="00CB794F"/>
    <w:rsid w:val="00CB7BE7"/>
    <w:rsid w:val="00CB7CEC"/>
    <w:rsid w:val="00CB7D4C"/>
    <w:rsid w:val="00CB7E5D"/>
    <w:rsid w:val="00CC0B60"/>
    <w:rsid w:val="00CC0E16"/>
    <w:rsid w:val="00CC0F9E"/>
    <w:rsid w:val="00CC10F9"/>
    <w:rsid w:val="00CC14E3"/>
    <w:rsid w:val="00CC15DD"/>
    <w:rsid w:val="00CC16A1"/>
    <w:rsid w:val="00CC1992"/>
    <w:rsid w:val="00CC1F06"/>
    <w:rsid w:val="00CC1F34"/>
    <w:rsid w:val="00CC216A"/>
    <w:rsid w:val="00CC227C"/>
    <w:rsid w:val="00CC2424"/>
    <w:rsid w:val="00CC2F84"/>
    <w:rsid w:val="00CC2FDD"/>
    <w:rsid w:val="00CC34DB"/>
    <w:rsid w:val="00CC3889"/>
    <w:rsid w:val="00CC388A"/>
    <w:rsid w:val="00CC4201"/>
    <w:rsid w:val="00CC42C5"/>
    <w:rsid w:val="00CC4DF7"/>
    <w:rsid w:val="00CC50B9"/>
    <w:rsid w:val="00CC53DF"/>
    <w:rsid w:val="00CC5481"/>
    <w:rsid w:val="00CC5D41"/>
    <w:rsid w:val="00CC7A82"/>
    <w:rsid w:val="00CD03D8"/>
    <w:rsid w:val="00CD06D9"/>
    <w:rsid w:val="00CD0829"/>
    <w:rsid w:val="00CD0A82"/>
    <w:rsid w:val="00CD0BBF"/>
    <w:rsid w:val="00CD0DA2"/>
    <w:rsid w:val="00CD108A"/>
    <w:rsid w:val="00CD13D8"/>
    <w:rsid w:val="00CD161E"/>
    <w:rsid w:val="00CD17C6"/>
    <w:rsid w:val="00CD1A35"/>
    <w:rsid w:val="00CD1AB5"/>
    <w:rsid w:val="00CD1E2E"/>
    <w:rsid w:val="00CD23B8"/>
    <w:rsid w:val="00CD2529"/>
    <w:rsid w:val="00CD26BD"/>
    <w:rsid w:val="00CD2B6C"/>
    <w:rsid w:val="00CD2CCB"/>
    <w:rsid w:val="00CD2F19"/>
    <w:rsid w:val="00CD3080"/>
    <w:rsid w:val="00CD3185"/>
    <w:rsid w:val="00CD3461"/>
    <w:rsid w:val="00CD3527"/>
    <w:rsid w:val="00CD353E"/>
    <w:rsid w:val="00CD3BC0"/>
    <w:rsid w:val="00CD401D"/>
    <w:rsid w:val="00CD4465"/>
    <w:rsid w:val="00CD509C"/>
    <w:rsid w:val="00CD5184"/>
    <w:rsid w:val="00CD51E6"/>
    <w:rsid w:val="00CD5729"/>
    <w:rsid w:val="00CD6E72"/>
    <w:rsid w:val="00CD7153"/>
    <w:rsid w:val="00CD741A"/>
    <w:rsid w:val="00CD7497"/>
    <w:rsid w:val="00CD7562"/>
    <w:rsid w:val="00CD77F6"/>
    <w:rsid w:val="00CD7C32"/>
    <w:rsid w:val="00CE01ED"/>
    <w:rsid w:val="00CE09CC"/>
    <w:rsid w:val="00CE09E7"/>
    <w:rsid w:val="00CE09FC"/>
    <w:rsid w:val="00CE0AE8"/>
    <w:rsid w:val="00CE0B1A"/>
    <w:rsid w:val="00CE0F34"/>
    <w:rsid w:val="00CE1110"/>
    <w:rsid w:val="00CE133D"/>
    <w:rsid w:val="00CE13A9"/>
    <w:rsid w:val="00CE1567"/>
    <w:rsid w:val="00CE1812"/>
    <w:rsid w:val="00CE199F"/>
    <w:rsid w:val="00CE2117"/>
    <w:rsid w:val="00CE2438"/>
    <w:rsid w:val="00CE26F2"/>
    <w:rsid w:val="00CE2FF0"/>
    <w:rsid w:val="00CE3079"/>
    <w:rsid w:val="00CE32A4"/>
    <w:rsid w:val="00CE3747"/>
    <w:rsid w:val="00CE3C3D"/>
    <w:rsid w:val="00CE4321"/>
    <w:rsid w:val="00CE4BEE"/>
    <w:rsid w:val="00CE4C7B"/>
    <w:rsid w:val="00CE4CC7"/>
    <w:rsid w:val="00CE5134"/>
    <w:rsid w:val="00CE51B5"/>
    <w:rsid w:val="00CE5609"/>
    <w:rsid w:val="00CE5ED5"/>
    <w:rsid w:val="00CE6AAC"/>
    <w:rsid w:val="00CE6D4D"/>
    <w:rsid w:val="00CE7432"/>
    <w:rsid w:val="00CE7517"/>
    <w:rsid w:val="00CE77A3"/>
    <w:rsid w:val="00CE7A62"/>
    <w:rsid w:val="00CF011F"/>
    <w:rsid w:val="00CF03B9"/>
    <w:rsid w:val="00CF056A"/>
    <w:rsid w:val="00CF06E3"/>
    <w:rsid w:val="00CF09D2"/>
    <w:rsid w:val="00CF0AED"/>
    <w:rsid w:val="00CF0CED"/>
    <w:rsid w:val="00CF0E3B"/>
    <w:rsid w:val="00CF0E52"/>
    <w:rsid w:val="00CF1200"/>
    <w:rsid w:val="00CF1437"/>
    <w:rsid w:val="00CF18DD"/>
    <w:rsid w:val="00CF19DE"/>
    <w:rsid w:val="00CF210A"/>
    <w:rsid w:val="00CF2275"/>
    <w:rsid w:val="00CF2294"/>
    <w:rsid w:val="00CF24FA"/>
    <w:rsid w:val="00CF287B"/>
    <w:rsid w:val="00CF2885"/>
    <w:rsid w:val="00CF3150"/>
    <w:rsid w:val="00CF3164"/>
    <w:rsid w:val="00CF325E"/>
    <w:rsid w:val="00CF34CE"/>
    <w:rsid w:val="00CF3971"/>
    <w:rsid w:val="00CF3BD7"/>
    <w:rsid w:val="00CF3C05"/>
    <w:rsid w:val="00CF3EFA"/>
    <w:rsid w:val="00CF4096"/>
    <w:rsid w:val="00CF4A63"/>
    <w:rsid w:val="00CF50E2"/>
    <w:rsid w:val="00CF5339"/>
    <w:rsid w:val="00CF5776"/>
    <w:rsid w:val="00CF58AA"/>
    <w:rsid w:val="00CF5A30"/>
    <w:rsid w:val="00CF63B0"/>
    <w:rsid w:val="00CF688C"/>
    <w:rsid w:val="00CF6BD2"/>
    <w:rsid w:val="00D0025B"/>
    <w:rsid w:val="00D008EA"/>
    <w:rsid w:val="00D00C25"/>
    <w:rsid w:val="00D01338"/>
    <w:rsid w:val="00D0174D"/>
    <w:rsid w:val="00D01A26"/>
    <w:rsid w:val="00D01A3B"/>
    <w:rsid w:val="00D01B98"/>
    <w:rsid w:val="00D01C46"/>
    <w:rsid w:val="00D01DE2"/>
    <w:rsid w:val="00D01E49"/>
    <w:rsid w:val="00D0234D"/>
    <w:rsid w:val="00D0264B"/>
    <w:rsid w:val="00D0298E"/>
    <w:rsid w:val="00D02A63"/>
    <w:rsid w:val="00D0331A"/>
    <w:rsid w:val="00D03591"/>
    <w:rsid w:val="00D03760"/>
    <w:rsid w:val="00D0423C"/>
    <w:rsid w:val="00D0482F"/>
    <w:rsid w:val="00D04C32"/>
    <w:rsid w:val="00D04C55"/>
    <w:rsid w:val="00D04DE2"/>
    <w:rsid w:val="00D04EF8"/>
    <w:rsid w:val="00D05168"/>
    <w:rsid w:val="00D051D6"/>
    <w:rsid w:val="00D052FD"/>
    <w:rsid w:val="00D05302"/>
    <w:rsid w:val="00D054B0"/>
    <w:rsid w:val="00D05567"/>
    <w:rsid w:val="00D057F0"/>
    <w:rsid w:val="00D05A61"/>
    <w:rsid w:val="00D05C43"/>
    <w:rsid w:val="00D05F45"/>
    <w:rsid w:val="00D06326"/>
    <w:rsid w:val="00D06394"/>
    <w:rsid w:val="00D06570"/>
    <w:rsid w:val="00D065B9"/>
    <w:rsid w:val="00D06A62"/>
    <w:rsid w:val="00D06B00"/>
    <w:rsid w:val="00D06B7C"/>
    <w:rsid w:val="00D06C80"/>
    <w:rsid w:val="00D06E42"/>
    <w:rsid w:val="00D073C9"/>
    <w:rsid w:val="00D07569"/>
    <w:rsid w:val="00D079EA"/>
    <w:rsid w:val="00D07B97"/>
    <w:rsid w:val="00D10278"/>
    <w:rsid w:val="00D10765"/>
    <w:rsid w:val="00D108B2"/>
    <w:rsid w:val="00D10C40"/>
    <w:rsid w:val="00D115A7"/>
    <w:rsid w:val="00D115D2"/>
    <w:rsid w:val="00D115F1"/>
    <w:rsid w:val="00D11F2A"/>
    <w:rsid w:val="00D120CC"/>
    <w:rsid w:val="00D12141"/>
    <w:rsid w:val="00D12DE1"/>
    <w:rsid w:val="00D1319A"/>
    <w:rsid w:val="00D13340"/>
    <w:rsid w:val="00D13816"/>
    <w:rsid w:val="00D139D7"/>
    <w:rsid w:val="00D13B6D"/>
    <w:rsid w:val="00D13C0D"/>
    <w:rsid w:val="00D13CF7"/>
    <w:rsid w:val="00D13DB2"/>
    <w:rsid w:val="00D147E1"/>
    <w:rsid w:val="00D14CAC"/>
    <w:rsid w:val="00D1505E"/>
    <w:rsid w:val="00D15161"/>
    <w:rsid w:val="00D15861"/>
    <w:rsid w:val="00D15C28"/>
    <w:rsid w:val="00D15DCD"/>
    <w:rsid w:val="00D1650F"/>
    <w:rsid w:val="00D16758"/>
    <w:rsid w:val="00D1686B"/>
    <w:rsid w:val="00D170C0"/>
    <w:rsid w:val="00D178AA"/>
    <w:rsid w:val="00D17985"/>
    <w:rsid w:val="00D179A1"/>
    <w:rsid w:val="00D17CCE"/>
    <w:rsid w:val="00D17FB3"/>
    <w:rsid w:val="00D20BA3"/>
    <w:rsid w:val="00D20F3A"/>
    <w:rsid w:val="00D21298"/>
    <w:rsid w:val="00D2144D"/>
    <w:rsid w:val="00D219EE"/>
    <w:rsid w:val="00D21E41"/>
    <w:rsid w:val="00D21E6A"/>
    <w:rsid w:val="00D21E6E"/>
    <w:rsid w:val="00D22863"/>
    <w:rsid w:val="00D22C42"/>
    <w:rsid w:val="00D22FC9"/>
    <w:rsid w:val="00D230A2"/>
    <w:rsid w:val="00D231F5"/>
    <w:rsid w:val="00D236B8"/>
    <w:rsid w:val="00D23AC8"/>
    <w:rsid w:val="00D23E6C"/>
    <w:rsid w:val="00D245EE"/>
    <w:rsid w:val="00D2468A"/>
    <w:rsid w:val="00D24CED"/>
    <w:rsid w:val="00D24D32"/>
    <w:rsid w:val="00D24E02"/>
    <w:rsid w:val="00D2507D"/>
    <w:rsid w:val="00D256E1"/>
    <w:rsid w:val="00D25DCB"/>
    <w:rsid w:val="00D263FD"/>
    <w:rsid w:val="00D2690B"/>
    <w:rsid w:val="00D26915"/>
    <w:rsid w:val="00D26B41"/>
    <w:rsid w:val="00D2722A"/>
    <w:rsid w:val="00D27729"/>
    <w:rsid w:val="00D27A59"/>
    <w:rsid w:val="00D27FA3"/>
    <w:rsid w:val="00D3010F"/>
    <w:rsid w:val="00D30531"/>
    <w:rsid w:val="00D307A7"/>
    <w:rsid w:val="00D30F41"/>
    <w:rsid w:val="00D31567"/>
    <w:rsid w:val="00D31D68"/>
    <w:rsid w:val="00D32120"/>
    <w:rsid w:val="00D321D1"/>
    <w:rsid w:val="00D3220D"/>
    <w:rsid w:val="00D3243B"/>
    <w:rsid w:val="00D326BC"/>
    <w:rsid w:val="00D334F6"/>
    <w:rsid w:val="00D33578"/>
    <w:rsid w:val="00D33A98"/>
    <w:rsid w:val="00D33AEE"/>
    <w:rsid w:val="00D33AF3"/>
    <w:rsid w:val="00D33BCF"/>
    <w:rsid w:val="00D33C34"/>
    <w:rsid w:val="00D33FBD"/>
    <w:rsid w:val="00D34235"/>
    <w:rsid w:val="00D34595"/>
    <w:rsid w:val="00D3488F"/>
    <w:rsid w:val="00D348D7"/>
    <w:rsid w:val="00D349E8"/>
    <w:rsid w:val="00D34B28"/>
    <w:rsid w:val="00D34CCB"/>
    <w:rsid w:val="00D34D57"/>
    <w:rsid w:val="00D34FE6"/>
    <w:rsid w:val="00D356FD"/>
    <w:rsid w:val="00D35718"/>
    <w:rsid w:val="00D3574E"/>
    <w:rsid w:val="00D3589B"/>
    <w:rsid w:val="00D35EC4"/>
    <w:rsid w:val="00D36012"/>
    <w:rsid w:val="00D3677F"/>
    <w:rsid w:val="00D367E6"/>
    <w:rsid w:val="00D36F0F"/>
    <w:rsid w:val="00D37210"/>
    <w:rsid w:val="00D37305"/>
    <w:rsid w:val="00D3756B"/>
    <w:rsid w:val="00D3759C"/>
    <w:rsid w:val="00D37B59"/>
    <w:rsid w:val="00D37D31"/>
    <w:rsid w:val="00D40427"/>
    <w:rsid w:val="00D40664"/>
    <w:rsid w:val="00D40CF3"/>
    <w:rsid w:val="00D40F6D"/>
    <w:rsid w:val="00D410D6"/>
    <w:rsid w:val="00D4123D"/>
    <w:rsid w:val="00D4127A"/>
    <w:rsid w:val="00D413F1"/>
    <w:rsid w:val="00D4141F"/>
    <w:rsid w:val="00D418D4"/>
    <w:rsid w:val="00D41D23"/>
    <w:rsid w:val="00D427FF"/>
    <w:rsid w:val="00D42E44"/>
    <w:rsid w:val="00D43370"/>
    <w:rsid w:val="00D4349C"/>
    <w:rsid w:val="00D4397C"/>
    <w:rsid w:val="00D43A40"/>
    <w:rsid w:val="00D43BA8"/>
    <w:rsid w:val="00D43C59"/>
    <w:rsid w:val="00D4415F"/>
    <w:rsid w:val="00D441A4"/>
    <w:rsid w:val="00D44294"/>
    <w:rsid w:val="00D445E5"/>
    <w:rsid w:val="00D44801"/>
    <w:rsid w:val="00D44876"/>
    <w:rsid w:val="00D44945"/>
    <w:rsid w:val="00D44BD5"/>
    <w:rsid w:val="00D44DAE"/>
    <w:rsid w:val="00D44FED"/>
    <w:rsid w:val="00D4510A"/>
    <w:rsid w:val="00D452DF"/>
    <w:rsid w:val="00D4545E"/>
    <w:rsid w:val="00D4577A"/>
    <w:rsid w:val="00D45D3C"/>
    <w:rsid w:val="00D45E95"/>
    <w:rsid w:val="00D45EA0"/>
    <w:rsid w:val="00D45F21"/>
    <w:rsid w:val="00D47136"/>
    <w:rsid w:val="00D472C9"/>
    <w:rsid w:val="00D475A8"/>
    <w:rsid w:val="00D477A8"/>
    <w:rsid w:val="00D47930"/>
    <w:rsid w:val="00D47A11"/>
    <w:rsid w:val="00D47AFA"/>
    <w:rsid w:val="00D47CCC"/>
    <w:rsid w:val="00D504A5"/>
    <w:rsid w:val="00D504C6"/>
    <w:rsid w:val="00D5057C"/>
    <w:rsid w:val="00D50593"/>
    <w:rsid w:val="00D505F1"/>
    <w:rsid w:val="00D50831"/>
    <w:rsid w:val="00D50A9C"/>
    <w:rsid w:val="00D50AF9"/>
    <w:rsid w:val="00D5130C"/>
    <w:rsid w:val="00D51EB4"/>
    <w:rsid w:val="00D524A1"/>
    <w:rsid w:val="00D52769"/>
    <w:rsid w:val="00D5294A"/>
    <w:rsid w:val="00D52DF1"/>
    <w:rsid w:val="00D5386D"/>
    <w:rsid w:val="00D53B69"/>
    <w:rsid w:val="00D53EF5"/>
    <w:rsid w:val="00D54354"/>
    <w:rsid w:val="00D54AB6"/>
    <w:rsid w:val="00D54E7E"/>
    <w:rsid w:val="00D54EA7"/>
    <w:rsid w:val="00D55564"/>
    <w:rsid w:val="00D5572A"/>
    <w:rsid w:val="00D55A1E"/>
    <w:rsid w:val="00D55C4C"/>
    <w:rsid w:val="00D55CB1"/>
    <w:rsid w:val="00D5612C"/>
    <w:rsid w:val="00D563A0"/>
    <w:rsid w:val="00D5690C"/>
    <w:rsid w:val="00D56BE6"/>
    <w:rsid w:val="00D575EA"/>
    <w:rsid w:val="00D576A9"/>
    <w:rsid w:val="00D5770F"/>
    <w:rsid w:val="00D60226"/>
    <w:rsid w:val="00D6073B"/>
    <w:rsid w:val="00D60806"/>
    <w:rsid w:val="00D60ADC"/>
    <w:rsid w:val="00D61494"/>
    <w:rsid w:val="00D61A77"/>
    <w:rsid w:val="00D62123"/>
    <w:rsid w:val="00D62465"/>
    <w:rsid w:val="00D624F6"/>
    <w:rsid w:val="00D62647"/>
    <w:rsid w:val="00D62D42"/>
    <w:rsid w:val="00D62DF5"/>
    <w:rsid w:val="00D62EE9"/>
    <w:rsid w:val="00D62FB5"/>
    <w:rsid w:val="00D63560"/>
    <w:rsid w:val="00D644A0"/>
    <w:rsid w:val="00D647AE"/>
    <w:rsid w:val="00D64A8A"/>
    <w:rsid w:val="00D64C38"/>
    <w:rsid w:val="00D65533"/>
    <w:rsid w:val="00D65579"/>
    <w:rsid w:val="00D658E6"/>
    <w:rsid w:val="00D65F3C"/>
    <w:rsid w:val="00D66724"/>
    <w:rsid w:val="00D66B94"/>
    <w:rsid w:val="00D66E9A"/>
    <w:rsid w:val="00D66FE6"/>
    <w:rsid w:val="00D67B3D"/>
    <w:rsid w:val="00D67B8F"/>
    <w:rsid w:val="00D70042"/>
    <w:rsid w:val="00D701FC"/>
    <w:rsid w:val="00D7024F"/>
    <w:rsid w:val="00D7056E"/>
    <w:rsid w:val="00D705E8"/>
    <w:rsid w:val="00D7063E"/>
    <w:rsid w:val="00D708AF"/>
    <w:rsid w:val="00D70C0B"/>
    <w:rsid w:val="00D70EE3"/>
    <w:rsid w:val="00D711BD"/>
    <w:rsid w:val="00D7120C"/>
    <w:rsid w:val="00D71963"/>
    <w:rsid w:val="00D72042"/>
    <w:rsid w:val="00D72177"/>
    <w:rsid w:val="00D7221F"/>
    <w:rsid w:val="00D72507"/>
    <w:rsid w:val="00D7251E"/>
    <w:rsid w:val="00D72A44"/>
    <w:rsid w:val="00D72D03"/>
    <w:rsid w:val="00D72F0F"/>
    <w:rsid w:val="00D72FCE"/>
    <w:rsid w:val="00D73D1B"/>
    <w:rsid w:val="00D73D34"/>
    <w:rsid w:val="00D74093"/>
    <w:rsid w:val="00D742F6"/>
    <w:rsid w:val="00D74368"/>
    <w:rsid w:val="00D743FD"/>
    <w:rsid w:val="00D74594"/>
    <w:rsid w:val="00D7482B"/>
    <w:rsid w:val="00D74EA6"/>
    <w:rsid w:val="00D750D3"/>
    <w:rsid w:val="00D756CE"/>
    <w:rsid w:val="00D75789"/>
    <w:rsid w:val="00D7580F"/>
    <w:rsid w:val="00D760B4"/>
    <w:rsid w:val="00D768C0"/>
    <w:rsid w:val="00D77747"/>
    <w:rsid w:val="00D77FA1"/>
    <w:rsid w:val="00D8017B"/>
    <w:rsid w:val="00D8021B"/>
    <w:rsid w:val="00D802C4"/>
    <w:rsid w:val="00D80377"/>
    <w:rsid w:val="00D804DF"/>
    <w:rsid w:val="00D809B5"/>
    <w:rsid w:val="00D80CA8"/>
    <w:rsid w:val="00D811E8"/>
    <w:rsid w:val="00D8125D"/>
    <w:rsid w:val="00D82114"/>
    <w:rsid w:val="00D82195"/>
    <w:rsid w:val="00D8220C"/>
    <w:rsid w:val="00D82424"/>
    <w:rsid w:val="00D82675"/>
    <w:rsid w:val="00D826DC"/>
    <w:rsid w:val="00D82771"/>
    <w:rsid w:val="00D8299F"/>
    <w:rsid w:val="00D82C09"/>
    <w:rsid w:val="00D832B5"/>
    <w:rsid w:val="00D834C7"/>
    <w:rsid w:val="00D837C5"/>
    <w:rsid w:val="00D83AE1"/>
    <w:rsid w:val="00D84CEF"/>
    <w:rsid w:val="00D8528A"/>
    <w:rsid w:val="00D852B9"/>
    <w:rsid w:val="00D853C7"/>
    <w:rsid w:val="00D853ED"/>
    <w:rsid w:val="00D8540E"/>
    <w:rsid w:val="00D8573A"/>
    <w:rsid w:val="00D85A2E"/>
    <w:rsid w:val="00D867BB"/>
    <w:rsid w:val="00D8730B"/>
    <w:rsid w:val="00D87693"/>
    <w:rsid w:val="00D87BF9"/>
    <w:rsid w:val="00D87DAA"/>
    <w:rsid w:val="00D87DC0"/>
    <w:rsid w:val="00D90465"/>
    <w:rsid w:val="00D90551"/>
    <w:rsid w:val="00D9065E"/>
    <w:rsid w:val="00D90C50"/>
    <w:rsid w:val="00D90E67"/>
    <w:rsid w:val="00D90E9C"/>
    <w:rsid w:val="00D91001"/>
    <w:rsid w:val="00D91B0B"/>
    <w:rsid w:val="00D921D7"/>
    <w:rsid w:val="00D922F1"/>
    <w:rsid w:val="00D929E7"/>
    <w:rsid w:val="00D92B1F"/>
    <w:rsid w:val="00D93406"/>
    <w:rsid w:val="00D935BF"/>
    <w:rsid w:val="00D93651"/>
    <w:rsid w:val="00D93976"/>
    <w:rsid w:val="00D93F5B"/>
    <w:rsid w:val="00D94301"/>
    <w:rsid w:val="00D949B7"/>
    <w:rsid w:val="00D95149"/>
    <w:rsid w:val="00D951C1"/>
    <w:rsid w:val="00D952AA"/>
    <w:rsid w:val="00D955BB"/>
    <w:rsid w:val="00D95C64"/>
    <w:rsid w:val="00D9613C"/>
    <w:rsid w:val="00D964C8"/>
    <w:rsid w:val="00D965D6"/>
    <w:rsid w:val="00D96768"/>
    <w:rsid w:val="00D96EF2"/>
    <w:rsid w:val="00D97582"/>
    <w:rsid w:val="00D978D5"/>
    <w:rsid w:val="00D97A25"/>
    <w:rsid w:val="00D97C1F"/>
    <w:rsid w:val="00D97E90"/>
    <w:rsid w:val="00D97FD9"/>
    <w:rsid w:val="00DA0191"/>
    <w:rsid w:val="00DA02DA"/>
    <w:rsid w:val="00DA08DB"/>
    <w:rsid w:val="00DA08E2"/>
    <w:rsid w:val="00DA0937"/>
    <w:rsid w:val="00DA09F2"/>
    <w:rsid w:val="00DA1259"/>
    <w:rsid w:val="00DA1566"/>
    <w:rsid w:val="00DA1614"/>
    <w:rsid w:val="00DA17EE"/>
    <w:rsid w:val="00DA1A3A"/>
    <w:rsid w:val="00DA1C11"/>
    <w:rsid w:val="00DA2544"/>
    <w:rsid w:val="00DA2693"/>
    <w:rsid w:val="00DA2725"/>
    <w:rsid w:val="00DA3154"/>
    <w:rsid w:val="00DA3477"/>
    <w:rsid w:val="00DA4477"/>
    <w:rsid w:val="00DA537B"/>
    <w:rsid w:val="00DA5AA9"/>
    <w:rsid w:val="00DA5F96"/>
    <w:rsid w:val="00DA6AF0"/>
    <w:rsid w:val="00DA6DB8"/>
    <w:rsid w:val="00DA75D7"/>
    <w:rsid w:val="00DA7CB0"/>
    <w:rsid w:val="00DB052D"/>
    <w:rsid w:val="00DB06C3"/>
    <w:rsid w:val="00DB085B"/>
    <w:rsid w:val="00DB1A62"/>
    <w:rsid w:val="00DB20D5"/>
    <w:rsid w:val="00DB2110"/>
    <w:rsid w:val="00DB21E3"/>
    <w:rsid w:val="00DB2AB0"/>
    <w:rsid w:val="00DB32B4"/>
    <w:rsid w:val="00DB358B"/>
    <w:rsid w:val="00DB3A9E"/>
    <w:rsid w:val="00DB3AC4"/>
    <w:rsid w:val="00DB3C86"/>
    <w:rsid w:val="00DB3ED2"/>
    <w:rsid w:val="00DB4513"/>
    <w:rsid w:val="00DB5124"/>
    <w:rsid w:val="00DB5368"/>
    <w:rsid w:val="00DB5380"/>
    <w:rsid w:val="00DB53BA"/>
    <w:rsid w:val="00DB568A"/>
    <w:rsid w:val="00DB5759"/>
    <w:rsid w:val="00DB5AF2"/>
    <w:rsid w:val="00DB5F45"/>
    <w:rsid w:val="00DB64CD"/>
    <w:rsid w:val="00DB6E5A"/>
    <w:rsid w:val="00DB70DE"/>
    <w:rsid w:val="00DB7572"/>
    <w:rsid w:val="00DB75A9"/>
    <w:rsid w:val="00DB75BD"/>
    <w:rsid w:val="00DB7D96"/>
    <w:rsid w:val="00DC0131"/>
    <w:rsid w:val="00DC07B1"/>
    <w:rsid w:val="00DC0822"/>
    <w:rsid w:val="00DC0B15"/>
    <w:rsid w:val="00DC0BDD"/>
    <w:rsid w:val="00DC0D4C"/>
    <w:rsid w:val="00DC125E"/>
    <w:rsid w:val="00DC1539"/>
    <w:rsid w:val="00DC1638"/>
    <w:rsid w:val="00DC1639"/>
    <w:rsid w:val="00DC1BCD"/>
    <w:rsid w:val="00DC2079"/>
    <w:rsid w:val="00DC2107"/>
    <w:rsid w:val="00DC27BB"/>
    <w:rsid w:val="00DC293F"/>
    <w:rsid w:val="00DC2AA7"/>
    <w:rsid w:val="00DC2D98"/>
    <w:rsid w:val="00DC3844"/>
    <w:rsid w:val="00DC3BF5"/>
    <w:rsid w:val="00DC43D2"/>
    <w:rsid w:val="00DC4891"/>
    <w:rsid w:val="00DC49E9"/>
    <w:rsid w:val="00DC4B19"/>
    <w:rsid w:val="00DC4E93"/>
    <w:rsid w:val="00DC51DC"/>
    <w:rsid w:val="00DC5400"/>
    <w:rsid w:val="00DC55C4"/>
    <w:rsid w:val="00DC5AC2"/>
    <w:rsid w:val="00DC68A6"/>
    <w:rsid w:val="00DC6C65"/>
    <w:rsid w:val="00DC73B3"/>
    <w:rsid w:val="00DC75FA"/>
    <w:rsid w:val="00DC78A5"/>
    <w:rsid w:val="00DC78E4"/>
    <w:rsid w:val="00DC7924"/>
    <w:rsid w:val="00DC7CB1"/>
    <w:rsid w:val="00DC7D3C"/>
    <w:rsid w:val="00DD0226"/>
    <w:rsid w:val="00DD0510"/>
    <w:rsid w:val="00DD06A8"/>
    <w:rsid w:val="00DD06D5"/>
    <w:rsid w:val="00DD1438"/>
    <w:rsid w:val="00DD2234"/>
    <w:rsid w:val="00DD2E12"/>
    <w:rsid w:val="00DD3026"/>
    <w:rsid w:val="00DD321E"/>
    <w:rsid w:val="00DD369F"/>
    <w:rsid w:val="00DD3B6B"/>
    <w:rsid w:val="00DD42A5"/>
    <w:rsid w:val="00DD43D9"/>
    <w:rsid w:val="00DD4A22"/>
    <w:rsid w:val="00DD5123"/>
    <w:rsid w:val="00DD51C0"/>
    <w:rsid w:val="00DD5344"/>
    <w:rsid w:val="00DD53CE"/>
    <w:rsid w:val="00DD557E"/>
    <w:rsid w:val="00DD59C4"/>
    <w:rsid w:val="00DD5A05"/>
    <w:rsid w:val="00DD5AB4"/>
    <w:rsid w:val="00DD5E20"/>
    <w:rsid w:val="00DD64C7"/>
    <w:rsid w:val="00DD7691"/>
    <w:rsid w:val="00DD7909"/>
    <w:rsid w:val="00DD7B02"/>
    <w:rsid w:val="00DD7D9B"/>
    <w:rsid w:val="00DE183E"/>
    <w:rsid w:val="00DE2435"/>
    <w:rsid w:val="00DE243C"/>
    <w:rsid w:val="00DE2854"/>
    <w:rsid w:val="00DE2952"/>
    <w:rsid w:val="00DE2AEB"/>
    <w:rsid w:val="00DE2D1D"/>
    <w:rsid w:val="00DE33D4"/>
    <w:rsid w:val="00DE35EE"/>
    <w:rsid w:val="00DE383C"/>
    <w:rsid w:val="00DE434E"/>
    <w:rsid w:val="00DE43A6"/>
    <w:rsid w:val="00DE4D58"/>
    <w:rsid w:val="00DE5164"/>
    <w:rsid w:val="00DE54C1"/>
    <w:rsid w:val="00DE56ED"/>
    <w:rsid w:val="00DE5BE5"/>
    <w:rsid w:val="00DE5E63"/>
    <w:rsid w:val="00DE61D6"/>
    <w:rsid w:val="00DE6227"/>
    <w:rsid w:val="00DE640E"/>
    <w:rsid w:val="00DE6596"/>
    <w:rsid w:val="00DE660E"/>
    <w:rsid w:val="00DE69F1"/>
    <w:rsid w:val="00DE6A31"/>
    <w:rsid w:val="00DE6F52"/>
    <w:rsid w:val="00DE7135"/>
    <w:rsid w:val="00DE7265"/>
    <w:rsid w:val="00DE763F"/>
    <w:rsid w:val="00DE7928"/>
    <w:rsid w:val="00DE7B3C"/>
    <w:rsid w:val="00DE7B72"/>
    <w:rsid w:val="00DF0029"/>
    <w:rsid w:val="00DF02AE"/>
    <w:rsid w:val="00DF106C"/>
    <w:rsid w:val="00DF127D"/>
    <w:rsid w:val="00DF1616"/>
    <w:rsid w:val="00DF1DD2"/>
    <w:rsid w:val="00DF1DDB"/>
    <w:rsid w:val="00DF27C7"/>
    <w:rsid w:val="00DF2BF2"/>
    <w:rsid w:val="00DF38D3"/>
    <w:rsid w:val="00DF4B1F"/>
    <w:rsid w:val="00DF4C8E"/>
    <w:rsid w:val="00DF5452"/>
    <w:rsid w:val="00DF54A8"/>
    <w:rsid w:val="00DF5935"/>
    <w:rsid w:val="00DF5C4B"/>
    <w:rsid w:val="00DF61B4"/>
    <w:rsid w:val="00DF6585"/>
    <w:rsid w:val="00DF6587"/>
    <w:rsid w:val="00DF6A7B"/>
    <w:rsid w:val="00DF71BA"/>
    <w:rsid w:val="00DF75CD"/>
    <w:rsid w:val="00DF76C9"/>
    <w:rsid w:val="00DF7A05"/>
    <w:rsid w:val="00DF7E9D"/>
    <w:rsid w:val="00DF7FCE"/>
    <w:rsid w:val="00E005D9"/>
    <w:rsid w:val="00E007A0"/>
    <w:rsid w:val="00E008A6"/>
    <w:rsid w:val="00E00DD4"/>
    <w:rsid w:val="00E0117E"/>
    <w:rsid w:val="00E0122E"/>
    <w:rsid w:val="00E01395"/>
    <w:rsid w:val="00E01522"/>
    <w:rsid w:val="00E0194D"/>
    <w:rsid w:val="00E0225E"/>
    <w:rsid w:val="00E0241B"/>
    <w:rsid w:val="00E02C7A"/>
    <w:rsid w:val="00E0305E"/>
    <w:rsid w:val="00E0309B"/>
    <w:rsid w:val="00E0317F"/>
    <w:rsid w:val="00E035A0"/>
    <w:rsid w:val="00E03D9C"/>
    <w:rsid w:val="00E03DD2"/>
    <w:rsid w:val="00E0400C"/>
    <w:rsid w:val="00E04039"/>
    <w:rsid w:val="00E0431C"/>
    <w:rsid w:val="00E04331"/>
    <w:rsid w:val="00E04F52"/>
    <w:rsid w:val="00E055D8"/>
    <w:rsid w:val="00E05E13"/>
    <w:rsid w:val="00E05FE8"/>
    <w:rsid w:val="00E06358"/>
    <w:rsid w:val="00E0695A"/>
    <w:rsid w:val="00E06A17"/>
    <w:rsid w:val="00E06CE2"/>
    <w:rsid w:val="00E06D02"/>
    <w:rsid w:val="00E070C2"/>
    <w:rsid w:val="00E076FD"/>
    <w:rsid w:val="00E0797B"/>
    <w:rsid w:val="00E07C87"/>
    <w:rsid w:val="00E104CA"/>
    <w:rsid w:val="00E10750"/>
    <w:rsid w:val="00E10786"/>
    <w:rsid w:val="00E10A0A"/>
    <w:rsid w:val="00E10AD5"/>
    <w:rsid w:val="00E10C83"/>
    <w:rsid w:val="00E11902"/>
    <w:rsid w:val="00E11A95"/>
    <w:rsid w:val="00E12333"/>
    <w:rsid w:val="00E127EB"/>
    <w:rsid w:val="00E12870"/>
    <w:rsid w:val="00E12CFD"/>
    <w:rsid w:val="00E12F8B"/>
    <w:rsid w:val="00E13738"/>
    <w:rsid w:val="00E1383D"/>
    <w:rsid w:val="00E13865"/>
    <w:rsid w:val="00E13987"/>
    <w:rsid w:val="00E1410D"/>
    <w:rsid w:val="00E14374"/>
    <w:rsid w:val="00E14702"/>
    <w:rsid w:val="00E147F9"/>
    <w:rsid w:val="00E14ADC"/>
    <w:rsid w:val="00E14DBC"/>
    <w:rsid w:val="00E14FDC"/>
    <w:rsid w:val="00E1501C"/>
    <w:rsid w:val="00E15067"/>
    <w:rsid w:val="00E150B3"/>
    <w:rsid w:val="00E1584D"/>
    <w:rsid w:val="00E15C81"/>
    <w:rsid w:val="00E160ED"/>
    <w:rsid w:val="00E1678C"/>
    <w:rsid w:val="00E16A67"/>
    <w:rsid w:val="00E16DB5"/>
    <w:rsid w:val="00E1703F"/>
    <w:rsid w:val="00E171AC"/>
    <w:rsid w:val="00E17518"/>
    <w:rsid w:val="00E200C2"/>
    <w:rsid w:val="00E205D1"/>
    <w:rsid w:val="00E20D52"/>
    <w:rsid w:val="00E20D7C"/>
    <w:rsid w:val="00E2102D"/>
    <w:rsid w:val="00E21106"/>
    <w:rsid w:val="00E2125B"/>
    <w:rsid w:val="00E212B1"/>
    <w:rsid w:val="00E21470"/>
    <w:rsid w:val="00E215E5"/>
    <w:rsid w:val="00E21B28"/>
    <w:rsid w:val="00E22236"/>
    <w:rsid w:val="00E22257"/>
    <w:rsid w:val="00E22399"/>
    <w:rsid w:val="00E2267C"/>
    <w:rsid w:val="00E2275D"/>
    <w:rsid w:val="00E22962"/>
    <w:rsid w:val="00E229C9"/>
    <w:rsid w:val="00E22A55"/>
    <w:rsid w:val="00E22AE4"/>
    <w:rsid w:val="00E22B7E"/>
    <w:rsid w:val="00E22D49"/>
    <w:rsid w:val="00E2331C"/>
    <w:rsid w:val="00E23984"/>
    <w:rsid w:val="00E23B53"/>
    <w:rsid w:val="00E23FFB"/>
    <w:rsid w:val="00E2407D"/>
    <w:rsid w:val="00E240B6"/>
    <w:rsid w:val="00E2443E"/>
    <w:rsid w:val="00E24CC6"/>
    <w:rsid w:val="00E26CF5"/>
    <w:rsid w:val="00E272F8"/>
    <w:rsid w:val="00E274C4"/>
    <w:rsid w:val="00E27DBB"/>
    <w:rsid w:val="00E27DEA"/>
    <w:rsid w:val="00E27F10"/>
    <w:rsid w:val="00E3077C"/>
    <w:rsid w:val="00E30D8F"/>
    <w:rsid w:val="00E317F4"/>
    <w:rsid w:val="00E32475"/>
    <w:rsid w:val="00E32622"/>
    <w:rsid w:val="00E32B29"/>
    <w:rsid w:val="00E331D9"/>
    <w:rsid w:val="00E33459"/>
    <w:rsid w:val="00E335D4"/>
    <w:rsid w:val="00E34432"/>
    <w:rsid w:val="00E34991"/>
    <w:rsid w:val="00E34A88"/>
    <w:rsid w:val="00E34AA8"/>
    <w:rsid w:val="00E34AD5"/>
    <w:rsid w:val="00E34CF8"/>
    <w:rsid w:val="00E35187"/>
    <w:rsid w:val="00E3549C"/>
    <w:rsid w:val="00E3555F"/>
    <w:rsid w:val="00E35A0C"/>
    <w:rsid w:val="00E35C79"/>
    <w:rsid w:val="00E35DB8"/>
    <w:rsid w:val="00E35FB5"/>
    <w:rsid w:val="00E35FD0"/>
    <w:rsid w:val="00E36C07"/>
    <w:rsid w:val="00E36CD0"/>
    <w:rsid w:val="00E36D67"/>
    <w:rsid w:val="00E37559"/>
    <w:rsid w:val="00E379A7"/>
    <w:rsid w:val="00E37D92"/>
    <w:rsid w:val="00E40107"/>
    <w:rsid w:val="00E401D6"/>
    <w:rsid w:val="00E4031C"/>
    <w:rsid w:val="00E4037A"/>
    <w:rsid w:val="00E41068"/>
    <w:rsid w:val="00E419C9"/>
    <w:rsid w:val="00E4207C"/>
    <w:rsid w:val="00E42081"/>
    <w:rsid w:val="00E42F9C"/>
    <w:rsid w:val="00E43512"/>
    <w:rsid w:val="00E4382D"/>
    <w:rsid w:val="00E4393D"/>
    <w:rsid w:val="00E43FA2"/>
    <w:rsid w:val="00E4419C"/>
    <w:rsid w:val="00E4497B"/>
    <w:rsid w:val="00E44A61"/>
    <w:rsid w:val="00E44CD8"/>
    <w:rsid w:val="00E44F1F"/>
    <w:rsid w:val="00E45166"/>
    <w:rsid w:val="00E45BE2"/>
    <w:rsid w:val="00E462C7"/>
    <w:rsid w:val="00E46899"/>
    <w:rsid w:val="00E4749A"/>
    <w:rsid w:val="00E4797E"/>
    <w:rsid w:val="00E47AE2"/>
    <w:rsid w:val="00E47DB6"/>
    <w:rsid w:val="00E47F7A"/>
    <w:rsid w:val="00E47F9E"/>
    <w:rsid w:val="00E5009B"/>
    <w:rsid w:val="00E5037E"/>
    <w:rsid w:val="00E503B1"/>
    <w:rsid w:val="00E50A90"/>
    <w:rsid w:val="00E50C27"/>
    <w:rsid w:val="00E50CA5"/>
    <w:rsid w:val="00E516DE"/>
    <w:rsid w:val="00E518D4"/>
    <w:rsid w:val="00E51A80"/>
    <w:rsid w:val="00E51D04"/>
    <w:rsid w:val="00E51DC2"/>
    <w:rsid w:val="00E51E4A"/>
    <w:rsid w:val="00E52322"/>
    <w:rsid w:val="00E5240D"/>
    <w:rsid w:val="00E5242A"/>
    <w:rsid w:val="00E52539"/>
    <w:rsid w:val="00E52622"/>
    <w:rsid w:val="00E52DCD"/>
    <w:rsid w:val="00E52F96"/>
    <w:rsid w:val="00E53139"/>
    <w:rsid w:val="00E53C57"/>
    <w:rsid w:val="00E53D30"/>
    <w:rsid w:val="00E54043"/>
    <w:rsid w:val="00E54583"/>
    <w:rsid w:val="00E54620"/>
    <w:rsid w:val="00E54AD1"/>
    <w:rsid w:val="00E54C98"/>
    <w:rsid w:val="00E54EED"/>
    <w:rsid w:val="00E54F05"/>
    <w:rsid w:val="00E54F67"/>
    <w:rsid w:val="00E54FB0"/>
    <w:rsid w:val="00E554DF"/>
    <w:rsid w:val="00E55559"/>
    <w:rsid w:val="00E556D9"/>
    <w:rsid w:val="00E55763"/>
    <w:rsid w:val="00E560F8"/>
    <w:rsid w:val="00E56509"/>
    <w:rsid w:val="00E5666B"/>
    <w:rsid w:val="00E567F9"/>
    <w:rsid w:val="00E569DD"/>
    <w:rsid w:val="00E56BC6"/>
    <w:rsid w:val="00E5719B"/>
    <w:rsid w:val="00E576F1"/>
    <w:rsid w:val="00E57A3E"/>
    <w:rsid w:val="00E57D7E"/>
    <w:rsid w:val="00E57E71"/>
    <w:rsid w:val="00E60DD3"/>
    <w:rsid w:val="00E61058"/>
    <w:rsid w:val="00E61218"/>
    <w:rsid w:val="00E6138C"/>
    <w:rsid w:val="00E614F3"/>
    <w:rsid w:val="00E6151A"/>
    <w:rsid w:val="00E61579"/>
    <w:rsid w:val="00E6191A"/>
    <w:rsid w:val="00E619C6"/>
    <w:rsid w:val="00E62947"/>
    <w:rsid w:val="00E63936"/>
    <w:rsid w:val="00E639C3"/>
    <w:rsid w:val="00E63C25"/>
    <w:rsid w:val="00E64D7A"/>
    <w:rsid w:val="00E6530A"/>
    <w:rsid w:val="00E65B55"/>
    <w:rsid w:val="00E66132"/>
    <w:rsid w:val="00E664A3"/>
    <w:rsid w:val="00E66ECE"/>
    <w:rsid w:val="00E66F63"/>
    <w:rsid w:val="00E67078"/>
    <w:rsid w:val="00E6781F"/>
    <w:rsid w:val="00E679AE"/>
    <w:rsid w:val="00E67B6A"/>
    <w:rsid w:val="00E67CA9"/>
    <w:rsid w:val="00E67DD6"/>
    <w:rsid w:val="00E700DB"/>
    <w:rsid w:val="00E70284"/>
    <w:rsid w:val="00E702E0"/>
    <w:rsid w:val="00E705EE"/>
    <w:rsid w:val="00E70759"/>
    <w:rsid w:val="00E717DD"/>
    <w:rsid w:val="00E717F0"/>
    <w:rsid w:val="00E71A89"/>
    <w:rsid w:val="00E71B48"/>
    <w:rsid w:val="00E71DB5"/>
    <w:rsid w:val="00E71ED3"/>
    <w:rsid w:val="00E72154"/>
    <w:rsid w:val="00E72826"/>
    <w:rsid w:val="00E72B67"/>
    <w:rsid w:val="00E72DD2"/>
    <w:rsid w:val="00E72E9C"/>
    <w:rsid w:val="00E7309E"/>
    <w:rsid w:val="00E73541"/>
    <w:rsid w:val="00E73B00"/>
    <w:rsid w:val="00E73FE9"/>
    <w:rsid w:val="00E74A60"/>
    <w:rsid w:val="00E74EFD"/>
    <w:rsid w:val="00E7547F"/>
    <w:rsid w:val="00E76149"/>
    <w:rsid w:val="00E7668F"/>
    <w:rsid w:val="00E7693C"/>
    <w:rsid w:val="00E77160"/>
    <w:rsid w:val="00E77770"/>
    <w:rsid w:val="00E7798D"/>
    <w:rsid w:val="00E77FF3"/>
    <w:rsid w:val="00E80296"/>
    <w:rsid w:val="00E8033F"/>
    <w:rsid w:val="00E8069F"/>
    <w:rsid w:val="00E80DAC"/>
    <w:rsid w:val="00E81665"/>
    <w:rsid w:val="00E816ED"/>
    <w:rsid w:val="00E81D6C"/>
    <w:rsid w:val="00E821DE"/>
    <w:rsid w:val="00E823F8"/>
    <w:rsid w:val="00E827C1"/>
    <w:rsid w:val="00E827CC"/>
    <w:rsid w:val="00E82857"/>
    <w:rsid w:val="00E82B3E"/>
    <w:rsid w:val="00E82D17"/>
    <w:rsid w:val="00E830EC"/>
    <w:rsid w:val="00E83107"/>
    <w:rsid w:val="00E83305"/>
    <w:rsid w:val="00E83490"/>
    <w:rsid w:val="00E834D3"/>
    <w:rsid w:val="00E83DC6"/>
    <w:rsid w:val="00E840C2"/>
    <w:rsid w:val="00E84373"/>
    <w:rsid w:val="00E845B2"/>
    <w:rsid w:val="00E84912"/>
    <w:rsid w:val="00E84B37"/>
    <w:rsid w:val="00E85194"/>
    <w:rsid w:val="00E855B7"/>
    <w:rsid w:val="00E85946"/>
    <w:rsid w:val="00E85FC1"/>
    <w:rsid w:val="00E8612B"/>
    <w:rsid w:val="00E86209"/>
    <w:rsid w:val="00E862E0"/>
    <w:rsid w:val="00E86741"/>
    <w:rsid w:val="00E86E5B"/>
    <w:rsid w:val="00E875AB"/>
    <w:rsid w:val="00E8791A"/>
    <w:rsid w:val="00E87C95"/>
    <w:rsid w:val="00E87E0D"/>
    <w:rsid w:val="00E87EFC"/>
    <w:rsid w:val="00E90406"/>
    <w:rsid w:val="00E904D2"/>
    <w:rsid w:val="00E90728"/>
    <w:rsid w:val="00E90F5D"/>
    <w:rsid w:val="00E91DFC"/>
    <w:rsid w:val="00E92134"/>
    <w:rsid w:val="00E92164"/>
    <w:rsid w:val="00E92359"/>
    <w:rsid w:val="00E92A25"/>
    <w:rsid w:val="00E92A40"/>
    <w:rsid w:val="00E93050"/>
    <w:rsid w:val="00E932E6"/>
    <w:rsid w:val="00E937D8"/>
    <w:rsid w:val="00E939A1"/>
    <w:rsid w:val="00E93D7B"/>
    <w:rsid w:val="00E94252"/>
    <w:rsid w:val="00E942E4"/>
    <w:rsid w:val="00E942FB"/>
    <w:rsid w:val="00E94D3F"/>
    <w:rsid w:val="00E94E08"/>
    <w:rsid w:val="00E9507A"/>
    <w:rsid w:val="00E95851"/>
    <w:rsid w:val="00E95899"/>
    <w:rsid w:val="00E95B7B"/>
    <w:rsid w:val="00E96094"/>
    <w:rsid w:val="00E9611C"/>
    <w:rsid w:val="00E96663"/>
    <w:rsid w:val="00E9668F"/>
    <w:rsid w:val="00E967B6"/>
    <w:rsid w:val="00E968E2"/>
    <w:rsid w:val="00E96912"/>
    <w:rsid w:val="00E96B04"/>
    <w:rsid w:val="00E96CD9"/>
    <w:rsid w:val="00E972A4"/>
    <w:rsid w:val="00E972FF"/>
    <w:rsid w:val="00E97ADC"/>
    <w:rsid w:val="00E97C03"/>
    <w:rsid w:val="00E97D5E"/>
    <w:rsid w:val="00E97E17"/>
    <w:rsid w:val="00EA0218"/>
    <w:rsid w:val="00EA0C33"/>
    <w:rsid w:val="00EA0F44"/>
    <w:rsid w:val="00EA13CD"/>
    <w:rsid w:val="00EA16FF"/>
    <w:rsid w:val="00EA1CA7"/>
    <w:rsid w:val="00EA1E07"/>
    <w:rsid w:val="00EA220A"/>
    <w:rsid w:val="00EA232F"/>
    <w:rsid w:val="00EA291B"/>
    <w:rsid w:val="00EA2C64"/>
    <w:rsid w:val="00EA3003"/>
    <w:rsid w:val="00EA322A"/>
    <w:rsid w:val="00EA35CA"/>
    <w:rsid w:val="00EA35F1"/>
    <w:rsid w:val="00EA3737"/>
    <w:rsid w:val="00EA3A24"/>
    <w:rsid w:val="00EA3B04"/>
    <w:rsid w:val="00EA3EEE"/>
    <w:rsid w:val="00EA4351"/>
    <w:rsid w:val="00EA4780"/>
    <w:rsid w:val="00EA4E1B"/>
    <w:rsid w:val="00EA4F25"/>
    <w:rsid w:val="00EA517B"/>
    <w:rsid w:val="00EA53BF"/>
    <w:rsid w:val="00EA5AA2"/>
    <w:rsid w:val="00EA6ABF"/>
    <w:rsid w:val="00EA6AE1"/>
    <w:rsid w:val="00EA6C92"/>
    <w:rsid w:val="00EA70C2"/>
    <w:rsid w:val="00EA73B3"/>
    <w:rsid w:val="00EA73FD"/>
    <w:rsid w:val="00EA7584"/>
    <w:rsid w:val="00EA761F"/>
    <w:rsid w:val="00EA7989"/>
    <w:rsid w:val="00EA7A3C"/>
    <w:rsid w:val="00EB02CE"/>
    <w:rsid w:val="00EB031E"/>
    <w:rsid w:val="00EB065F"/>
    <w:rsid w:val="00EB081E"/>
    <w:rsid w:val="00EB0821"/>
    <w:rsid w:val="00EB0994"/>
    <w:rsid w:val="00EB0EF4"/>
    <w:rsid w:val="00EB10C2"/>
    <w:rsid w:val="00EB124E"/>
    <w:rsid w:val="00EB1506"/>
    <w:rsid w:val="00EB1933"/>
    <w:rsid w:val="00EB199C"/>
    <w:rsid w:val="00EB1A40"/>
    <w:rsid w:val="00EB1B7B"/>
    <w:rsid w:val="00EB2533"/>
    <w:rsid w:val="00EB259D"/>
    <w:rsid w:val="00EB2C96"/>
    <w:rsid w:val="00EB2D6D"/>
    <w:rsid w:val="00EB2E45"/>
    <w:rsid w:val="00EB2E7C"/>
    <w:rsid w:val="00EB3E82"/>
    <w:rsid w:val="00EB3FAF"/>
    <w:rsid w:val="00EB409C"/>
    <w:rsid w:val="00EB44E7"/>
    <w:rsid w:val="00EB4B48"/>
    <w:rsid w:val="00EB50ED"/>
    <w:rsid w:val="00EB510F"/>
    <w:rsid w:val="00EB5450"/>
    <w:rsid w:val="00EB5748"/>
    <w:rsid w:val="00EB6152"/>
    <w:rsid w:val="00EB7D88"/>
    <w:rsid w:val="00EC024C"/>
    <w:rsid w:val="00EC0BA2"/>
    <w:rsid w:val="00EC0E43"/>
    <w:rsid w:val="00EC1418"/>
    <w:rsid w:val="00EC1503"/>
    <w:rsid w:val="00EC1598"/>
    <w:rsid w:val="00EC1877"/>
    <w:rsid w:val="00EC1E1B"/>
    <w:rsid w:val="00EC1ECC"/>
    <w:rsid w:val="00EC204C"/>
    <w:rsid w:val="00EC26B6"/>
    <w:rsid w:val="00EC2877"/>
    <w:rsid w:val="00EC2B0B"/>
    <w:rsid w:val="00EC30C6"/>
    <w:rsid w:val="00EC3923"/>
    <w:rsid w:val="00EC3B46"/>
    <w:rsid w:val="00EC42C1"/>
    <w:rsid w:val="00EC44FB"/>
    <w:rsid w:val="00EC4522"/>
    <w:rsid w:val="00EC4A1C"/>
    <w:rsid w:val="00EC4ABF"/>
    <w:rsid w:val="00EC5409"/>
    <w:rsid w:val="00EC58A1"/>
    <w:rsid w:val="00EC5AD9"/>
    <w:rsid w:val="00EC5EC8"/>
    <w:rsid w:val="00EC5F1B"/>
    <w:rsid w:val="00EC5F38"/>
    <w:rsid w:val="00EC6167"/>
    <w:rsid w:val="00EC6352"/>
    <w:rsid w:val="00EC73C6"/>
    <w:rsid w:val="00EC79A6"/>
    <w:rsid w:val="00EC7A6F"/>
    <w:rsid w:val="00EC7C20"/>
    <w:rsid w:val="00ED0053"/>
    <w:rsid w:val="00ED0172"/>
    <w:rsid w:val="00ED08FC"/>
    <w:rsid w:val="00ED0EC2"/>
    <w:rsid w:val="00ED10C6"/>
    <w:rsid w:val="00ED10D2"/>
    <w:rsid w:val="00ED133B"/>
    <w:rsid w:val="00ED164A"/>
    <w:rsid w:val="00ED179D"/>
    <w:rsid w:val="00ED18A0"/>
    <w:rsid w:val="00ED1A85"/>
    <w:rsid w:val="00ED2000"/>
    <w:rsid w:val="00ED2343"/>
    <w:rsid w:val="00ED2765"/>
    <w:rsid w:val="00ED2A9D"/>
    <w:rsid w:val="00ED2F2A"/>
    <w:rsid w:val="00ED2F63"/>
    <w:rsid w:val="00ED310E"/>
    <w:rsid w:val="00ED3275"/>
    <w:rsid w:val="00ED3296"/>
    <w:rsid w:val="00ED352E"/>
    <w:rsid w:val="00ED3943"/>
    <w:rsid w:val="00ED39E0"/>
    <w:rsid w:val="00ED43AC"/>
    <w:rsid w:val="00ED45E2"/>
    <w:rsid w:val="00ED4639"/>
    <w:rsid w:val="00ED4D63"/>
    <w:rsid w:val="00ED50AB"/>
    <w:rsid w:val="00ED51C9"/>
    <w:rsid w:val="00ED5566"/>
    <w:rsid w:val="00ED5740"/>
    <w:rsid w:val="00ED57A7"/>
    <w:rsid w:val="00ED65EF"/>
    <w:rsid w:val="00ED6940"/>
    <w:rsid w:val="00ED6D1D"/>
    <w:rsid w:val="00ED7151"/>
    <w:rsid w:val="00ED71FC"/>
    <w:rsid w:val="00ED7281"/>
    <w:rsid w:val="00ED78D1"/>
    <w:rsid w:val="00ED79D7"/>
    <w:rsid w:val="00ED79E5"/>
    <w:rsid w:val="00ED7A3F"/>
    <w:rsid w:val="00ED7EB8"/>
    <w:rsid w:val="00EE0803"/>
    <w:rsid w:val="00EE0854"/>
    <w:rsid w:val="00EE0A50"/>
    <w:rsid w:val="00EE1190"/>
    <w:rsid w:val="00EE12A0"/>
    <w:rsid w:val="00EE18FD"/>
    <w:rsid w:val="00EE1B95"/>
    <w:rsid w:val="00EE1D0A"/>
    <w:rsid w:val="00EE2072"/>
    <w:rsid w:val="00EE227A"/>
    <w:rsid w:val="00EE25D6"/>
    <w:rsid w:val="00EE25FA"/>
    <w:rsid w:val="00EE2A8A"/>
    <w:rsid w:val="00EE2ACB"/>
    <w:rsid w:val="00EE2D55"/>
    <w:rsid w:val="00EE3296"/>
    <w:rsid w:val="00EE33EA"/>
    <w:rsid w:val="00EE3555"/>
    <w:rsid w:val="00EE3792"/>
    <w:rsid w:val="00EE37AD"/>
    <w:rsid w:val="00EE385F"/>
    <w:rsid w:val="00EE39CB"/>
    <w:rsid w:val="00EE3C6F"/>
    <w:rsid w:val="00EE3E5A"/>
    <w:rsid w:val="00EE41D9"/>
    <w:rsid w:val="00EE4475"/>
    <w:rsid w:val="00EE45B8"/>
    <w:rsid w:val="00EE4BF5"/>
    <w:rsid w:val="00EE55FB"/>
    <w:rsid w:val="00EE56F9"/>
    <w:rsid w:val="00EE57D6"/>
    <w:rsid w:val="00EE5971"/>
    <w:rsid w:val="00EE5BA8"/>
    <w:rsid w:val="00EE5BFC"/>
    <w:rsid w:val="00EE60FF"/>
    <w:rsid w:val="00EE65F6"/>
    <w:rsid w:val="00EE68F2"/>
    <w:rsid w:val="00EE698E"/>
    <w:rsid w:val="00EE6C90"/>
    <w:rsid w:val="00EE7693"/>
    <w:rsid w:val="00EE78D1"/>
    <w:rsid w:val="00EE7AF6"/>
    <w:rsid w:val="00EE7C4A"/>
    <w:rsid w:val="00EE7C80"/>
    <w:rsid w:val="00EE7CA4"/>
    <w:rsid w:val="00EF01B8"/>
    <w:rsid w:val="00EF05AA"/>
    <w:rsid w:val="00EF11BD"/>
    <w:rsid w:val="00EF148F"/>
    <w:rsid w:val="00EF15FB"/>
    <w:rsid w:val="00EF1E80"/>
    <w:rsid w:val="00EF246E"/>
    <w:rsid w:val="00EF2A3A"/>
    <w:rsid w:val="00EF2D3D"/>
    <w:rsid w:val="00EF2E73"/>
    <w:rsid w:val="00EF318A"/>
    <w:rsid w:val="00EF366A"/>
    <w:rsid w:val="00EF3DB6"/>
    <w:rsid w:val="00EF3F87"/>
    <w:rsid w:val="00EF435C"/>
    <w:rsid w:val="00EF46E6"/>
    <w:rsid w:val="00EF4AB7"/>
    <w:rsid w:val="00EF4B87"/>
    <w:rsid w:val="00EF4F7E"/>
    <w:rsid w:val="00EF538A"/>
    <w:rsid w:val="00EF53BF"/>
    <w:rsid w:val="00EF55E5"/>
    <w:rsid w:val="00EF59DA"/>
    <w:rsid w:val="00EF5D7B"/>
    <w:rsid w:val="00EF6108"/>
    <w:rsid w:val="00EF642B"/>
    <w:rsid w:val="00EF6EE9"/>
    <w:rsid w:val="00EF7422"/>
    <w:rsid w:val="00EF7660"/>
    <w:rsid w:val="00EF77BD"/>
    <w:rsid w:val="00EF7849"/>
    <w:rsid w:val="00EF7AB7"/>
    <w:rsid w:val="00EF7B10"/>
    <w:rsid w:val="00F0015F"/>
    <w:rsid w:val="00F003F2"/>
    <w:rsid w:val="00F00548"/>
    <w:rsid w:val="00F0122D"/>
    <w:rsid w:val="00F02465"/>
    <w:rsid w:val="00F024FD"/>
    <w:rsid w:val="00F0293C"/>
    <w:rsid w:val="00F02D51"/>
    <w:rsid w:val="00F02EC1"/>
    <w:rsid w:val="00F02F14"/>
    <w:rsid w:val="00F031F6"/>
    <w:rsid w:val="00F032DE"/>
    <w:rsid w:val="00F038ED"/>
    <w:rsid w:val="00F03D3D"/>
    <w:rsid w:val="00F03EBE"/>
    <w:rsid w:val="00F040C8"/>
    <w:rsid w:val="00F041FB"/>
    <w:rsid w:val="00F0420C"/>
    <w:rsid w:val="00F0461B"/>
    <w:rsid w:val="00F04815"/>
    <w:rsid w:val="00F04A44"/>
    <w:rsid w:val="00F04C27"/>
    <w:rsid w:val="00F051E7"/>
    <w:rsid w:val="00F055D1"/>
    <w:rsid w:val="00F05EAC"/>
    <w:rsid w:val="00F0628C"/>
    <w:rsid w:val="00F06552"/>
    <w:rsid w:val="00F065F4"/>
    <w:rsid w:val="00F06DAF"/>
    <w:rsid w:val="00F0749D"/>
    <w:rsid w:val="00F07550"/>
    <w:rsid w:val="00F07BF1"/>
    <w:rsid w:val="00F07DCE"/>
    <w:rsid w:val="00F07E48"/>
    <w:rsid w:val="00F10281"/>
    <w:rsid w:val="00F102F0"/>
    <w:rsid w:val="00F10375"/>
    <w:rsid w:val="00F1053A"/>
    <w:rsid w:val="00F10658"/>
    <w:rsid w:val="00F10E89"/>
    <w:rsid w:val="00F114E6"/>
    <w:rsid w:val="00F11A8D"/>
    <w:rsid w:val="00F11B70"/>
    <w:rsid w:val="00F129EA"/>
    <w:rsid w:val="00F13392"/>
    <w:rsid w:val="00F1381F"/>
    <w:rsid w:val="00F13B8B"/>
    <w:rsid w:val="00F13E33"/>
    <w:rsid w:val="00F14230"/>
    <w:rsid w:val="00F144AD"/>
    <w:rsid w:val="00F14586"/>
    <w:rsid w:val="00F14597"/>
    <w:rsid w:val="00F147F3"/>
    <w:rsid w:val="00F14A1F"/>
    <w:rsid w:val="00F14FBC"/>
    <w:rsid w:val="00F15682"/>
    <w:rsid w:val="00F15720"/>
    <w:rsid w:val="00F159BA"/>
    <w:rsid w:val="00F15D84"/>
    <w:rsid w:val="00F15E14"/>
    <w:rsid w:val="00F15FE8"/>
    <w:rsid w:val="00F162BA"/>
    <w:rsid w:val="00F162CD"/>
    <w:rsid w:val="00F1630A"/>
    <w:rsid w:val="00F16449"/>
    <w:rsid w:val="00F165C8"/>
    <w:rsid w:val="00F16606"/>
    <w:rsid w:val="00F16985"/>
    <w:rsid w:val="00F16A44"/>
    <w:rsid w:val="00F16EAC"/>
    <w:rsid w:val="00F173A0"/>
    <w:rsid w:val="00F1743F"/>
    <w:rsid w:val="00F1745F"/>
    <w:rsid w:val="00F17906"/>
    <w:rsid w:val="00F17A0E"/>
    <w:rsid w:val="00F17F8B"/>
    <w:rsid w:val="00F201FB"/>
    <w:rsid w:val="00F2032B"/>
    <w:rsid w:val="00F203B1"/>
    <w:rsid w:val="00F2040E"/>
    <w:rsid w:val="00F205A2"/>
    <w:rsid w:val="00F207E7"/>
    <w:rsid w:val="00F209D6"/>
    <w:rsid w:val="00F211CF"/>
    <w:rsid w:val="00F21488"/>
    <w:rsid w:val="00F218E6"/>
    <w:rsid w:val="00F21915"/>
    <w:rsid w:val="00F21FED"/>
    <w:rsid w:val="00F22471"/>
    <w:rsid w:val="00F225CA"/>
    <w:rsid w:val="00F22657"/>
    <w:rsid w:val="00F226E6"/>
    <w:rsid w:val="00F23097"/>
    <w:rsid w:val="00F2339F"/>
    <w:rsid w:val="00F2354B"/>
    <w:rsid w:val="00F23846"/>
    <w:rsid w:val="00F23943"/>
    <w:rsid w:val="00F23994"/>
    <w:rsid w:val="00F239B1"/>
    <w:rsid w:val="00F23E65"/>
    <w:rsid w:val="00F2405D"/>
    <w:rsid w:val="00F24CA9"/>
    <w:rsid w:val="00F24EF5"/>
    <w:rsid w:val="00F25068"/>
    <w:rsid w:val="00F25322"/>
    <w:rsid w:val="00F253AC"/>
    <w:rsid w:val="00F25AA3"/>
    <w:rsid w:val="00F2601C"/>
    <w:rsid w:val="00F2670A"/>
    <w:rsid w:val="00F2689A"/>
    <w:rsid w:val="00F269A4"/>
    <w:rsid w:val="00F26FDC"/>
    <w:rsid w:val="00F27383"/>
    <w:rsid w:val="00F27508"/>
    <w:rsid w:val="00F27C46"/>
    <w:rsid w:val="00F30B5A"/>
    <w:rsid w:val="00F31675"/>
    <w:rsid w:val="00F31B08"/>
    <w:rsid w:val="00F31BA9"/>
    <w:rsid w:val="00F31FE1"/>
    <w:rsid w:val="00F32216"/>
    <w:rsid w:val="00F32C9A"/>
    <w:rsid w:val="00F33357"/>
    <w:rsid w:val="00F3336B"/>
    <w:rsid w:val="00F33463"/>
    <w:rsid w:val="00F33936"/>
    <w:rsid w:val="00F33ADF"/>
    <w:rsid w:val="00F33AF9"/>
    <w:rsid w:val="00F33B58"/>
    <w:rsid w:val="00F33F43"/>
    <w:rsid w:val="00F33F5F"/>
    <w:rsid w:val="00F340B9"/>
    <w:rsid w:val="00F34441"/>
    <w:rsid w:val="00F345CA"/>
    <w:rsid w:val="00F34AF3"/>
    <w:rsid w:val="00F34FAB"/>
    <w:rsid w:val="00F35E06"/>
    <w:rsid w:val="00F35F75"/>
    <w:rsid w:val="00F36895"/>
    <w:rsid w:val="00F36FA1"/>
    <w:rsid w:val="00F3726D"/>
    <w:rsid w:val="00F3747A"/>
    <w:rsid w:val="00F37D04"/>
    <w:rsid w:val="00F37F63"/>
    <w:rsid w:val="00F406FB"/>
    <w:rsid w:val="00F407C3"/>
    <w:rsid w:val="00F40F9E"/>
    <w:rsid w:val="00F4109B"/>
    <w:rsid w:val="00F41478"/>
    <w:rsid w:val="00F42A09"/>
    <w:rsid w:val="00F42D70"/>
    <w:rsid w:val="00F4323E"/>
    <w:rsid w:val="00F43932"/>
    <w:rsid w:val="00F43C9E"/>
    <w:rsid w:val="00F43F40"/>
    <w:rsid w:val="00F43F44"/>
    <w:rsid w:val="00F43F48"/>
    <w:rsid w:val="00F43F6D"/>
    <w:rsid w:val="00F442F3"/>
    <w:rsid w:val="00F4458F"/>
    <w:rsid w:val="00F44818"/>
    <w:rsid w:val="00F44A0A"/>
    <w:rsid w:val="00F44A58"/>
    <w:rsid w:val="00F44CBD"/>
    <w:rsid w:val="00F44E90"/>
    <w:rsid w:val="00F452BB"/>
    <w:rsid w:val="00F45CFD"/>
    <w:rsid w:val="00F45D7C"/>
    <w:rsid w:val="00F46140"/>
    <w:rsid w:val="00F46333"/>
    <w:rsid w:val="00F463A5"/>
    <w:rsid w:val="00F4694F"/>
    <w:rsid w:val="00F46C5E"/>
    <w:rsid w:val="00F46C80"/>
    <w:rsid w:val="00F47297"/>
    <w:rsid w:val="00F472EF"/>
    <w:rsid w:val="00F472F7"/>
    <w:rsid w:val="00F474E6"/>
    <w:rsid w:val="00F47559"/>
    <w:rsid w:val="00F47AA2"/>
    <w:rsid w:val="00F47F61"/>
    <w:rsid w:val="00F47F93"/>
    <w:rsid w:val="00F50787"/>
    <w:rsid w:val="00F507DC"/>
    <w:rsid w:val="00F50AA8"/>
    <w:rsid w:val="00F50FE6"/>
    <w:rsid w:val="00F51261"/>
    <w:rsid w:val="00F51289"/>
    <w:rsid w:val="00F512F5"/>
    <w:rsid w:val="00F5143B"/>
    <w:rsid w:val="00F51454"/>
    <w:rsid w:val="00F517EF"/>
    <w:rsid w:val="00F51F5A"/>
    <w:rsid w:val="00F52385"/>
    <w:rsid w:val="00F5289D"/>
    <w:rsid w:val="00F529F7"/>
    <w:rsid w:val="00F5304D"/>
    <w:rsid w:val="00F53C7F"/>
    <w:rsid w:val="00F53EE3"/>
    <w:rsid w:val="00F53F1D"/>
    <w:rsid w:val="00F53FFB"/>
    <w:rsid w:val="00F5415E"/>
    <w:rsid w:val="00F545F3"/>
    <w:rsid w:val="00F54675"/>
    <w:rsid w:val="00F54805"/>
    <w:rsid w:val="00F54A72"/>
    <w:rsid w:val="00F54B0B"/>
    <w:rsid w:val="00F55171"/>
    <w:rsid w:val="00F55331"/>
    <w:rsid w:val="00F555DC"/>
    <w:rsid w:val="00F55640"/>
    <w:rsid w:val="00F558C5"/>
    <w:rsid w:val="00F5601B"/>
    <w:rsid w:val="00F562DE"/>
    <w:rsid w:val="00F564E7"/>
    <w:rsid w:val="00F565A5"/>
    <w:rsid w:val="00F5687C"/>
    <w:rsid w:val="00F56BC5"/>
    <w:rsid w:val="00F5725A"/>
    <w:rsid w:val="00F577A7"/>
    <w:rsid w:val="00F577B8"/>
    <w:rsid w:val="00F57D58"/>
    <w:rsid w:val="00F57E37"/>
    <w:rsid w:val="00F60260"/>
    <w:rsid w:val="00F60E60"/>
    <w:rsid w:val="00F6153A"/>
    <w:rsid w:val="00F62702"/>
    <w:rsid w:val="00F62706"/>
    <w:rsid w:val="00F6280A"/>
    <w:rsid w:val="00F62CEE"/>
    <w:rsid w:val="00F62EC7"/>
    <w:rsid w:val="00F62F31"/>
    <w:rsid w:val="00F63087"/>
    <w:rsid w:val="00F63391"/>
    <w:rsid w:val="00F636B5"/>
    <w:rsid w:val="00F636CC"/>
    <w:rsid w:val="00F63B4A"/>
    <w:rsid w:val="00F63D25"/>
    <w:rsid w:val="00F64159"/>
    <w:rsid w:val="00F641C0"/>
    <w:rsid w:val="00F6495B"/>
    <w:rsid w:val="00F64AD4"/>
    <w:rsid w:val="00F65874"/>
    <w:rsid w:val="00F65B37"/>
    <w:rsid w:val="00F65BB5"/>
    <w:rsid w:val="00F666BA"/>
    <w:rsid w:val="00F6670C"/>
    <w:rsid w:val="00F66D23"/>
    <w:rsid w:val="00F66E7A"/>
    <w:rsid w:val="00F66E80"/>
    <w:rsid w:val="00F66F4B"/>
    <w:rsid w:val="00F67152"/>
    <w:rsid w:val="00F6751C"/>
    <w:rsid w:val="00F70324"/>
    <w:rsid w:val="00F7049A"/>
    <w:rsid w:val="00F7065A"/>
    <w:rsid w:val="00F7090A"/>
    <w:rsid w:val="00F709E9"/>
    <w:rsid w:val="00F70E5A"/>
    <w:rsid w:val="00F713D6"/>
    <w:rsid w:val="00F72481"/>
    <w:rsid w:val="00F72EFA"/>
    <w:rsid w:val="00F72F20"/>
    <w:rsid w:val="00F73314"/>
    <w:rsid w:val="00F73563"/>
    <w:rsid w:val="00F73AE5"/>
    <w:rsid w:val="00F73DA2"/>
    <w:rsid w:val="00F7466D"/>
    <w:rsid w:val="00F74738"/>
    <w:rsid w:val="00F74ACD"/>
    <w:rsid w:val="00F74B4E"/>
    <w:rsid w:val="00F74CB3"/>
    <w:rsid w:val="00F74EFA"/>
    <w:rsid w:val="00F753DC"/>
    <w:rsid w:val="00F75677"/>
    <w:rsid w:val="00F7587B"/>
    <w:rsid w:val="00F759AC"/>
    <w:rsid w:val="00F75BD6"/>
    <w:rsid w:val="00F75FF1"/>
    <w:rsid w:val="00F76092"/>
    <w:rsid w:val="00F76196"/>
    <w:rsid w:val="00F765D7"/>
    <w:rsid w:val="00F76910"/>
    <w:rsid w:val="00F76BBE"/>
    <w:rsid w:val="00F76E1B"/>
    <w:rsid w:val="00F7715B"/>
    <w:rsid w:val="00F774FF"/>
    <w:rsid w:val="00F77564"/>
    <w:rsid w:val="00F77577"/>
    <w:rsid w:val="00F775BB"/>
    <w:rsid w:val="00F77780"/>
    <w:rsid w:val="00F77864"/>
    <w:rsid w:val="00F7794A"/>
    <w:rsid w:val="00F77A6C"/>
    <w:rsid w:val="00F77C0C"/>
    <w:rsid w:val="00F77C48"/>
    <w:rsid w:val="00F77C92"/>
    <w:rsid w:val="00F77E82"/>
    <w:rsid w:val="00F80043"/>
    <w:rsid w:val="00F80373"/>
    <w:rsid w:val="00F80453"/>
    <w:rsid w:val="00F80A8C"/>
    <w:rsid w:val="00F80B85"/>
    <w:rsid w:val="00F80C1E"/>
    <w:rsid w:val="00F80F5A"/>
    <w:rsid w:val="00F812FD"/>
    <w:rsid w:val="00F81420"/>
    <w:rsid w:val="00F8221C"/>
    <w:rsid w:val="00F822DD"/>
    <w:rsid w:val="00F82327"/>
    <w:rsid w:val="00F82674"/>
    <w:rsid w:val="00F8274F"/>
    <w:rsid w:val="00F82B02"/>
    <w:rsid w:val="00F82E84"/>
    <w:rsid w:val="00F82E98"/>
    <w:rsid w:val="00F82E9C"/>
    <w:rsid w:val="00F834CD"/>
    <w:rsid w:val="00F8378A"/>
    <w:rsid w:val="00F838E0"/>
    <w:rsid w:val="00F83B30"/>
    <w:rsid w:val="00F83FDD"/>
    <w:rsid w:val="00F840E8"/>
    <w:rsid w:val="00F84604"/>
    <w:rsid w:val="00F84749"/>
    <w:rsid w:val="00F84AE2"/>
    <w:rsid w:val="00F84B86"/>
    <w:rsid w:val="00F84C4B"/>
    <w:rsid w:val="00F84DBE"/>
    <w:rsid w:val="00F84F31"/>
    <w:rsid w:val="00F85130"/>
    <w:rsid w:val="00F851F3"/>
    <w:rsid w:val="00F85368"/>
    <w:rsid w:val="00F85445"/>
    <w:rsid w:val="00F8571B"/>
    <w:rsid w:val="00F859DE"/>
    <w:rsid w:val="00F85DA4"/>
    <w:rsid w:val="00F85E54"/>
    <w:rsid w:val="00F86A2A"/>
    <w:rsid w:val="00F86DE9"/>
    <w:rsid w:val="00F86E58"/>
    <w:rsid w:val="00F870D4"/>
    <w:rsid w:val="00F87552"/>
    <w:rsid w:val="00F87A96"/>
    <w:rsid w:val="00F9012F"/>
    <w:rsid w:val="00F90571"/>
    <w:rsid w:val="00F9077E"/>
    <w:rsid w:val="00F90E3A"/>
    <w:rsid w:val="00F9117A"/>
    <w:rsid w:val="00F91640"/>
    <w:rsid w:val="00F91779"/>
    <w:rsid w:val="00F917D5"/>
    <w:rsid w:val="00F91B07"/>
    <w:rsid w:val="00F91CAC"/>
    <w:rsid w:val="00F91CD6"/>
    <w:rsid w:val="00F929A1"/>
    <w:rsid w:val="00F932AF"/>
    <w:rsid w:val="00F93870"/>
    <w:rsid w:val="00F939AE"/>
    <w:rsid w:val="00F93AC3"/>
    <w:rsid w:val="00F93C7A"/>
    <w:rsid w:val="00F93DC2"/>
    <w:rsid w:val="00F9427C"/>
    <w:rsid w:val="00F94808"/>
    <w:rsid w:val="00F9490C"/>
    <w:rsid w:val="00F95A04"/>
    <w:rsid w:val="00F95D08"/>
    <w:rsid w:val="00F9622B"/>
    <w:rsid w:val="00F963E5"/>
    <w:rsid w:val="00F96B9E"/>
    <w:rsid w:val="00F96D16"/>
    <w:rsid w:val="00F96EE8"/>
    <w:rsid w:val="00F97029"/>
    <w:rsid w:val="00F970DC"/>
    <w:rsid w:val="00F972A8"/>
    <w:rsid w:val="00F976F4"/>
    <w:rsid w:val="00F97789"/>
    <w:rsid w:val="00F97A22"/>
    <w:rsid w:val="00F97A56"/>
    <w:rsid w:val="00F97C4A"/>
    <w:rsid w:val="00F97E5D"/>
    <w:rsid w:val="00F97FBC"/>
    <w:rsid w:val="00FA0074"/>
    <w:rsid w:val="00FA015B"/>
    <w:rsid w:val="00FA01CA"/>
    <w:rsid w:val="00FA0730"/>
    <w:rsid w:val="00FA07DA"/>
    <w:rsid w:val="00FA08D7"/>
    <w:rsid w:val="00FA0BE0"/>
    <w:rsid w:val="00FA0F01"/>
    <w:rsid w:val="00FA1025"/>
    <w:rsid w:val="00FA1C78"/>
    <w:rsid w:val="00FA1F99"/>
    <w:rsid w:val="00FA2196"/>
    <w:rsid w:val="00FA2BCE"/>
    <w:rsid w:val="00FA2BEC"/>
    <w:rsid w:val="00FA2E5A"/>
    <w:rsid w:val="00FA3056"/>
    <w:rsid w:val="00FA3B10"/>
    <w:rsid w:val="00FA3C1D"/>
    <w:rsid w:val="00FA3E51"/>
    <w:rsid w:val="00FA4047"/>
    <w:rsid w:val="00FA43A9"/>
    <w:rsid w:val="00FA49E7"/>
    <w:rsid w:val="00FA4B24"/>
    <w:rsid w:val="00FA4DDF"/>
    <w:rsid w:val="00FA4EA2"/>
    <w:rsid w:val="00FA4F2A"/>
    <w:rsid w:val="00FA508D"/>
    <w:rsid w:val="00FA53FC"/>
    <w:rsid w:val="00FA5D42"/>
    <w:rsid w:val="00FA5EFC"/>
    <w:rsid w:val="00FA60D9"/>
    <w:rsid w:val="00FA6297"/>
    <w:rsid w:val="00FA641E"/>
    <w:rsid w:val="00FA6A7C"/>
    <w:rsid w:val="00FA6B5F"/>
    <w:rsid w:val="00FA750C"/>
    <w:rsid w:val="00FA756E"/>
    <w:rsid w:val="00FA75C6"/>
    <w:rsid w:val="00FA776E"/>
    <w:rsid w:val="00FA7AD8"/>
    <w:rsid w:val="00FA7BB0"/>
    <w:rsid w:val="00FA7BEE"/>
    <w:rsid w:val="00FB00CC"/>
    <w:rsid w:val="00FB0AAF"/>
    <w:rsid w:val="00FB0F66"/>
    <w:rsid w:val="00FB10C6"/>
    <w:rsid w:val="00FB11AB"/>
    <w:rsid w:val="00FB18CC"/>
    <w:rsid w:val="00FB1CE5"/>
    <w:rsid w:val="00FB1F5C"/>
    <w:rsid w:val="00FB2117"/>
    <w:rsid w:val="00FB2195"/>
    <w:rsid w:val="00FB257A"/>
    <w:rsid w:val="00FB2814"/>
    <w:rsid w:val="00FB2839"/>
    <w:rsid w:val="00FB2A89"/>
    <w:rsid w:val="00FB2D27"/>
    <w:rsid w:val="00FB2E71"/>
    <w:rsid w:val="00FB3604"/>
    <w:rsid w:val="00FB36AE"/>
    <w:rsid w:val="00FB37D8"/>
    <w:rsid w:val="00FB3B46"/>
    <w:rsid w:val="00FB3E6D"/>
    <w:rsid w:val="00FB436A"/>
    <w:rsid w:val="00FB47DB"/>
    <w:rsid w:val="00FB4952"/>
    <w:rsid w:val="00FB4B76"/>
    <w:rsid w:val="00FB4CE3"/>
    <w:rsid w:val="00FB530D"/>
    <w:rsid w:val="00FB572C"/>
    <w:rsid w:val="00FB57DE"/>
    <w:rsid w:val="00FB598F"/>
    <w:rsid w:val="00FB5FBC"/>
    <w:rsid w:val="00FB6CF6"/>
    <w:rsid w:val="00FB6F0E"/>
    <w:rsid w:val="00FB7352"/>
    <w:rsid w:val="00FB75B4"/>
    <w:rsid w:val="00FB7FF8"/>
    <w:rsid w:val="00FC00C1"/>
    <w:rsid w:val="00FC02D1"/>
    <w:rsid w:val="00FC0337"/>
    <w:rsid w:val="00FC089D"/>
    <w:rsid w:val="00FC0FB2"/>
    <w:rsid w:val="00FC208C"/>
    <w:rsid w:val="00FC20E3"/>
    <w:rsid w:val="00FC2A7B"/>
    <w:rsid w:val="00FC2B40"/>
    <w:rsid w:val="00FC2F00"/>
    <w:rsid w:val="00FC2F37"/>
    <w:rsid w:val="00FC3102"/>
    <w:rsid w:val="00FC367F"/>
    <w:rsid w:val="00FC3DD1"/>
    <w:rsid w:val="00FC3FC7"/>
    <w:rsid w:val="00FC4827"/>
    <w:rsid w:val="00FC4CC6"/>
    <w:rsid w:val="00FC4E61"/>
    <w:rsid w:val="00FC4F43"/>
    <w:rsid w:val="00FC514F"/>
    <w:rsid w:val="00FC543D"/>
    <w:rsid w:val="00FC5573"/>
    <w:rsid w:val="00FC59D6"/>
    <w:rsid w:val="00FC5A16"/>
    <w:rsid w:val="00FC5E7A"/>
    <w:rsid w:val="00FC5F6F"/>
    <w:rsid w:val="00FC6A63"/>
    <w:rsid w:val="00FC6B09"/>
    <w:rsid w:val="00FC6BDA"/>
    <w:rsid w:val="00FC7125"/>
    <w:rsid w:val="00FC726B"/>
    <w:rsid w:val="00FC7649"/>
    <w:rsid w:val="00FC78CD"/>
    <w:rsid w:val="00FC7BB4"/>
    <w:rsid w:val="00FC7BC4"/>
    <w:rsid w:val="00FD01AA"/>
    <w:rsid w:val="00FD046E"/>
    <w:rsid w:val="00FD0ED0"/>
    <w:rsid w:val="00FD15EE"/>
    <w:rsid w:val="00FD1A99"/>
    <w:rsid w:val="00FD1FBC"/>
    <w:rsid w:val="00FD2BB2"/>
    <w:rsid w:val="00FD2D74"/>
    <w:rsid w:val="00FD2DCD"/>
    <w:rsid w:val="00FD3122"/>
    <w:rsid w:val="00FD344D"/>
    <w:rsid w:val="00FD3477"/>
    <w:rsid w:val="00FD34CD"/>
    <w:rsid w:val="00FD3747"/>
    <w:rsid w:val="00FD37C7"/>
    <w:rsid w:val="00FD389E"/>
    <w:rsid w:val="00FD389F"/>
    <w:rsid w:val="00FD3BD5"/>
    <w:rsid w:val="00FD4582"/>
    <w:rsid w:val="00FD4698"/>
    <w:rsid w:val="00FD4F79"/>
    <w:rsid w:val="00FD5505"/>
    <w:rsid w:val="00FD5635"/>
    <w:rsid w:val="00FD571E"/>
    <w:rsid w:val="00FD5979"/>
    <w:rsid w:val="00FD5C76"/>
    <w:rsid w:val="00FD5ED6"/>
    <w:rsid w:val="00FD5F33"/>
    <w:rsid w:val="00FD5F5C"/>
    <w:rsid w:val="00FD6983"/>
    <w:rsid w:val="00FD6DFB"/>
    <w:rsid w:val="00FD6F32"/>
    <w:rsid w:val="00FD731F"/>
    <w:rsid w:val="00FD75CC"/>
    <w:rsid w:val="00FD768E"/>
    <w:rsid w:val="00FD78A2"/>
    <w:rsid w:val="00FD78AF"/>
    <w:rsid w:val="00FD7B31"/>
    <w:rsid w:val="00FD7F5D"/>
    <w:rsid w:val="00FE01B3"/>
    <w:rsid w:val="00FE01E7"/>
    <w:rsid w:val="00FE01FC"/>
    <w:rsid w:val="00FE074B"/>
    <w:rsid w:val="00FE08B0"/>
    <w:rsid w:val="00FE0986"/>
    <w:rsid w:val="00FE0AF6"/>
    <w:rsid w:val="00FE0E98"/>
    <w:rsid w:val="00FE1624"/>
    <w:rsid w:val="00FE1672"/>
    <w:rsid w:val="00FE1A7E"/>
    <w:rsid w:val="00FE1A9C"/>
    <w:rsid w:val="00FE1B3C"/>
    <w:rsid w:val="00FE1C06"/>
    <w:rsid w:val="00FE1D64"/>
    <w:rsid w:val="00FE202C"/>
    <w:rsid w:val="00FE26A9"/>
    <w:rsid w:val="00FE28B6"/>
    <w:rsid w:val="00FE2AF9"/>
    <w:rsid w:val="00FE2E94"/>
    <w:rsid w:val="00FE32EB"/>
    <w:rsid w:val="00FE344F"/>
    <w:rsid w:val="00FE3807"/>
    <w:rsid w:val="00FE3BD7"/>
    <w:rsid w:val="00FE3C7D"/>
    <w:rsid w:val="00FE3ED5"/>
    <w:rsid w:val="00FE43AA"/>
    <w:rsid w:val="00FE4515"/>
    <w:rsid w:val="00FE4A3C"/>
    <w:rsid w:val="00FE4B80"/>
    <w:rsid w:val="00FE4BAC"/>
    <w:rsid w:val="00FE4D92"/>
    <w:rsid w:val="00FE4EBB"/>
    <w:rsid w:val="00FE4F65"/>
    <w:rsid w:val="00FE503D"/>
    <w:rsid w:val="00FE5193"/>
    <w:rsid w:val="00FE52D1"/>
    <w:rsid w:val="00FE58D7"/>
    <w:rsid w:val="00FE58DD"/>
    <w:rsid w:val="00FE59E0"/>
    <w:rsid w:val="00FE5A74"/>
    <w:rsid w:val="00FE6172"/>
    <w:rsid w:val="00FE6221"/>
    <w:rsid w:val="00FE62FB"/>
    <w:rsid w:val="00FE6401"/>
    <w:rsid w:val="00FE6526"/>
    <w:rsid w:val="00FE6A93"/>
    <w:rsid w:val="00FE718D"/>
    <w:rsid w:val="00FE7313"/>
    <w:rsid w:val="00FE7403"/>
    <w:rsid w:val="00FE74E3"/>
    <w:rsid w:val="00FE75F6"/>
    <w:rsid w:val="00FE787A"/>
    <w:rsid w:val="00FF02EF"/>
    <w:rsid w:val="00FF05EC"/>
    <w:rsid w:val="00FF06B4"/>
    <w:rsid w:val="00FF0AE9"/>
    <w:rsid w:val="00FF0B94"/>
    <w:rsid w:val="00FF0BC2"/>
    <w:rsid w:val="00FF0F63"/>
    <w:rsid w:val="00FF121F"/>
    <w:rsid w:val="00FF15C4"/>
    <w:rsid w:val="00FF17B3"/>
    <w:rsid w:val="00FF1F7A"/>
    <w:rsid w:val="00FF219C"/>
    <w:rsid w:val="00FF22F4"/>
    <w:rsid w:val="00FF240F"/>
    <w:rsid w:val="00FF25AC"/>
    <w:rsid w:val="00FF29A5"/>
    <w:rsid w:val="00FF2A26"/>
    <w:rsid w:val="00FF2EAC"/>
    <w:rsid w:val="00FF3251"/>
    <w:rsid w:val="00FF3536"/>
    <w:rsid w:val="00FF3A63"/>
    <w:rsid w:val="00FF3BB7"/>
    <w:rsid w:val="00FF3BC0"/>
    <w:rsid w:val="00FF4535"/>
    <w:rsid w:val="00FF459D"/>
    <w:rsid w:val="00FF4719"/>
    <w:rsid w:val="00FF4B63"/>
    <w:rsid w:val="00FF4F9A"/>
    <w:rsid w:val="00FF509B"/>
    <w:rsid w:val="00FF51CF"/>
    <w:rsid w:val="00FF5264"/>
    <w:rsid w:val="00FF5308"/>
    <w:rsid w:val="00FF539E"/>
    <w:rsid w:val="00FF5708"/>
    <w:rsid w:val="00FF5F16"/>
    <w:rsid w:val="00FF607A"/>
    <w:rsid w:val="00FF666F"/>
    <w:rsid w:val="00FF66A6"/>
    <w:rsid w:val="00FF6C92"/>
    <w:rsid w:val="00FF6D42"/>
    <w:rsid w:val="00FF6FDB"/>
    <w:rsid w:val="00FF711A"/>
    <w:rsid w:val="00FF7287"/>
    <w:rsid w:val="00FF7292"/>
  </w:rsids>
  <m:mathPr>
    <m:mathFont m:val="Cambria Math"/>
    <m:brkBin m:val="before"/>
    <m:brkBinSub m:val="--"/>
    <m:smallFrac/>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stroke weight="3pt"/>
      <v:shadow type="perspective" opacity=".5" offset="1pt" offset2="-1pt"/>
    </o:shapedefaults>
    <o:shapelayout v:ext="edit">
      <o:idmap v:ext="edit" data="2"/>
    </o:shapelayout>
  </w:shapeDefaults>
  <w:decimalSymbol w:val=","/>
  <w:listSeparator w:val=","/>
  <w14:docId w14:val="793B0C05"/>
  <w15:docId w15:val="{254745A5-67A9-4E35-BB44-7882F2124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qFormat="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qFormat="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qFormat="1"/>
    <w:lsdException w:name="List Number" w:uiPriority="0"/>
    <w:lsdException w:name="List 2" w:semiHidden="1" w:uiPriority="0" w:unhideWhenUsed="1"/>
    <w:lsdException w:name="List 3" w:semiHidden="1" w:unhideWhenUsed="1"/>
    <w:lsdException w:name="List Bullet 2" w:semiHidden="1"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iPriority="0" w:unhideWhenUsed="1"/>
    <w:lsdException w:name="Signature" w:semiHidden="1" w:unhideWhenUsed="1"/>
    <w:lsdException w:name="Default Paragraph Font" w:semiHidden="1" w:uiPriority="0" w:unhideWhenUsed="1"/>
    <w:lsdException w:name="Body Text" w:semiHidden="1" w:unhideWhenUsed="1" w:qFormat="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11" w:qFormat="1"/>
    <w:lsdException w:name="Body Text First Indent" w:uiPriority="0"/>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iPriority="0"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1"/>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0"/>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34"/>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F3C"/>
    <w:pPr>
      <w:spacing w:before="120" w:after="120" w:line="360" w:lineRule="atLeast"/>
      <w:jc w:val="both"/>
    </w:pPr>
    <w:rPr>
      <w:sz w:val="26"/>
      <w:szCs w:val="24"/>
      <w:lang w:val="vi-VN"/>
    </w:rPr>
  </w:style>
  <w:style w:type="paragraph" w:styleId="Heading1">
    <w:name w:val="heading 1"/>
    <w:aliases w:val="Heading 1(Report Only),Chapter,Heading 1(Report Only)1,Chapter1,H1,Kop 1-cust,Main heading,Heading 10,Head 1,Section Heading,Headline1,Headline11,Headline12,Headline13,Section Heading (1.0,2.0...),don't use,l1,I1,l1+toc 1,no pg,1st lev,Heading"/>
    <w:basedOn w:val="Normal"/>
    <w:next w:val="Normal"/>
    <w:link w:val="Heading1Char"/>
    <w:autoRedefine/>
    <w:uiPriority w:val="9"/>
    <w:qFormat/>
    <w:rsid w:val="00144B2F"/>
    <w:pPr>
      <w:jc w:val="center"/>
      <w:outlineLvl w:val="0"/>
    </w:pPr>
    <w:rPr>
      <w:b/>
      <w:spacing w:val="-1"/>
      <w:sz w:val="28"/>
      <w:szCs w:val="28"/>
      <w:lang w:val="nl-NL"/>
    </w:rPr>
  </w:style>
  <w:style w:type="paragraph" w:styleId="Heading2">
    <w:name w:val="heading 2"/>
    <w:aliases w:val="l2,H2,h21,Chapter Number/Appendix Letter,chn,h2,Level 2 Topic Heading,HD2,style2,2,2 headline,tieude 2,h21 Char Char,Heading 2 Char1,l2 Char Char,H2 Char Char,l2 Char1,H2 Char1,h21 Char1,h2 Char1,I,II,III,H21,l21,H22,l22,Text,H2normal full,H23"/>
    <w:basedOn w:val="Normal"/>
    <w:next w:val="Heading3"/>
    <w:link w:val="Heading2Char"/>
    <w:uiPriority w:val="99"/>
    <w:qFormat/>
    <w:rsid w:val="004D5D60"/>
    <w:pPr>
      <w:spacing w:before="240" w:after="60"/>
      <w:outlineLvl w:val="1"/>
    </w:pPr>
    <w:rPr>
      <w:b/>
      <w:bCs/>
      <w:iCs/>
      <w:szCs w:val="28"/>
    </w:rPr>
  </w:style>
  <w:style w:type="paragraph" w:styleId="Heading3">
    <w:name w:val="heading 3"/>
    <w:aliases w:val="h3,h31,3,l3,Heading 3 Char Char,3 bullet,b,H3,Heading 3 hidden,2h,h32,Section,Heading 2.3,(Alt+3),1.2.3.,alltoc,Titles,(Alt+3)1,(Alt+3)2,(Alt+3)3,(Alt+3)4,(Alt+3)5,(Alt+3)6,(Alt+3)11,(Alt+3)21,(Alt+3)31,(Alt+3)41,(Alt+3)7,(Alt+3)12,Map,H31,Min"/>
    <w:basedOn w:val="Normal"/>
    <w:next w:val="Heading4"/>
    <w:link w:val="Heading3Char"/>
    <w:autoRedefine/>
    <w:uiPriority w:val="9"/>
    <w:qFormat/>
    <w:rsid w:val="00BA735C"/>
    <w:pPr>
      <w:widowControl w:val="0"/>
      <w:numPr>
        <w:ilvl w:val="2"/>
        <w:numId w:val="82"/>
      </w:numPr>
      <w:tabs>
        <w:tab w:val="left" w:pos="993"/>
      </w:tabs>
      <w:outlineLvl w:val="2"/>
    </w:pPr>
    <w:rPr>
      <w:b/>
      <w:bCs/>
      <w:iCs/>
      <w:sz w:val="28"/>
      <w:szCs w:val="28"/>
      <w:lang w:val="en-US"/>
    </w:rPr>
  </w:style>
  <w:style w:type="paragraph" w:styleId="Heading4">
    <w:name w:val="heading 4"/>
    <w:aliases w:val="h4,h41,h41 Char Char Char Char,4,dash,Map Title,Topic Major,Heading 4 Char Char Char,Heading 4 Char Char Char Char,Heading4,Heading41,Heading42,Heading411,Heading43,Heading412,Heading No. L4,l4,headin,H4-Heading 4,heading4,44,Level 2 - a,L4,d"/>
    <w:basedOn w:val="Normal"/>
    <w:next w:val="Normal"/>
    <w:link w:val="Heading4Char"/>
    <w:uiPriority w:val="9"/>
    <w:qFormat/>
    <w:rsid w:val="00E90F5D"/>
    <w:pPr>
      <w:keepNext/>
      <w:spacing w:before="240" w:after="60"/>
      <w:outlineLvl w:val="3"/>
    </w:pPr>
    <w:rPr>
      <w:b/>
      <w:bCs/>
      <w:sz w:val="28"/>
      <w:szCs w:val="28"/>
    </w:rPr>
  </w:style>
  <w:style w:type="paragraph" w:styleId="Heading5">
    <w:name w:val="heading 5"/>
    <w:aliases w:val="Heading 5(unused),Heading5,Heading51,Heading52,Heading511,Heading53,Heading512,5,H5-Heading 5,l5,heading5,Heading54,Heading513,Heading521,Heading5111,Heading531,Heading5121,51,H5-Heading 51,h51,l51,heading51,Heading55,Heading514,Heading522,h5"/>
    <w:basedOn w:val="Normal"/>
    <w:link w:val="Heading5Char"/>
    <w:uiPriority w:val="9"/>
    <w:qFormat/>
    <w:rsid w:val="004D5D60"/>
    <w:pPr>
      <w:spacing w:before="240" w:after="60"/>
      <w:outlineLvl w:val="4"/>
    </w:pPr>
    <w:rPr>
      <w:b/>
      <w:bCs/>
      <w:i/>
      <w:iCs/>
      <w:szCs w:val="26"/>
    </w:rPr>
  </w:style>
  <w:style w:type="paragraph" w:styleId="Heading6">
    <w:name w:val="heading 6"/>
    <w:aliases w:val="Heading 6(unused),Heading 6 Char Char,Heading 6 Char Char Char,Legal Level 1,tvHeading6,ToolsHeading 6,H6,h6,Third Subheading,PIM 6,Bullet list,Legal Level 1.,BOD 4,正文六级标题,L6,Bullet list1,Bullet list2,Bullet list11,Bullet list3,Bullet list12,h"/>
    <w:basedOn w:val="Normal"/>
    <w:next w:val="Normal"/>
    <w:link w:val="Heading6Char"/>
    <w:uiPriority w:val="9"/>
    <w:qFormat/>
    <w:rsid w:val="004D5D60"/>
    <w:pPr>
      <w:spacing w:before="240" w:after="60"/>
      <w:outlineLvl w:val="5"/>
    </w:pPr>
    <w:rPr>
      <w:b/>
      <w:bCs/>
      <w:sz w:val="22"/>
      <w:szCs w:val="22"/>
    </w:rPr>
  </w:style>
  <w:style w:type="paragraph" w:styleId="Heading7">
    <w:name w:val="heading 7"/>
    <w:aliases w:val="Heading 7(unused),L7,Legal Level 1.1.,cnc,Caption number (column-wide),7,ExhibitTitle,Objective,heading7,req3,71,ExhibitTitle1,st1,Objective1,heading71,req31,72,ExhibitTitle2,st2,Objective2,heading72,req32,711,ExhibitTitle11,st11,ITT t7,PIM 7"/>
    <w:basedOn w:val="Normal"/>
    <w:next w:val="Normal"/>
    <w:link w:val="Heading7Char"/>
    <w:uiPriority w:val="9"/>
    <w:qFormat/>
    <w:rsid w:val="004D5D60"/>
    <w:pPr>
      <w:spacing w:before="240" w:after="60"/>
      <w:outlineLvl w:val="6"/>
    </w:pPr>
  </w:style>
  <w:style w:type="paragraph" w:styleId="Heading8">
    <w:name w:val="heading 8"/>
    <w:aliases w:val="Heading 8(unused),Legal Level 1.1.1.,8,注意框体,Level 1.1.1,不用8,正文八级标题,标题6,t,heading 8,resume,H8,L1 Heading 8,Annex,figure title,Center Bold,h8,text,action,action1,action2,action11,action3,action4,action5,action6,action7,action12, action, action1"/>
    <w:basedOn w:val="Normal"/>
    <w:next w:val="Normal"/>
    <w:link w:val="Heading8Char"/>
    <w:uiPriority w:val="9"/>
    <w:qFormat/>
    <w:rsid w:val="004D5D60"/>
    <w:pPr>
      <w:spacing w:before="240" w:after="60"/>
      <w:outlineLvl w:val="7"/>
    </w:pPr>
    <w:rPr>
      <w:i/>
      <w:iCs/>
    </w:rPr>
  </w:style>
  <w:style w:type="paragraph" w:styleId="Heading9">
    <w:name w:val="heading 9"/>
    <w:aliases w:val="Heading 9(unused),Legal Level 1.1.1.1.,Appendix Level 3,9,PIM 9,三级标题,Level (a),不用9,正文九级标题,tt,table title,标题 45,Figure Heading,FH,huh,H9,h9,App Heading,progress,progress1,progress2,progress11,progress3,progress4,progress5,progress6,progress7,rb"/>
    <w:basedOn w:val="Normal"/>
    <w:next w:val="Normal"/>
    <w:link w:val="Heading9Char"/>
    <w:uiPriority w:val="9"/>
    <w:qFormat/>
    <w:rsid w:val="004D5D60"/>
    <w:pPr>
      <w:spacing w:before="240" w:after="60"/>
      <w:outlineLvl w:val="8"/>
    </w:pPr>
    <w:rPr>
      <w:rFonts w:ascii="Arial" w:hAnsi="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h3 Char,h31 Char,3 Char,l3 Char,Heading 3 Char Char Char,3 bullet Char,b Char,H3 Char,Heading 3 hidden Char,2h Char,h32 Char,Section Char,Heading 2.3 Char,(Alt+3) Char,1.2.3. Char,alltoc Char,Titles Char,(Alt+3)1 Char,(Alt+3)2 Char"/>
    <w:link w:val="Heading3"/>
    <w:uiPriority w:val="9"/>
    <w:qFormat/>
    <w:rsid w:val="00BA735C"/>
    <w:rPr>
      <w:b/>
      <w:bCs/>
      <w:iCs/>
      <w:sz w:val="28"/>
      <w:szCs w:val="28"/>
    </w:rPr>
  </w:style>
  <w:style w:type="character" w:customStyle="1" w:styleId="Heading4Char">
    <w:name w:val="Heading 4 Char"/>
    <w:aliases w:val="h4 Char,h41 Char,h41 Char Char Char Char Char,4 Char,dash Char,Map Title Char,Topic Major Char,Heading 4 Char Char Char Char1,Heading 4 Char Char Char Char Char,Heading4 Char,Heading41 Char,Heading42 Char,Heading411 Char,Heading43 Char"/>
    <w:link w:val="Heading4"/>
    <w:uiPriority w:val="9"/>
    <w:qFormat/>
    <w:rsid w:val="00E90F5D"/>
    <w:rPr>
      <w:b/>
      <w:bCs/>
      <w:sz w:val="28"/>
      <w:szCs w:val="28"/>
      <w:lang w:val="vi-VN"/>
    </w:rPr>
  </w:style>
  <w:style w:type="paragraph" w:styleId="Title">
    <w:name w:val="Title"/>
    <w:aliases w:val="제목1"/>
    <w:basedOn w:val="Normal"/>
    <w:link w:val="TitleChar"/>
    <w:uiPriority w:val="10"/>
    <w:qFormat/>
    <w:rsid w:val="00734778"/>
    <w:pPr>
      <w:spacing w:before="240" w:after="60"/>
      <w:jc w:val="center"/>
      <w:outlineLvl w:val="0"/>
    </w:pPr>
    <w:rPr>
      <w:rFonts w:ascii="Arial" w:hAnsi="Arial"/>
      <w:b/>
      <w:bCs/>
      <w:color w:val="000080"/>
      <w:kern w:val="28"/>
      <w:sz w:val="32"/>
      <w:szCs w:val="32"/>
    </w:rPr>
  </w:style>
  <w:style w:type="character" w:customStyle="1" w:styleId="TitleChar">
    <w:name w:val="Title Char"/>
    <w:aliases w:val="제목1 Char"/>
    <w:link w:val="Title"/>
    <w:uiPriority w:val="10"/>
    <w:rsid w:val="0097734F"/>
    <w:rPr>
      <w:rFonts w:ascii="Arial" w:hAnsi="Arial" w:cs="Arial"/>
      <w:b/>
      <w:bCs/>
      <w:color w:val="000080"/>
      <w:kern w:val="28"/>
      <w:sz w:val="32"/>
      <w:szCs w:val="32"/>
      <w:lang w:eastAsia="en-US"/>
    </w:rPr>
  </w:style>
  <w:style w:type="paragraph" w:styleId="DocumentMap">
    <w:name w:val="Document Map"/>
    <w:basedOn w:val="Normal"/>
    <w:link w:val="DocumentMapChar"/>
    <w:unhideWhenUsed/>
    <w:rsid w:val="004D5D60"/>
    <w:pPr>
      <w:spacing w:before="0"/>
    </w:pPr>
    <w:rPr>
      <w:rFonts w:ascii="Tahoma" w:hAnsi="Tahoma"/>
      <w:sz w:val="16"/>
      <w:szCs w:val="16"/>
    </w:rPr>
  </w:style>
  <w:style w:type="paragraph" w:styleId="Header">
    <w:name w:val="header"/>
    <w:aliases w:val="sbv,hd,Header1,Contractor,Draft,ITT i,Chapter Name,headline,ho,header odd,header entry,HE,APNSHEADER2,Page Header,even,first,heading one,Odd Header,encabezado"/>
    <w:basedOn w:val="Normal"/>
    <w:link w:val="HeaderChar"/>
    <w:uiPriority w:val="99"/>
    <w:rsid w:val="004D5D60"/>
    <w:pPr>
      <w:tabs>
        <w:tab w:val="center" w:pos="4320"/>
        <w:tab w:val="right" w:pos="8640"/>
      </w:tabs>
    </w:pPr>
    <w:rPr>
      <w:rFonts w:ascii="Tahoma" w:hAnsi="Tahoma"/>
      <w:sz w:val="18"/>
    </w:rPr>
  </w:style>
  <w:style w:type="character" w:customStyle="1" w:styleId="DocumentMapChar">
    <w:name w:val="Document Map Char"/>
    <w:link w:val="DocumentMap"/>
    <w:rsid w:val="004D5D60"/>
    <w:rPr>
      <w:rFonts w:ascii="Tahoma" w:hAnsi="Tahoma" w:cs="Tahoma"/>
      <w:sz w:val="16"/>
      <w:szCs w:val="16"/>
      <w:lang w:val="vi-VN"/>
    </w:rPr>
  </w:style>
  <w:style w:type="paragraph" w:styleId="BalloonText">
    <w:name w:val="Balloon Text"/>
    <w:basedOn w:val="Normal"/>
    <w:link w:val="BalloonTextChar"/>
    <w:uiPriority w:val="99"/>
    <w:unhideWhenUsed/>
    <w:rsid w:val="004D5D60"/>
    <w:pPr>
      <w:spacing w:before="0"/>
    </w:pPr>
    <w:rPr>
      <w:rFonts w:ascii="Tahoma" w:hAnsi="Tahoma"/>
      <w:sz w:val="16"/>
      <w:szCs w:val="16"/>
    </w:rPr>
  </w:style>
  <w:style w:type="character" w:customStyle="1" w:styleId="BalloonTextChar">
    <w:name w:val="Balloon Text Char"/>
    <w:link w:val="BalloonText"/>
    <w:uiPriority w:val="99"/>
    <w:qFormat/>
    <w:rsid w:val="004D5D60"/>
    <w:rPr>
      <w:rFonts w:ascii="Tahoma" w:hAnsi="Tahoma" w:cs="Tahoma"/>
      <w:sz w:val="16"/>
      <w:szCs w:val="16"/>
      <w:lang w:val="vi-VN"/>
    </w:rPr>
  </w:style>
  <w:style w:type="paragraph" w:styleId="ListParagraph">
    <w:name w:val="List Paragraph"/>
    <w:aliases w:val="lp1,List Paragraph1,lp11,List Paragraph 1,My checklist,bullet,bullet 1,Bullet L1,Colorful List - Accent 11,List Paragraph11,List Paragraph2,My number,heading6,List Paragraph level1,Resume Title,Citation List,heading 4,Ha,Heading 41"/>
    <w:basedOn w:val="Normal"/>
    <w:link w:val="ListParagraphChar"/>
    <w:uiPriority w:val="34"/>
    <w:qFormat/>
    <w:rsid w:val="003A544F"/>
    <w:pPr>
      <w:ind w:left="720"/>
      <w:contextualSpacing/>
    </w:pPr>
  </w:style>
  <w:style w:type="character" w:customStyle="1" w:styleId="ListParagraphChar">
    <w:name w:val="List Paragraph Char"/>
    <w:aliases w:val="lp1 Char,List Paragraph1 Char,lp11 Char,List Paragraph 1 Char,My checklist Char,bullet Char,bullet 1 Char,Bullet L1 Char,Colorful List - Accent 11 Char,List Paragraph11 Char,List Paragraph2 Char,My number Char,heading6 Char,Ha Char"/>
    <w:link w:val="ListParagraph"/>
    <w:uiPriority w:val="34"/>
    <w:qFormat/>
    <w:rsid w:val="003F73DA"/>
    <w:rPr>
      <w:sz w:val="26"/>
      <w:szCs w:val="24"/>
      <w:lang w:val="vi-VN"/>
    </w:rPr>
  </w:style>
  <w:style w:type="paragraph" w:styleId="BodyText">
    <w:name w:val="Body Text"/>
    <w:aliases w:val="Body Text Char1 Char,Body Text Char Char Char,Body Text1,Body Text Char Char Char Char Char1,Body Text Char Char Char Char Char Char Char Char1,Body Text Char Char Char Char Char Char Char,Body Text Char Char,body text,bt,ändrad,BODY TEXT"/>
    <w:basedOn w:val="Normal"/>
    <w:link w:val="BodyTextChar"/>
    <w:uiPriority w:val="99"/>
    <w:qFormat/>
    <w:rsid w:val="00FA43A9"/>
    <w:pPr>
      <w:spacing w:before="0" w:line="240" w:lineRule="atLeast"/>
      <w:ind w:left="720"/>
    </w:pPr>
    <w:rPr>
      <w:sz w:val="20"/>
      <w:szCs w:val="20"/>
    </w:rPr>
  </w:style>
  <w:style w:type="character" w:customStyle="1" w:styleId="BodyTextChar">
    <w:name w:val="Body Text Char"/>
    <w:aliases w:val="Body Text Char1 Char Char,Body Text Char Char Char Char,Body Text1 Char,Body Text Char Char Char Char Char1 Char,Body Text Char Char Char Char Char Char Char Char1 Char,Body Text Char Char Char Char Char Char Char Char,body text Char"/>
    <w:link w:val="BodyText"/>
    <w:uiPriority w:val="99"/>
    <w:rsid w:val="00FA43A9"/>
    <w:rPr>
      <w:lang w:val="vi-VN"/>
    </w:rPr>
  </w:style>
  <w:style w:type="paragraph" w:customStyle="1" w:styleId="tvs-bullet10">
    <w:name w:val="tvs-bullet1"/>
    <w:basedOn w:val="Normal"/>
    <w:link w:val="tvs-bullet1Char"/>
    <w:uiPriority w:val="99"/>
    <w:qFormat/>
    <w:rsid w:val="00FA43A9"/>
    <w:pPr>
      <w:numPr>
        <w:numId w:val="2"/>
      </w:numPr>
    </w:pPr>
    <w:rPr>
      <w:sz w:val="28"/>
    </w:rPr>
  </w:style>
  <w:style w:type="paragraph" w:customStyle="1" w:styleId="tvs-bullet20">
    <w:name w:val="tvs-bullet2"/>
    <w:basedOn w:val="Normal"/>
    <w:link w:val="tvs-bullet2Char"/>
    <w:uiPriority w:val="99"/>
    <w:qFormat/>
    <w:rsid w:val="00FA43A9"/>
    <w:pPr>
      <w:numPr>
        <w:ilvl w:val="1"/>
        <w:numId w:val="2"/>
      </w:numPr>
    </w:pPr>
    <w:rPr>
      <w:sz w:val="28"/>
    </w:rPr>
  </w:style>
  <w:style w:type="paragraph" w:customStyle="1" w:styleId="tvs-bullet30">
    <w:name w:val="tvs-bullet3"/>
    <w:basedOn w:val="Normal"/>
    <w:uiPriority w:val="99"/>
    <w:qFormat/>
    <w:rsid w:val="00FA43A9"/>
    <w:pPr>
      <w:numPr>
        <w:ilvl w:val="2"/>
        <w:numId w:val="2"/>
      </w:numPr>
    </w:pPr>
    <w:rPr>
      <w:sz w:val="28"/>
    </w:rPr>
  </w:style>
  <w:style w:type="numbering" w:customStyle="1" w:styleId="StyleBulleted2">
    <w:name w:val="Style Bulleted2"/>
    <w:rsid w:val="00FA43A9"/>
  </w:style>
  <w:style w:type="paragraph" w:styleId="List20">
    <w:name w:val="List 2"/>
    <w:basedOn w:val="Normal"/>
    <w:rsid w:val="00FA43A9"/>
    <w:pPr>
      <w:numPr>
        <w:numId w:val="3"/>
      </w:numPr>
      <w:spacing w:before="60" w:after="60"/>
    </w:pPr>
    <w:rPr>
      <w:lang w:val="en-US"/>
    </w:rPr>
  </w:style>
  <w:style w:type="numbering" w:customStyle="1" w:styleId="StyleBulleted">
    <w:name w:val="Style Bulleted"/>
    <w:rsid w:val="00252045"/>
    <w:pPr>
      <w:numPr>
        <w:numId w:val="1"/>
      </w:numPr>
    </w:pPr>
  </w:style>
  <w:style w:type="table" w:styleId="TableGrid">
    <w:name w:val="Table Grid"/>
    <w:aliases w:val="MB Table Grid,Table Grid JO,HRT Table Style,Tabla Microsoft Servicios,Table Grid (MS Design format),unTrang Web nay coi cung hay,vao coi thu di http://nhatquanglan.xlphp.net/,unLoi em noi cho tinh chung ta,Table Grid No Line,new tab"/>
    <w:basedOn w:val="TableNormal"/>
    <w:uiPriority w:val="59"/>
    <w:qFormat/>
    <w:rsid w:val="00511ECD"/>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link w:val="TOC1Char"/>
    <w:autoRedefine/>
    <w:uiPriority w:val="39"/>
    <w:qFormat/>
    <w:rsid w:val="00850BDD"/>
    <w:pPr>
      <w:widowControl w:val="0"/>
      <w:tabs>
        <w:tab w:val="left" w:pos="284"/>
        <w:tab w:val="right" w:leader="dot" w:pos="9064"/>
      </w:tabs>
      <w:spacing w:before="80" w:after="80" w:line="264" w:lineRule="auto"/>
    </w:pPr>
    <w:rPr>
      <w:rFonts w:cs="Arial"/>
      <w:bCs/>
      <w:noProof/>
      <w:sz w:val="24"/>
      <w:lang w:val="en-US"/>
    </w:rPr>
  </w:style>
  <w:style w:type="paragraph" w:styleId="TOC2">
    <w:name w:val="toc 2"/>
    <w:basedOn w:val="Normal"/>
    <w:next w:val="Normal"/>
    <w:autoRedefine/>
    <w:uiPriority w:val="39"/>
    <w:qFormat/>
    <w:rsid w:val="00850BDD"/>
    <w:pPr>
      <w:widowControl w:val="0"/>
      <w:tabs>
        <w:tab w:val="left" w:pos="993"/>
        <w:tab w:val="right" w:leader="dot" w:pos="9064"/>
      </w:tabs>
      <w:spacing w:before="80" w:after="80" w:line="264" w:lineRule="auto"/>
      <w:ind w:left="851" w:hanging="567"/>
    </w:pPr>
    <w:rPr>
      <w:b/>
      <w:bCs/>
      <w:sz w:val="24"/>
      <w:szCs w:val="20"/>
    </w:rPr>
  </w:style>
  <w:style w:type="paragraph" w:styleId="TOC3">
    <w:name w:val="toc 3"/>
    <w:basedOn w:val="Normal"/>
    <w:next w:val="Normal"/>
    <w:autoRedefine/>
    <w:uiPriority w:val="39"/>
    <w:qFormat/>
    <w:rsid w:val="00850BDD"/>
    <w:pPr>
      <w:widowControl w:val="0"/>
      <w:tabs>
        <w:tab w:val="left" w:pos="1560"/>
        <w:tab w:val="right" w:leader="dot" w:pos="9064"/>
      </w:tabs>
      <w:spacing w:before="80" w:after="80" w:line="264" w:lineRule="auto"/>
      <w:ind w:left="1276" w:hanging="709"/>
    </w:pPr>
    <w:rPr>
      <w:sz w:val="24"/>
      <w:szCs w:val="20"/>
    </w:rPr>
  </w:style>
  <w:style w:type="character" w:customStyle="1" w:styleId="Heading8Char">
    <w:name w:val="Heading 8 Char"/>
    <w:aliases w:val="Heading 8(unused) Char1,Legal Level 1.1.1. Char1,8 Char1,注意框体 Char1,Level 1.1.1 Char1,不用8 Char1,正文八级标题 Char1,标题6 Char1,t Char1,heading 8 Char1,resume Char1,H8 Char1,L1 Heading 8 Char1,Annex Char1,figure title Char1,Center Bold Char1"/>
    <w:link w:val="Heading8"/>
    <w:uiPriority w:val="9"/>
    <w:qFormat/>
    <w:rsid w:val="00734778"/>
    <w:rPr>
      <w:i/>
      <w:iCs/>
      <w:sz w:val="26"/>
      <w:szCs w:val="24"/>
      <w:lang w:val="vi-VN"/>
    </w:rPr>
  </w:style>
  <w:style w:type="character" w:customStyle="1" w:styleId="Heading9Char">
    <w:name w:val="Heading 9 Char"/>
    <w:aliases w:val="Heading 9(unused) Char1,Legal Level 1.1.1.1. Char1,Appendix Level 3 Char1,9 Char1,PIM 9 Char1,三级标题 Char1,Level (a) Char1,不用9 Char1,正文九级标题 Char1,tt Char1,table title Char1,标题 45 Char1,Figure Heading Char1,FH Char1,huh Char1,H9 Char1"/>
    <w:link w:val="Heading9"/>
    <w:uiPriority w:val="9"/>
    <w:qFormat/>
    <w:rsid w:val="00734778"/>
    <w:rPr>
      <w:rFonts w:ascii="Arial" w:hAnsi="Arial"/>
      <w:sz w:val="22"/>
      <w:szCs w:val="22"/>
      <w:lang w:val="vi-VN"/>
    </w:rPr>
  </w:style>
  <w:style w:type="paragraph" w:styleId="TOC4">
    <w:name w:val="toc 4"/>
    <w:basedOn w:val="Normal"/>
    <w:next w:val="Normal"/>
    <w:autoRedefine/>
    <w:uiPriority w:val="39"/>
    <w:qFormat/>
    <w:rsid w:val="00D06A62"/>
    <w:pPr>
      <w:widowControl w:val="0"/>
      <w:tabs>
        <w:tab w:val="right" w:leader="dot" w:pos="9064"/>
      </w:tabs>
      <w:spacing w:before="60" w:after="60" w:line="264" w:lineRule="auto"/>
      <w:ind w:left="2127" w:hanging="851"/>
    </w:pPr>
    <w:rPr>
      <w:i/>
      <w:szCs w:val="20"/>
    </w:rPr>
  </w:style>
  <w:style w:type="paragraph" w:styleId="TOC5">
    <w:name w:val="toc 5"/>
    <w:basedOn w:val="Normal"/>
    <w:next w:val="Normal"/>
    <w:autoRedefine/>
    <w:uiPriority w:val="39"/>
    <w:qFormat/>
    <w:rsid w:val="00850BDD"/>
    <w:pPr>
      <w:widowControl w:val="0"/>
      <w:tabs>
        <w:tab w:val="left" w:pos="3119"/>
        <w:tab w:val="right" w:leader="dot" w:pos="9062"/>
      </w:tabs>
      <w:spacing w:before="80" w:after="80" w:line="264" w:lineRule="auto"/>
      <w:ind w:left="2835" w:hanging="1134"/>
    </w:pPr>
    <w:rPr>
      <w:szCs w:val="20"/>
    </w:rPr>
  </w:style>
  <w:style w:type="paragraph" w:styleId="TOC6">
    <w:name w:val="toc 6"/>
    <w:basedOn w:val="Normal"/>
    <w:next w:val="Normal"/>
    <w:autoRedefine/>
    <w:uiPriority w:val="39"/>
    <w:qFormat/>
    <w:rsid w:val="008F7CB1"/>
    <w:pPr>
      <w:widowControl w:val="0"/>
      <w:tabs>
        <w:tab w:val="left" w:pos="3402"/>
        <w:tab w:val="right" w:leader="dot" w:pos="9064"/>
      </w:tabs>
      <w:spacing w:before="80" w:after="80" w:line="264" w:lineRule="auto"/>
      <w:ind w:left="3402" w:hanging="1314"/>
    </w:pPr>
    <w:rPr>
      <w:szCs w:val="20"/>
    </w:rPr>
  </w:style>
  <w:style w:type="paragraph" w:styleId="TOC7">
    <w:name w:val="toc 7"/>
    <w:basedOn w:val="Normal"/>
    <w:next w:val="Normal"/>
    <w:autoRedefine/>
    <w:uiPriority w:val="39"/>
    <w:qFormat/>
    <w:rsid w:val="000B10E1"/>
    <w:pPr>
      <w:widowControl w:val="0"/>
      <w:tabs>
        <w:tab w:val="right" w:leader="dot" w:pos="9064"/>
      </w:tabs>
      <w:spacing w:before="60" w:after="60" w:line="264" w:lineRule="auto"/>
      <w:ind w:left="3119" w:hanging="567"/>
    </w:pPr>
    <w:rPr>
      <w:szCs w:val="20"/>
    </w:rPr>
  </w:style>
  <w:style w:type="paragraph" w:styleId="TOC8">
    <w:name w:val="toc 8"/>
    <w:basedOn w:val="Normal"/>
    <w:next w:val="Normal"/>
    <w:autoRedefine/>
    <w:uiPriority w:val="39"/>
    <w:qFormat/>
    <w:rsid w:val="00734778"/>
    <w:pPr>
      <w:ind w:left="1200"/>
    </w:pPr>
    <w:rPr>
      <w:szCs w:val="20"/>
    </w:rPr>
  </w:style>
  <w:style w:type="paragraph" w:styleId="TOC9">
    <w:name w:val="toc 9"/>
    <w:basedOn w:val="Normal"/>
    <w:next w:val="Normal"/>
    <w:autoRedefine/>
    <w:uiPriority w:val="39"/>
    <w:qFormat/>
    <w:rsid w:val="00734778"/>
    <w:pPr>
      <w:ind w:left="1400"/>
    </w:pPr>
    <w:rPr>
      <w:szCs w:val="20"/>
    </w:rPr>
  </w:style>
  <w:style w:type="character" w:customStyle="1" w:styleId="HeaderChar">
    <w:name w:val="Header Char"/>
    <w:aliases w:val="sbv Char,hd Char,Header1 Char,Contractor Char,Draft Char,ITT i Char,Chapter Name Char,headline Char,ho Char,header odd Char,header entry Char,HE Char,APNSHEADER2 Char,Page Header Char,even Char,first Char,heading one Char,Odd Header Char"/>
    <w:link w:val="Header"/>
    <w:uiPriority w:val="99"/>
    <w:rsid w:val="00214653"/>
    <w:rPr>
      <w:rFonts w:ascii="Tahoma" w:hAnsi="Tahoma"/>
      <w:sz w:val="18"/>
      <w:szCs w:val="24"/>
      <w:lang w:val="vi-VN"/>
    </w:rPr>
  </w:style>
  <w:style w:type="paragraph" w:customStyle="1" w:styleId="H5">
    <w:name w:val="H5"/>
    <w:basedOn w:val="Normal"/>
    <w:next w:val="Normal"/>
    <w:rsid w:val="004D5D60"/>
    <w:pPr>
      <w:keepNext/>
      <w:widowControl w:val="0"/>
      <w:ind w:left="720" w:right="14" w:hanging="360"/>
    </w:pPr>
    <w:rPr>
      <w:rFonts w:ascii=".VnTime" w:hAnsi=".VnTime"/>
      <w:b/>
      <w:i/>
      <w:snapToGrid w:val="0"/>
      <w:color w:val="800080"/>
      <w:sz w:val="24"/>
      <w:szCs w:val="23"/>
    </w:rPr>
  </w:style>
  <w:style w:type="character" w:customStyle="1" w:styleId="Heading1Char">
    <w:name w:val="Heading 1 Char"/>
    <w:aliases w:val="Heading 1(Report Only) Char1,Chapter Char1,Heading 1(Report Only)1 Char1,Chapter1 Char1,H1 Char,Kop 1-cust Char,Main heading Char,Heading 10 Char,Head 1 Char,Section Heading Char,Headline1 Char,Headline11 Char,Headline12 Char,2.0...) Char"/>
    <w:link w:val="Heading1"/>
    <w:uiPriority w:val="9"/>
    <w:qFormat/>
    <w:rsid w:val="00144B2F"/>
    <w:rPr>
      <w:b/>
      <w:spacing w:val="-1"/>
      <w:sz w:val="28"/>
      <w:szCs w:val="28"/>
      <w:lang w:val="nl-NL"/>
    </w:rPr>
  </w:style>
  <w:style w:type="character" w:customStyle="1" w:styleId="Heading2Char">
    <w:name w:val="Heading 2 Char"/>
    <w:aliases w:val="l2 Char,H2 Char,h21 Char,Chapter Number/Appendix Letter Char,chn Char,h2 Char,Level 2 Topic Heading Char,HD2 Char,style2 Char,2 Char,2 headline Char,tieude 2 Char,h21 Char Char Char,Heading 2 Char1 Char,l2 Char Char Char,H2 Char Char Char"/>
    <w:link w:val="Heading2"/>
    <w:uiPriority w:val="99"/>
    <w:qFormat/>
    <w:rsid w:val="00C92BF1"/>
    <w:rPr>
      <w:b/>
      <w:bCs/>
      <w:iCs/>
      <w:sz w:val="26"/>
      <w:szCs w:val="28"/>
      <w:lang w:val="vi-VN"/>
    </w:rPr>
  </w:style>
  <w:style w:type="character" w:customStyle="1" w:styleId="Heading5Char">
    <w:name w:val="Heading 5 Char"/>
    <w:aliases w:val="Heading 5(unused) Char,Heading5 Char,Heading51 Char,Heading52 Char,Heading511 Char,Heading53 Char,Heading512 Char,5 Char,H5-Heading 5 Char,l5 Char,heading5 Char,Heading54 Char,Heading513 Char,Heading521 Char,Heading5111 Char,51 Char"/>
    <w:link w:val="Heading5"/>
    <w:uiPriority w:val="9"/>
    <w:qFormat/>
    <w:rsid w:val="00180D19"/>
    <w:rPr>
      <w:b/>
      <w:bCs/>
      <w:i/>
      <w:iCs/>
      <w:sz w:val="26"/>
      <w:szCs w:val="26"/>
      <w:lang w:val="vi-VN"/>
    </w:rPr>
  </w:style>
  <w:style w:type="character" w:customStyle="1" w:styleId="Heading6Char">
    <w:name w:val="Heading 6 Char"/>
    <w:aliases w:val="Heading 6(unused) Char1,Heading 6 Char Char Char2,Heading 6 Char Char Char Char1,Legal Level 1 Char1,tvHeading6 Char1,ToolsHeading 6 Char1,H6 Char1,h6 Char1,Third Subheading Char1,PIM 6 Char1,Bullet list Char1,Legal Level 1. Char1,L6 Char"/>
    <w:link w:val="Heading6"/>
    <w:uiPriority w:val="9"/>
    <w:qFormat/>
    <w:rsid w:val="00214653"/>
    <w:rPr>
      <w:b/>
      <w:bCs/>
      <w:sz w:val="22"/>
      <w:szCs w:val="22"/>
      <w:lang w:val="vi-VN"/>
    </w:rPr>
  </w:style>
  <w:style w:type="character" w:customStyle="1" w:styleId="Heading7Char">
    <w:name w:val="Heading 7 Char"/>
    <w:aliases w:val="Heading 7(unused) Char,L7 Char,Legal Level 1.1. Char,cnc Char,Caption number (column-wide) Char,7 Char,ExhibitTitle Char,Objective Char,heading7 Char,req3 Char,71 Char,ExhibitTitle1 Char,st1 Char,Objective1 Char,heading71 Char,req31 Char"/>
    <w:link w:val="Heading7"/>
    <w:uiPriority w:val="9"/>
    <w:qFormat/>
    <w:rsid w:val="00214653"/>
    <w:rPr>
      <w:sz w:val="26"/>
      <w:szCs w:val="24"/>
      <w:lang w:val="vi-VN"/>
    </w:rPr>
  </w:style>
  <w:style w:type="character" w:customStyle="1" w:styleId="tomtatdetail">
    <w:name w:val="tomtat_detail"/>
    <w:basedOn w:val="DefaultParagraphFont"/>
    <w:uiPriority w:val="99"/>
    <w:rsid w:val="00A2122A"/>
  </w:style>
  <w:style w:type="character" w:customStyle="1" w:styleId="Heading1Char1">
    <w:name w:val="Heading 1 Char1"/>
    <w:aliases w:val="l1 Char,level 1 heading Char,Heading 1(Report Only) Char,Chapter Char,Heading 1(Report Only)1 Char,Chapter1 Char,contents Char,proj Char,proj1 Char,proj5 Char,proj6 Char,proj7 Char,proj8 Char,proj9 Char,proj10 Char,proj11 Char,B Char"/>
    <w:rsid w:val="004D5D60"/>
    <w:rPr>
      <w:rFonts w:ascii="Cambria" w:eastAsia="Times New Roman" w:hAnsi="Cambria" w:cs="Times New Roman"/>
      <w:b/>
      <w:bCs/>
      <w:color w:val="365F91"/>
      <w:sz w:val="28"/>
      <w:szCs w:val="28"/>
    </w:rPr>
  </w:style>
  <w:style w:type="character" w:customStyle="1" w:styleId="Heading5Char1">
    <w:name w:val="Heading 5 Char1"/>
    <w:aliases w:val="Heading 5(unused) Char1,Heading 5(unused)1 Char1,Heading 5(unused)2 Char1,Heading 5(unused)3 Char1,Heading 5(unused)11 Char1,Heading 5(unused)21 Char1,Heading 5(unused)4 Char1,Heading 5(unused)12 Char1,Heading 5(unused)22 Char1,sb Char"/>
    <w:rsid w:val="004D5D60"/>
    <w:rPr>
      <w:rFonts w:ascii="Cambria" w:eastAsia="Times New Roman" w:hAnsi="Cambria" w:cs="Times New Roman"/>
      <w:color w:val="243F60"/>
      <w:sz w:val="28"/>
      <w:szCs w:val="24"/>
    </w:rPr>
  </w:style>
  <w:style w:type="character" w:customStyle="1" w:styleId="Heading6Char1">
    <w:name w:val="Heading 6 Char1"/>
    <w:aliases w:val="Heading 6(unused) Char,Heading 6 Char Char Char1,Heading 6 Char Char Char Char,Legal Level 1 Char,tvHeading6 Char,ToolsHeading 6 Char,H6 Char,h6 Char,Third Subheading Char,PIM 6 Char,Bullet list Char,Legal Level 1. Char,BOD 4 Char,h Char"/>
    <w:rsid w:val="004D5D60"/>
    <w:rPr>
      <w:rFonts w:ascii="Cambria" w:eastAsia="Times New Roman" w:hAnsi="Cambria" w:cs="Times New Roman"/>
      <w:i/>
      <w:iCs/>
      <w:color w:val="243F60"/>
      <w:sz w:val="28"/>
      <w:szCs w:val="24"/>
    </w:rPr>
  </w:style>
  <w:style w:type="character" w:customStyle="1" w:styleId="Heading8Char1">
    <w:name w:val="Heading 8 Char1"/>
    <w:aliases w:val="Heading 8(unused) Char,Legal Level 1.1.1. Char,8 Char,注意框体 Char,Level 1.1.1 Char,不用8 Char,正文八级标题 Char,标题6 Char,t Char,heading 8 Char,resume Char,H8 Char,L1 Heading 8 Char,Annex Char,figure title Char,Center Bold Char,h8 Char,text Char"/>
    <w:rsid w:val="004D5D60"/>
    <w:rPr>
      <w:rFonts w:ascii="Cambria" w:eastAsia="Times New Roman" w:hAnsi="Cambria" w:cs="Times New Roman"/>
      <w:color w:val="404040"/>
    </w:rPr>
  </w:style>
  <w:style w:type="character" w:customStyle="1" w:styleId="Heading9Char1">
    <w:name w:val="Heading 9 Char1"/>
    <w:aliases w:val="Heading 9(unused) Char,Legal Level 1.1.1.1. Char,Appendix Level 3 Char,9 Char,PIM 9 Char,三级标题 Char,Level (a) Char,不用9 Char,正文九级标题 Char,tt Char,table title Char,标题 45 Char,Figure Heading Char,FH Char,huh Char,H9 Char,h9 Char,progress Char"/>
    <w:rsid w:val="004D5D60"/>
    <w:rPr>
      <w:rFonts w:ascii="Cambria" w:eastAsia="Times New Roman" w:hAnsi="Cambria" w:cs="Times New Roman"/>
      <w:i/>
      <w:iCs/>
      <w:color w:val="404040"/>
    </w:rPr>
  </w:style>
  <w:style w:type="paragraph" w:styleId="TOCHeading">
    <w:name w:val="TOC Heading"/>
    <w:basedOn w:val="Heading1"/>
    <w:next w:val="Normal"/>
    <w:uiPriority w:val="39"/>
    <w:unhideWhenUsed/>
    <w:qFormat/>
    <w:rsid w:val="00367F96"/>
    <w:pPr>
      <w:keepLines/>
      <w:spacing w:before="480" w:line="276" w:lineRule="auto"/>
      <w:jc w:val="left"/>
      <w:outlineLvl w:val="9"/>
    </w:pPr>
    <w:rPr>
      <w:rFonts w:ascii="Cambria" w:eastAsia="MS Gothic" w:hAnsi="Cambria"/>
      <w:color w:val="365F91"/>
      <w:lang w:eastAsia="ja-JP"/>
    </w:rPr>
  </w:style>
  <w:style w:type="paragraph" w:customStyle="1" w:styleId="titleid1siteid33">
    <w:name w:val="titleid1siteid33"/>
    <w:basedOn w:val="Normal"/>
    <w:rsid w:val="00800C61"/>
    <w:pPr>
      <w:spacing w:before="100" w:beforeAutospacing="1" w:after="100" w:afterAutospacing="1"/>
      <w:jc w:val="left"/>
    </w:pPr>
    <w:rPr>
      <w:rFonts w:ascii="Arial" w:hAnsi="Arial" w:cs="Arial"/>
      <w:b/>
      <w:bCs/>
      <w:color w:val="000000"/>
      <w:sz w:val="16"/>
      <w:szCs w:val="16"/>
      <w:lang w:val="en-US"/>
    </w:rPr>
  </w:style>
  <w:style w:type="paragraph" w:customStyle="1" w:styleId="titleorimageid1siteid33">
    <w:name w:val="titleorimageid1siteid33"/>
    <w:basedOn w:val="Normal"/>
    <w:rsid w:val="00800C61"/>
    <w:pPr>
      <w:spacing w:before="100" w:beforeAutospacing="1" w:after="100" w:afterAutospacing="1"/>
      <w:jc w:val="left"/>
    </w:pPr>
    <w:rPr>
      <w:rFonts w:ascii="Arial" w:hAnsi="Arial" w:cs="Arial"/>
      <w:b/>
      <w:bCs/>
      <w:color w:val="336699"/>
      <w:sz w:val="18"/>
      <w:szCs w:val="18"/>
      <w:lang w:val="en-US"/>
    </w:rPr>
  </w:style>
  <w:style w:type="character" w:customStyle="1" w:styleId="z-TopofFormChar">
    <w:name w:val="z-Top of Form Char"/>
    <w:link w:val="z-TopofForm"/>
    <w:uiPriority w:val="99"/>
    <w:rsid w:val="00800C61"/>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800C61"/>
    <w:pPr>
      <w:pBdr>
        <w:bottom w:val="single" w:sz="6" w:space="1" w:color="auto"/>
      </w:pBdr>
      <w:spacing w:before="0"/>
      <w:jc w:val="center"/>
    </w:pPr>
    <w:rPr>
      <w:rFonts w:ascii="Arial" w:hAnsi="Arial"/>
      <w:vanish/>
      <w:sz w:val="16"/>
      <w:szCs w:val="16"/>
    </w:rPr>
  </w:style>
  <w:style w:type="character" w:customStyle="1" w:styleId="z-BottomofFormChar">
    <w:name w:val="z-Bottom of Form Char"/>
    <w:link w:val="z-BottomofForm"/>
    <w:uiPriority w:val="99"/>
    <w:rsid w:val="00800C6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800C61"/>
    <w:pPr>
      <w:pBdr>
        <w:top w:val="single" w:sz="6" w:space="1" w:color="auto"/>
      </w:pBdr>
      <w:spacing w:before="0"/>
      <w:jc w:val="center"/>
    </w:pPr>
    <w:rPr>
      <w:rFonts w:ascii="Arial" w:hAnsi="Arial"/>
      <w:vanish/>
      <w:sz w:val="16"/>
      <w:szCs w:val="16"/>
    </w:rPr>
  </w:style>
  <w:style w:type="paragraph" w:customStyle="1" w:styleId="Title1">
    <w:name w:val="Title1"/>
    <w:basedOn w:val="Normal"/>
    <w:link w:val="titleChar0"/>
    <w:rsid w:val="00800C61"/>
    <w:pPr>
      <w:spacing w:before="100" w:beforeAutospacing="1" w:after="100" w:afterAutospacing="1"/>
      <w:jc w:val="left"/>
    </w:pPr>
    <w:rPr>
      <w:sz w:val="24"/>
      <w:lang w:val="en-US"/>
    </w:rPr>
  </w:style>
  <w:style w:type="paragraph" w:styleId="Revision">
    <w:name w:val="Revision"/>
    <w:hidden/>
    <w:uiPriority w:val="99"/>
    <w:rsid w:val="001B0544"/>
    <w:pPr>
      <w:spacing w:before="120"/>
      <w:jc w:val="both"/>
    </w:pPr>
    <w:rPr>
      <w:sz w:val="28"/>
      <w:szCs w:val="24"/>
    </w:rPr>
  </w:style>
  <w:style w:type="paragraph" w:customStyle="1" w:styleId="ListDash">
    <w:name w:val="List Dash"/>
    <w:basedOn w:val="Normal"/>
    <w:link w:val="ListDashChar"/>
    <w:qFormat/>
    <w:rsid w:val="006A6F96"/>
    <w:pPr>
      <w:tabs>
        <w:tab w:val="num" w:pos="357"/>
      </w:tabs>
      <w:spacing w:before="60" w:after="60" w:line="300" w:lineRule="exact"/>
      <w:ind w:left="720" w:hanging="363"/>
    </w:pPr>
    <w:rPr>
      <w:rFonts w:eastAsia="SimSun"/>
      <w:sz w:val="28"/>
      <w:lang w:val="en-US" w:eastAsia="zh-CN"/>
    </w:rPr>
  </w:style>
  <w:style w:type="paragraph" w:styleId="Footer">
    <w:name w:val="footer"/>
    <w:aliases w:val="footer odd,ITT pdp,Footer1,(Pg,No.,Code),ft,fo"/>
    <w:basedOn w:val="Normal"/>
    <w:link w:val="FooterChar"/>
    <w:uiPriority w:val="99"/>
    <w:unhideWhenUsed/>
    <w:qFormat/>
    <w:rsid w:val="00620392"/>
    <w:pPr>
      <w:tabs>
        <w:tab w:val="center" w:pos="4680"/>
        <w:tab w:val="right" w:pos="9360"/>
      </w:tabs>
      <w:spacing w:before="0"/>
    </w:pPr>
  </w:style>
  <w:style w:type="character" w:customStyle="1" w:styleId="FooterChar">
    <w:name w:val="Footer Char"/>
    <w:aliases w:val="footer odd Char1,ITT pdp Char1,Footer1 Char,(Pg Char,No. Char,Code) Char,ft Char,fo Char"/>
    <w:link w:val="Footer"/>
    <w:uiPriority w:val="99"/>
    <w:rsid w:val="00620392"/>
    <w:rPr>
      <w:sz w:val="26"/>
      <w:szCs w:val="24"/>
      <w:lang w:val="vi-VN"/>
    </w:rPr>
  </w:style>
  <w:style w:type="character" w:styleId="CommentReference">
    <w:name w:val="annotation reference"/>
    <w:unhideWhenUsed/>
    <w:rsid w:val="007164FE"/>
    <w:rPr>
      <w:sz w:val="16"/>
      <w:szCs w:val="16"/>
    </w:rPr>
  </w:style>
  <w:style w:type="paragraph" w:styleId="CommentText">
    <w:name w:val="annotation text"/>
    <w:basedOn w:val="Normal"/>
    <w:link w:val="CommentTextChar"/>
    <w:unhideWhenUsed/>
    <w:rsid w:val="007164FE"/>
    <w:rPr>
      <w:sz w:val="20"/>
      <w:szCs w:val="20"/>
    </w:rPr>
  </w:style>
  <w:style w:type="character" w:customStyle="1" w:styleId="CommentTextChar">
    <w:name w:val="Comment Text Char"/>
    <w:link w:val="CommentText"/>
    <w:qFormat/>
    <w:rsid w:val="007164FE"/>
    <w:rPr>
      <w:lang w:val="vi-VN"/>
    </w:rPr>
  </w:style>
  <w:style w:type="paragraph" w:styleId="CommentSubject">
    <w:name w:val="annotation subject"/>
    <w:basedOn w:val="CommentText"/>
    <w:next w:val="CommentText"/>
    <w:link w:val="CommentSubjectChar"/>
    <w:uiPriority w:val="99"/>
    <w:unhideWhenUsed/>
    <w:rsid w:val="007164FE"/>
    <w:rPr>
      <w:b/>
      <w:bCs/>
    </w:rPr>
  </w:style>
  <w:style w:type="character" w:customStyle="1" w:styleId="CommentSubjectChar">
    <w:name w:val="Comment Subject Char"/>
    <w:link w:val="CommentSubject"/>
    <w:uiPriority w:val="99"/>
    <w:qFormat/>
    <w:rsid w:val="007164FE"/>
    <w:rPr>
      <w:b/>
      <w:bCs/>
      <w:lang w:val="vi-VN"/>
    </w:rPr>
  </w:style>
  <w:style w:type="paragraph" w:customStyle="1" w:styleId="tvs-Bullet2">
    <w:name w:val="tvs-Bullet 2"/>
    <w:basedOn w:val="ListParagraph"/>
    <w:link w:val="tvs-Bullet2Char0"/>
    <w:qFormat/>
    <w:rsid w:val="00434915"/>
    <w:pPr>
      <w:numPr>
        <w:numId w:val="4"/>
      </w:numPr>
      <w:tabs>
        <w:tab w:val="left" w:pos="720"/>
      </w:tabs>
      <w:spacing w:line="288" w:lineRule="auto"/>
    </w:pPr>
    <w:rPr>
      <w:rFonts w:eastAsia="Calibri"/>
      <w:szCs w:val="26"/>
      <w:lang w:val="en-US"/>
    </w:rPr>
  </w:style>
  <w:style w:type="paragraph" w:customStyle="1" w:styleId="TableNumber">
    <w:name w:val="Table Number"/>
    <w:basedOn w:val="Normal"/>
    <w:uiPriority w:val="99"/>
    <w:rsid w:val="00B27903"/>
    <w:pPr>
      <w:numPr>
        <w:numId w:val="5"/>
      </w:numPr>
      <w:spacing w:before="60" w:after="60" w:line="240" w:lineRule="exact"/>
    </w:pPr>
    <w:rPr>
      <w:rFonts w:eastAsia="MS Mincho"/>
      <w:sz w:val="28"/>
      <w:lang w:eastAsia="ja-JP"/>
    </w:rPr>
  </w:style>
  <w:style w:type="paragraph" w:customStyle="1" w:styleId="tvs-bullet0">
    <w:name w:val="tvs-bullet0"/>
    <w:basedOn w:val="Normal"/>
    <w:qFormat/>
    <w:rsid w:val="002E5A9D"/>
    <w:pPr>
      <w:widowControl w:val="0"/>
      <w:numPr>
        <w:numId w:val="6"/>
      </w:numPr>
    </w:pPr>
    <w:rPr>
      <w:lang w:val="en-US"/>
    </w:rPr>
  </w:style>
  <w:style w:type="paragraph" w:customStyle="1" w:styleId="StyleBoldBefore12ptAfter3pt">
    <w:name w:val="Style Bold Before:  12 pt After:  3 pt"/>
    <w:basedOn w:val="Normal"/>
    <w:rsid w:val="00470323"/>
    <w:pPr>
      <w:spacing w:before="240" w:after="60"/>
    </w:pPr>
    <w:rPr>
      <w:b/>
      <w:bCs/>
      <w:szCs w:val="20"/>
    </w:rPr>
  </w:style>
  <w:style w:type="character" w:styleId="Hyperlink">
    <w:name w:val="Hyperlink"/>
    <w:aliases w:val="MuclucI"/>
    <w:uiPriority w:val="99"/>
    <w:unhideWhenUsed/>
    <w:rsid w:val="00E67078"/>
    <w:rPr>
      <w:color w:val="0000FF"/>
      <w:u w:val="single"/>
    </w:rPr>
  </w:style>
  <w:style w:type="paragraph" w:styleId="BodyText2">
    <w:name w:val="Body Text 2"/>
    <w:basedOn w:val="Normal"/>
    <w:link w:val="BodyText2Char"/>
    <w:unhideWhenUsed/>
    <w:rsid w:val="00572499"/>
    <w:pPr>
      <w:spacing w:line="480" w:lineRule="auto"/>
    </w:pPr>
  </w:style>
  <w:style w:type="character" w:customStyle="1" w:styleId="BodyText2Char">
    <w:name w:val="Body Text 2 Char"/>
    <w:link w:val="BodyText2"/>
    <w:uiPriority w:val="99"/>
    <w:rsid w:val="00572499"/>
    <w:rPr>
      <w:sz w:val="26"/>
      <w:szCs w:val="24"/>
      <w:lang w:val="vi-VN"/>
    </w:rPr>
  </w:style>
  <w:style w:type="paragraph" w:customStyle="1" w:styleId="Char1CharCharChar">
    <w:name w:val="Char1 Char Char Char"/>
    <w:basedOn w:val="Normal"/>
    <w:rsid w:val="00F81420"/>
    <w:pPr>
      <w:spacing w:before="60" w:after="160" w:line="240" w:lineRule="exact"/>
      <w:ind w:firstLine="720"/>
    </w:pPr>
    <w:rPr>
      <w:rFonts w:ascii="Verdana" w:hAnsi="Verdana"/>
      <w:sz w:val="22"/>
      <w:szCs w:val="20"/>
      <w:lang w:val="en-ZA"/>
    </w:rPr>
  </w:style>
  <w:style w:type="character" w:customStyle="1" w:styleId="FontStyle19">
    <w:name w:val="Font Style19"/>
    <w:rsid w:val="00F81420"/>
    <w:rPr>
      <w:rFonts w:ascii="Times New Roman" w:hAnsi="Times New Roman" w:cs="Times New Roman"/>
      <w:color w:val="000000"/>
      <w:sz w:val="38"/>
      <w:szCs w:val="38"/>
    </w:rPr>
  </w:style>
  <w:style w:type="character" w:customStyle="1" w:styleId="FontStyle20">
    <w:name w:val="Font Style20"/>
    <w:rsid w:val="00F81420"/>
    <w:rPr>
      <w:rFonts w:ascii="Times New Roman" w:hAnsi="Times New Roman" w:cs="Times New Roman"/>
      <w:color w:val="000000"/>
      <w:sz w:val="44"/>
      <w:szCs w:val="44"/>
    </w:rPr>
  </w:style>
  <w:style w:type="paragraph" w:styleId="NormalWeb">
    <w:name w:val="Normal (Web)"/>
    <w:aliases w:val="普通(Web)1,普通 (Web)1,Char Char Char Char Char Char Char Char Char Char Char Char Char Char Char,Char Char Cha,Обычный (веб)1,Обычный (веб) Знак,Обычный (веб) Знак1"/>
    <w:basedOn w:val="Normal"/>
    <w:link w:val="NormalWebChar"/>
    <w:uiPriority w:val="99"/>
    <w:qFormat/>
    <w:rsid w:val="00F81420"/>
    <w:pPr>
      <w:spacing w:before="100" w:beforeAutospacing="1" w:after="100" w:afterAutospacing="1"/>
      <w:jc w:val="left"/>
    </w:pPr>
    <w:rPr>
      <w:sz w:val="24"/>
      <w:lang w:val="en-US"/>
    </w:rPr>
  </w:style>
  <w:style w:type="paragraph" w:customStyle="1" w:styleId="Char">
    <w:name w:val="Char"/>
    <w:basedOn w:val="Normal"/>
    <w:rsid w:val="008B6F6B"/>
    <w:pPr>
      <w:spacing w:before="0" w:after="160" w:line="240" w:lineRule="exact"/>
      <w:jc w:val="left"/>
    </w:pPr>
    <w:rPr>
      <w:rFonts w:ascii="Tahoma" w:hAnsi="Tahoma"/>
      <w:sz w:val="20"/>
      <w:szCs w:val="20"/>
      <w:lang w:val="en-US"/>
    </w:rPr>
  </w:style>
  <w:style w:type="paragraph" w:styleId="ListBullet20">
    <w:name w:val="List Bullet 2"/>
    <w:aliases w:val=" Char Char Char, Char Char, Char"/>
    <w:basedOn w:val="ListBullet"/>
    <w:uiPriority w:val="99"/>
    <w:rsid w:val="00F577B8"/>
    <w:pPr>
      <w:tabs>
        <w:tab w:val="num" w:pos="360"/>
      </w:tabs>
      <w:spacing w:line="360" w:lineRule="exact"/>
      <w:ind w:left="360"/>
      <w:contextualSpacing w:val="0"/>
    </w:pPr>
    <w:rPr>
      <w:rFonts w:eastAsia="SimSun"/>
      <w:lang w:val="en-US" w:eastAsia="zh-CN"/>
    </w:rPr>
  </w:style>
  <w:style w:type="paragraph" w:styleId="ListBullet">
    <w:name w:val="List Bullet"/>
    <w:aliases w:val="項目符號 1,List Bullet Char Char Char,List Bullet Char1 Char Char,List Bullet Char Char"/>
    <w:basedOn w:val="Normal"/>
    <w:link w:val="ListBulletChar"/>
    <w:unhideWhenUsed/>
    <w:qFormat/>
    <w:rsid w:val="00F577B8"/>
    <w:pPr>
      <w:ind w:left="862" w:hanging="360"/>
      <w:contextualSpacing/>
    </w:pPr>
  </w:style>
  <w:style w:type="paragraph" w:customStyle="1" w:styleId="tvHeading">
    <w:name w:val="tvHeading"/>
    <w:basedOn w:val="Normal"/>
    <w:rsid w:val="00593D0A"/>
    <w:pPr>
      <w:keepLines/>
      <w:pageBreakBefore/>
      <w:tabs>
        <w:tab w:val="left" w:pos="2160"/>
        <w:tab w:val="right" w:pos="5040"/>
        <w:tab w:val="left" w:pos="5760"/>
        <w:tab w:val="right" w:pos="8640"/>
      </w:tabs>
      <w:spacing w:before="480" w:after="240"/>
      <w:jc w:val="center"/>
    </w:pPr>
    <w:rPr>
      <w:b/>
      <w:bCs/>
      <w:caps/>
      <w:color w:val="003400"/>
      <w:sz w:val="28"/>
      <w:lang w:val="en-US"/>
    </w:rPr>
  </w:style>
  <w:style w:type="paragraph" w:customStyle="1" w:styleId="body1">
    <w:name w:val="body1"/>
    <w:basedOn w:val="Caption"/>
    <w:qFormat/>
    <w:rsid w:val="00590C6A"/>
    <w:pPr>
      <w:spacing w:before="60" w:after="120" w:line="264" w:lineRule="auto"/>
      <w:ind w:left="227"/>
    </w:pPr>
    <w:rPr>
      <w:rFonts w:eastAsia="Arial Narrow"/>
      <w:b w:val="0"/>
      <w:bCs w:val="0"/>
      <w:color w:val="auto"/>
      <w:sz w:val="24"/>
      <w:szCs w:val="24"/>
      <w:lang w:val="en-US" w:eastAsia="ja-JP"/>
    </w:rPr>
  </w:style>
  <w:style w:type="paragraph" w:styleId="Caption">
    <w:name w:val="caption"/>
    <w:aliases w:val="Picture,paveikslas,Char1,Figures,Appendix A,Heading  2"/>
    <w:basedOn w:val="Normal"/>
    <w:next w:val="Normal"/>
    <w:link w:val="CaptionChar"/>
    <w:uiPriority w:val="35"/>
    <w:unhideWhenUsed/>
    <w:qFormat/>
    <w:rsid w:val="00590C6A"/>
    <w:pPr>
      <w:spacing w:before="0" w:after="200"/>
    </w:pPr>
    <w:rPr>
      <w:b/>
      <w:bCs/>
      <w:color w:val="4F81BD"/>
      <w:sz w:val="18"/>
      <w:szCs w:val="18"/>
    </w:rPr>
  </w:style>
  <w:style w:type="paragraph" w:customStyle="1" w:styleId="SBV-Bullet1">
    <w:name w:val="SBV-Bullet1"/>
    <w:basedOn w:val="Normal"/>
    <w:rsid w:val="00790FED"/>
    <w:pPr>
      <w:numPr>
        <w:numId w:val="7"/>
      </w:numPr>
      <w:spacing w:line="360" w:lineRule="auto"/>
    </w:pPr>
    <w:rPr>
      <w:rFonts w:cs="Arial"/>
      <w:sz w:val="24"/>
      <w:lang w:val="en-US"/>
    </w:rPr>
  </w:style>
  <w:style w:type="paragraph" w:customStyle="1" w:styleId="SBV-Bullet2">
    <w:name w:val="SBV-Bullet2"/>
    <w:basedOn w:val="Normal"/>
    <w:rsid w:val="00790FED"/>
    <w:pPr>
      <w:numPr>
        <w:ilvl w:val="1"/>
        <w:numId w:val="7"/>
      </w:numPr>
      <w:spacing w:line="360" w:lineRule="auto"/>
    </w:pPr>
    <w:rPr>
      <w:rFonts w:cs="Arial"/>
      <w:sz w:val="24"/>
      <w:lang w:val="en-US"/>
    </w:rPr>
  </w:style>
  <w:style w:type="paragraph" w:styleId="ListBullet3">
    <w:name w:val="List Bullet 3"/>
    <w:basedOn w:val="Normal"/>
    <w:unhideWhenUsed/>
    <w:rsid w:val="00080687"/>
    <w:pPr>
      <w:numPr>
        <w:numId w:val="8"/>
      </w:numPr>
      <w:contextualSpacing/>
    </w:pPr>
  </w:style>
  <w:style w:type="paragraph" w:customStyle="1" w:styleId="QANormal">
    <w:name w:val="QANormal"/>
    <w:link w:val="QANormalCharChar"/>
    <w:rsid w:val="00080687"/>
    <w:pPr>
      <w:spacing w:before="120" w:after="120" w:line="288" w:lineRule="auto"/>
      <w:ind w:left="720" w:firstLine="567"/>
      <w:jc w:val="both"/>
    </w:pPr>
    <w:rPr>
      <w:sz w:val="24"/>
      <w:szCs w:val="22"/>
      <w:lang w:val="en-AU"/>
    </w:rPr>
  </w:style>
  <w:style w:type="paragraph" w:customStyle="1" w:styleId="tvTable-row1">
    <w:name w:val="tvTable-row1"/>
    <w:basedOn w:val="Normal"/>
    <w:rsid w:val="00A654FD"/>
    <w:pPr>
      <w:keepLines/>
      <w:numPr>
        <w:ilvl w:val="3"/>
        <w:numId w:val="9"/>
      </w:numPr>
      <w:spacing w:line="360" w:lineRule="auto"/>
      <w:ind w:left="0" w:firstLine="0"/>
      <w:jc w:val="center"/>
    </w:pPr>
    <w:rPr>
      <w:b/>
      <w:bCs/>
      <w:color w:val="6E2500"/>
      <w:lang w:val="en-US"/>
    </w:rPr>
  </w:style>
  <w:style w:type="paragraph" w:customStyle="1" w:styleId="Style1">
    <w:name w:val="Style1"/>
    <w:basedOn w:val="Heading1"/>
    <w:link w:val="Style1Char"/>
    <w:qFormat/>
    <w:rsid w:val="00A654FD"/>
    <w:pPr>
      <w:keepNext/>
      <w:numPr>
        <w:numId w:val="9"/>
      </w:numPr>
      <w:spacing w:after="60" w:line="360" w:lineRule="auto"/>
    </w:pPr>
    <w:rPr>
      <w:color w:val="000000"/>
    </w:rPr>
  </w:style>
  <w:style w:type="paragraph" w:customStyle="1" w:styleId="Style2">
    <w:name w:val="Style2"/>
    <w:basedOn w:val="Heading1"/>
    <w:link w:val="Style2Char"/>
    <w:qFormat/>
    <w:rsid w:val="00A654FD"/>
    <w:pPr>
      <w:keepNext/>
      <w:numPr>
        <w:ilvl w:val="1"/>
        <w:numId w:val="9"/>
      </w:numPr>
      <w:spacing w:after="60" w:line="360" w:lineRule="auto"/>
    </w:pPr>
  </w:style>
  <w:style w:type="paragraph" w:customStyle="1" w:styleId="Style3">
    <w:name w:val="Style3"/>
    <w:basedOn w:val="Style2"/>
    <w:link w:val="Style3Char"/>
    <w:qFormat/>
    <w:rsid w:val="00A654FD"/>
    <w:pPr>
      <w:numPr>
        <w:ilvl w:val="2"/>
      </w:numPr>
    </w:pPr>
    <w:rPr>
      <w:i/>
      <w:szCs w:val="26"/>
    </w:rPr>
  </w:style>
  <w:style w:type="character" w:customStyle="1" w:styleId="Style3Char">
    <w:name w:val="Style3 Char"/>
    <w:link w:val="Style3"/>
    <w:rsid w:val="00A654FD"/>
    <w:rPr>
      <w:b/>
      <w:i/>
      <w:spacing w:val="-1"/>
      <w:sz w:val="28"/>
      <w:szCs w:val="26"/>
      <w:lang w:val="nl-NL"/>
    </w:rPr>
  </w:style>
  <w:style w:type="paragraph" w:customStyle="1" w:styleId="Bullet1">
    <w:name w:val="Bullet 1"/>
    <w:basedOn w:val="Normal"/>
    <w:link w:val="Bullet1Char"/>
    <w:qFormat/>
    <w:rsid w:val="0020278B"/>
    <w:pPr>
      <w:widowControl w:val="0"/>
      <w:numPr>
        <w:numId w:val="10"/>
      </w:numPr>
      <w:tabs>
        <w:tab w:val="left" w:pos="567"/>
      </w:tabs>
      <w:spacing w:line="320" w:lineRule="atLeast"/>
      <w:ind w:left="568" w:hanging="284"/>
    </w:pPr>
    <w:rPr>
      <w:rFonts w:eastAsia="Calibri"/>
      <w:color w:val="000000"/>
      <w:szCs w:val="20"/>
    </w:rPr>
  </w:style>
  <w:style w:type="paragraph" w:customStyle="1" w:styleId="Bullet21">
    <w:name w:val="Bullet 2"/>
    <w:basedOn w:val="Bullet1"/>
    <w:link w:val="Bullet2CharChar"/>
    <w:uiPriority w:val="99"/>
    <w:qFormat/>
    <w:rsid w:val="0020278B"/>
    <w:pPr>
      <w:numPr>
        <w:numId w:val="0"/>
      </w:numPr>
      <w:tabs>
        <w:tab w:val="num" w:pos="1440"/>
      </w:tabs>
      <w:spacing w:before="0"/>
      <w:ind w:left="1363" w:hanging="283"/>
    </w:pPr>
  </w:style>
  <w:style w:type="character" w:customStyle="1" w:styleId="Bullet1Char">
    <w:name w:val="Bullet 1 Char"/>
    <w:link w:val="Bullet1"/>
    <w:rsid w:val="00706A6A"/>
    <w:rPr>
      <w:rFonts w:eastAsia="Calibri"/>
      <w:color w:val="000000"/>
      <w:sz w:val="26"/>
      <w:lang w:val="vi-VN"/>
    </w:rPr>
  </w:style>
  <w:style w:type="paragraph" w:customStyle="1" w:styleId="Style8">
    <w:name w:val="Style8"/>
    <w:basedOn w:val="Heading4"/>
    <w:link w:val="Style8Char"/>
    <w:qFormat/>
    <w:rsid w:val="006453BE"/>
    <w:pPr>
      <w:keepLines/>
      <w:spacing w:before="200" w:after="0" w:line="360" w:lineRule="auto"/>
      <w:ind w:left="1080" w:hanging="360"/>
    </w:pPr>
    <w:rPr>
      <w:i/>
      <w:iCs/>
      <w:sz w:val="24"/>
      <w:szCs w:val="22"/>
      <w:lang w:val="nl-NL"/>
    </w:rPr>
  </w:style>
  <w:style w:type="numbering" w:customStyle="1" w:styleId="Bullets1">
    <w:name w:val="Bullets1"/>
    <w:rsid w:val="006453BE"/>
  </w:style>
  <w:style w:type="paragraph" w:customStyle="1" w:styleId="Style14ptBoldCentered">
    <w:name w:val="Style 14 pt Bold Centered"/>
    <w:basedOn w:val="Normal"/>
    <w:rsid w:val="007744D2"/>
    <w:pPr>
      <w:spacing w:before="60" w:after="60"/>
      <w:jc w:val="center"/>
    </w:pPr>
    <w:rPr>
      <w:b/>
      <w:bCs/>
      <w:lang w:val="en-US"/>
    </w:rPr>
  </w:style>
  <w:style w:type="paragraph" w:customStyle="1" w:styleId="Table">
    <w:name w:val="Table"/>
    <w:rsid w:val="007744D2"/>
    <w:pPr>
      <w:numPr>
        <w:numId w:val="11"/>
      </w:numPr>
      <w:tabs>
        <w:tab w:val="left" w:pos="1080"/>
      </w:tabs>
      <w:spacing w:before="60" w:after="60"/>
      <w:jc w:val="center"/>
    </w:pPr>
    <w:rPr>
      <w:rFonts w:ascii=".VnTime" w:hAnsi=".VnTime"/>
      <w:noProof/>
      <w:sz w:val="24"/>
    </w:rPr>
  </w:style>
  <w:style w:type="paragraph" w:styleId="Subtitle">
    <w:name w:val="Subtitle"/>
    <w:basedOn w:val="Normal"/>
    <w:next w:val="Normal"/>
    <w:link w:val="SubtitleChar"/>
    <w:uiPriority w:val="11"/>
    <w:qFormat/>
    <w:rsid w:val="0055012A"/>
    <w:pPr>
      <w:numPr>
        <w:ilvl w:val="1"/>
      </w:numPr>
    </w:pPr>
    <w:rPr>
      <w:rFonts w:ascii="Cambria" w:hAnsi="Cambria"/>
      <w:i/>
      <w:iCs/>
      <w:color w:val="4F81BD"/>
      <w:spacing w:val="15"/>
      <w:sz w:val="24"/>
    </w:rPr>
  </w:style>
  <w:style w:type="character" w:customStyle="1" w:styleId="SubtitleChar">
    <w:name w:val="Subtitle Char"/>
    <w:link w:val="Subtitle"/>
    <w:uiPriority w:val="11"/>
    <w:rsid w:val="0055012A"/>
    <w:rPr>
      <w:rFonts w:ascii="Cambria" w:eastAsia="Times New Roman" w:hAnsi="Cambria" w:cs="Times New Roman"/>
      <w:i/>
      <w:iCs/>
      <w:color w:val="4F81BD"/>
      <w:spacing w:val="15"/>
      <w:sz w:val="24"/>
      <w:szCs w:val="24"/>
      <w:lang w:val="vi-VN"/>
    </w:rPr>
  </w:style>
  <w:style w:type="paragraph" w:customStyle="1" w:styleId="StyleFirstline127cm">
    <w:name w:val="Style First line:  127 cm"/>
    <w:basedOn w:val="Normal"/>
    <w:autoRedefine/>
    <w:rsid w:val="00C71829"/>
    <w:pPr>
      <w:spacing w:line="360" w:lineRule="exact"/>
      <w:ind w:firstLine="720"/>
    </w:pPr>
    <w:rPr>
      <w:sz w:val="28"/>
      <w:szCs w:val="20"/>
      <w:lang w:val="en-US"/>
    </w:rPr>
  </w:style>
  <w:style w:type="character" w:styleId="Strong">
    <w:name w:val="Strong"/>
    <w:uiPriority w:val="22"/>
    <w:qFormat/>
    <w:rsid w:val="00526DBD"/>
    <w:rPr>
      <w:b/>
      <w:bCs/>
    </w:rPr>
  </w:style>
  <w:style w:type="paragraph" w:customStyle="1" w:styleId="xnormal00200028web0029">
    <w:name w:val="xnormal00200028web0029"/>
    <w:basedOn w:val="Normal"/>
    <w:rsid w:val="00526DBD"/>
    <w:pPr>
      <w:spacing w:before="100" w:beforeAutospacing="1" w:after="100" w:afterAutospacing="1"/>
      <w:jc w:val="left"/>
    </w:pPr>
    <w:rPr>
      <w:sz w:val="24"/>
      <w:lang w:eastAsia="vi-VN"/>
    </w:rPr>
  </w:style>
  <w:style w:type="character" w:customStyle="1" w:styleId="apple-converted-space">
    <w:name w:val="apple-converted-space"/>
    <w:basedOn w:val="DefaultParagraphFont"/>
    <w:rsid w:val="000778F7"/>
  </w:style>
  <w:style w:type="character" w:customStyle="1" w:styleId="tvs-bullet1Char">
    <w:name w:val="tvs-bullet1 Char"/>
    <w:link w:val="tvs-bullet10"/>
    <w:uiPriority w:val="99"/>
    <w:rsid w:val="00443289"/>
    <w:rPr>
      <w:sz w:val="28"/>
      <w:szCs w:val="24"/>
      <w:lang w:val="vi-VN"/>
    </w:rPr>
  </w:style>
  <w:style w:type="paragraph" w:customStyle="1" w:styleId="Default">
    <w:name w:val="Default"/>
    <w:qFormat/>
    <w:rsid w:val="00EE2D55"/>
    <w:pPr>
      <w:widowControl w:val="0"/>
      <w:autoSpaceDE w:val="0"/>
      <w:autoSpaceDN w:val="0"/>
      <w:adjustRightInd w:val="0"/>
      <w:spacing w:before="120" w:after="120" w:line="276" w:lineRule="auto"/>
      <w:jc w:val="both"/>
    </w:pPr>
    <w:rPr>
      <w:color w:val="000000"/>
      <w:sz w:val="26"/>
      <w:szCs w:val="24"/>
    </w:rPr>
  </w:style>
  <w:style w:type="character" w:styleId="HTMLTypewriter">
    <w:name w:val="HTML Typewriter"/>
    <w:uiPriority w:val="99"/>
    <w:unhideWhenUsed/>
    <w:rsid w:val="00FE6401"/>
    <w:rPr>
      <w:rFonts w:ascii="Courier New" w:eastAsia="Times New Roman" w:hAnsi="Courier New" w:cs="Courier New"/>
      <w:sz w:val="20"/>
      <w:szCs w:val="20"/>
    </w:rPr>
  </w:style>
  <w:style w:type="paragraph" w:styleId="NoSpacing">
    <w:name w:val="No Spacing"/>
    <w:link w:val="NoSpacingChar"/>
    <w:uiPriority w:val="1"/>
    <w:qFormat/>
    <w:rsid w:val="00275775"/>
    <w:rPr>
      <w:rFonts w:ascii="Calibri" w:hAnsi="Calibri"/>
      <w:sz w:val="22"/>
      <w:szCs w:val="22"/>
    </w:rPr>
  </w:style>
  <w:style w:type="character" w:customStyle="1" w:styleId="NoSpacingChar">
    <w:name w:val="No Spacing Char"/>
    <w:link w:val="NoSpacing"/>
    <w:uiPriority w:val="1"/>
    <w:rsid w:val="00275775"/>
    <w:rPr>
      <w:rFonts w:ascii="Calibri" w:hAnsi="Calibri"/>
      <w:sz w:val="22"/>
      <w:szCs w:val="22"/>
      <w:lang w:bidi="ar-SA"/>
    </w:rPr>
  </w:style>
  <w:style w:type="paragraph" w:styleId="BodyTextIndent">
    <w:name w:val="Body Text Indent"/>
    <w:aliases w:val="Body Text Indent Char Char,Body Text Indent Char Char Char Char Char Char,Body Text Indent Char Char Char,Body Text Indent Char1 Char Char,Body Text Indent Char1 Char Char Char Char,Body Text Indent Char2"/>
    <w:basedOn w:val="Normal"/>
    <w:link w:val="BodyTextIndentChar"/>
    <w:unhideWhenUsed/>
    <w:rsid w:val="00A46FE5"/>
    <w:pPr>
      <w:ind w:left="360"/>
    </w:pPr>
  </w:style>
  <w:style w:type="character" w:customStyle="1" w:styleId="BodyTextIndentChar">
    <w:name w:val="Body Text Indent Char"/>
    <w:aliases w:val="Body Text Indent Char Char Char1,Body Text Indent Char Char Char Char Char Char Char,Body Text Indent Char Char Char Char,Body Text Indent Char1 Char Char Char2,Body Text Indent Char1 Char Char Char Char Char1"/>
    <w:link w:val="BodyTextIndent"/>
    <w:qFormat/>
    <w:rsid w:val="00A46FE5"/>
    <w:rPr>
      <w:sz w:val="26"/>
      <w:szCs w:val="24"/>
      <w:lang w:val="vi-VN"/>
    </w:rPr>
  </w:style>
  <w:style w:type="paragraph" w:styleId="NormalIndent">
    <w:name w:val="Normal Indent"/>
    <w:aliases w:val="Normal Indent Char Char Char Char Char Char Char Char Char Char... Char Char Char Char Char Char Char Char1,Char 153,Normal Indent Char,Normal Indent Char Char Char Char Char Char,Normal Indent Char Char Char Char Char,ni,ni Char"/>
    <w:basedOn w:val="Normal"/>
    <w:link w:val="NormalIndentChar2"/>
    <w:rsid w:val="00701B4A"/>
    <w:pPr>
      <w:widowControl w:val="0"/>
      <w:numPr>
        <w:numId w:val="14"/>
      </w:numPr>
      <w:ind w:right="14"/>
    </w:pPr>
    <w:rPr>
      <w:rFonts w:ascii="Arial" w:eastAsia="MS Mincho" w:hAnsi="Arial"/>
      <w:color w:val="0000FF"/>
      <w:sz w:val="18"/>
      <w:lang w:val="en-US" w:eastAsia="ja-JP"/>
    </w:rPr>
  </w:style>
  <w:style w:type="paragraph" w:customStyle="1" w:styleId="LMTUANBody-">
    <w:name w:val="LMTUAN_Body-"/>
    <w:basedOn w:val="ListParagraph"/>
    <w:autoRedefine/>
    <w:qFormat/>
    <w:rsid w:val="007C2823"/>
    <w:pPr>
      <w:tabs>
        <w:tab w:val="left" w:pos="993"/>
      </w:tabs>
      <w:spacing w:after="60" w:line="312" w:lineRule="auto"/>
      <w:ind w:left="0" w:firstLine="709"/>
    </w:pPr>
    <w:rPr>
      <w:rFonts w:eastAsia="MS Mincho"/>
      <w:szCs w:val="28"/>
      <w:lang w:val="nb-NO"/>
    </w:rPr>
  </w:style>
  <w:style w:type="paragraph" w:customStyle="1" w:styleId="LMTUANBody1">
    <w:name w:val="LMTUAN_Body1"/>
    <w:basedOn w:val="Normal"/>
    <w:autoRedefine/>
    <w:rsid w:val="007C2823"/>
    <w:pPr>
      <w:widowControl w:val="0"/>
      <w:numPr>
        <w:numId w:val="15"/>
      </w:numPr>
      <w:tabs>
        <w:tab w:val="left" w:pos="426"/>
        <w:tab w:val="left" w:pos="709"/>
        <w:tab w:val="left" w:pos="851"/>
      </w:tabs>
      <w:spacing w:before="60" w:line="312" w:lineRule="auto"/>
      <w:ind w:left="0" w:firstLine="567"/>
      <w:contextualSpacing/>
    </w:pPr>
    <w:rPr>
      <w:rFonts w:eastAsia="MS Mincho"/>
      <w:szCs w:val="26"/>
      <w:lang w:val="sv-SE" w:eastAsia="zh-CN"/>
    </w:rPr>
  </w:style>
  <w:style w:type="character" w:customStyle="1" w:styleId="fftimenewsromanfs12pt">
    <w:name w:val="ff_time_news_roman_fs_12pt"/>
    <w:basedOn w:val="DefaultParagraphFont"/>
    <w:rsid w:val="007C2823"/>
  </w:style>
  <w:style w:type="paragraph" w:customStyle="1" w:styleId="TableHeading">
    <w:name w:val="TableHeading"/>
    <w:basedOn w:val="Normal"/>
    <w:autoRedefine/>
    <w:uiPriority w:val="99"/>
    <w:rsid w:val="00761834"/>
    <w:pPr>
      <w:keepNext/>
      <w:widowControl w:val="0"/>
      <w:spacing w:line="360" w:lineRule="exact"/>
      <w:jc w:val="center"/>
    </w:pPr>
    <w:rPr>
      <w:b/>
      <w:snapToGrid w:val="0"/>
      <w:sz w:val="28"/>
      <w:szCs w:val="20"/>
      <w:lang w:val="en-US"/>
    </w:rPr>
  </w:style>
  <w:style w:type="paragraph" w:customStyle="1" w:styleId="H4">
    <w:name w:val="H4"/>
    <w:basedOn w:val="Normal"/>
    <w:rsid w:val="00FC089D"/>
    <w:pPr>
      <w:numPr>
        <w:ilvl w:val="1"/>
        <w:numId w:val="16"/>
      </w:numPr>
      <w:tabs>
        <w:tab w:val="clear" w:pos="1800"/>
        <w:tab w:val="num" w:pos="1152"/>
      </w:tabs>
      <w:spacing w:before="0"/>
      <w:ind w:left="1152" w:hanging="72"/>
      <w:jc w:val="left"/>
    </w:pPr>
    <w:rPr>
      <w:sz w:val="24"/>
      <w:szCs w:val="20"/>
      <w:lang w:val="en-US"/>
    </w:rPr>
  </w:style>
  <w:style w:type="paragraph" w:customStyle="1" w:styleId="Mucvidu">
    <w:name w:val="Mucvidu"/>
    <w:basedOn w:val="Normal"/>
    <w:rsid w:val="00630393"/>
    <w:pPr>
      <w:numPr>
        <w:numId w:val="17"/>
      </w:numPr>
      <w:tabs>
        <w:tab w:val="clear" w:pos="360"/>
      </w:tabs>
      <w:spacing w:before="0"/>
      <w:ind w:left="1080"/>
    </w:pPr>
    <w:rPr>
      <w:rFonts w:ascii=".VnArial" w:hAnsi=".VnArial"/>
      <w:sz w:val="20"/>
      <w:szCs w:val="20"/>
      <w:lang w:val="en-US"/>
    </w:rPr>
  </w:style>
  <w:style w:type="paragraph" w:customStyle="1" w:styleId="NormsCharCharCharCharChar">
    <w:name w:val="Norms Char Char Char Char Char"/>
    <w:basedOn w:val="Normal"/>
    <w:link w:val="NormsCharCharCharCharCharChar"/>
    <w:rsid w:val="002D2F94"/>
    <w:pPr>
      <w:overflowPunct w:val="0"/>
      <w:autoSpaceDE w:val="0"/>
      <w:autoSpaceDN w:val="0"/>
      <w:adjustRightInd w:val="0"/>
      <w:spacing w:after="60" w:line="264" w:lineRule="auto"/>
      <w:ind w:left="1440" w:right="113"/>
      <w:textAlignment w:val="baseline"/>
    </w:pPr>
    <w:rPr>
      <w:rFonts w:ascii="Times New (W1)" w:hAnsi="Times New (W1)"/>
      <w:sz w:val="22"/>
      <w:szCs w:val="22"/>
    </w:rPr>
  </w:style>
  <w:style w:type="character" w:customStyle="1" w:styleId="NormsCharCharCharCharCharChar">
    <w:name w:val="Norms Char Char Char Char Char Char"/>
    <w:link w:val="NormsCharCharCharCharChar"/>
    <w:rsid w:val="002D2F94"/>
    <w:rPr>
      <w:rFonts w:ascii="Times New (W1)" w:hAnsi="Times New (W1)"/>
      <w:sz w:val="22"/>
      <w:szCs w:val="22"/>
    </w:rPr>
  </w:style>
  <w:style w:type="paragraph" w:customStyle="1" w:styleId="FISNormal">
    <w:name w:val="FIS_Normal"/>
    <w:basedOn w:val="Normal"/>
    <w:link w:val="FISNormalChar"/>
    <w:qFormat/>
    <w:rsid w:val="00957282"/>
    <w:pPr>
      <w:tabs>
        <w:tab w:val="left" w:pos="720"/>
      </w:tabs>
      <w:spacing w:after="0" w:line="240" w:lineRule="auto"/>
      <w:ind w:left="1152"/>
      <w:jc w:val="left"/>
    </w:pPr>
    <w:rPr>
      <w:sz w:val="24"/>
      <w:lang w:val="en-US"/>
    </w:rPr>
  </w:style>
  <w:style w:type="paragraph" w:customStyle="1" w:styleId="Bullet4">
    <w:name w:val="Bullet_4"/>
    <w:basedOn w:val="Normal"/>
    <w:link w:val="Bullet4Char"/>
    <w:uiPriority w:val="99"/>
    <w:qFormat/>
    <w:rsid w:val="00C33F71"/>
    <w:pPr>
      <w:numPr>
        <w:ilvl w:val="3"/>
        <w:numId w:val="18"/>
      </w:numPr>
      <w:tabs>
        <w:tab w:val="left" w:pos="1800"/>
      </w:tabs>
      <w:spacing w:line="360" w:lineRule="auto"/>
      <w:ind w:left="1800"/>
    </w:pPr>
    <w:rPr>
      <w:rFonts w:eastAsia="Batang"/>
      <w:sz w:val="28"/>
      <w:szCs w:val="28"/>
    </w:rPr>
  </w:style>
  <w:style w:type="numbering" w:customStyle="1" w:styleId="StyleBulleted11">
    <w:name w:val="Style Bulleted11"/>
    <w:basedOn w:val="NoList"/>
    <w:rsid w:val="00C33F71"/>
  </w:style>
  <w:style w:type="paragraph" w:customStyle="1" w:styleId="FISHeading1">
    <w:name w:val="FIS_Heading1"/>
    <w:basedOn w:val="Normal"/>
    <w:qFormat/>
    <w:rsid w:val="00B03FE3"/>
    <w:pPr>
      <w:numPr>
        <w:numId w:val="19"/>
      </w:numPr>
      <w:spacing w:before="0" w:after="200" w:line="276" w:lineRule="auto"/>
      <w:jc w:val="left"/>
    </w:pPr>
    <w:rPr>
      <w:rFonts w:eastAsia="Calibri"/>
      <w:sz w:val="28"/>
      <w:szCs w:val="22"/>
      <w:lang w:val="en-US"/>
    </w:rPr>
  </w:style>
  <w:style w:type="paragraph" w:customStyle="1" w:styleId="FISHeading2">
    <w:name w:val="FIS_Heading2"/>
    <w:basedOn w:val="Normal"/>
    <w:qFormat/>
    <w:rsid w:val="00B03FE3"/>
    <w:pPr>
      <w:numPr>
        <w:ilvl w:val="1"/>
        <w:numId w:val="19"/>
      </w:numPr>
      <w:spacing w:before="0" w:after="200" w:line="276" w:lineRule="auto"/>
      <w:jc w:val="left"/>
    </w:pPr>
    <w:rPr>
      <w:rFonts w:eastAsia="Calibri"/>
      <w:sz w:val="28"/>
      <w:szCs w:val="22"/>
      <w:lang w:val="en-US"/>
    </w:rPr>
  </w:style>
  <w:style w:type="paragraph" w:customStyle="1" w:styleId="FISHeading6">
    <w:name w:val="FIS_Heading6"/>
    <w:basedOn w:val="Normal"/>
    <w:link w:val="FISHeading6Char"/>
    <w:qFormat/>
    <w:rsid w:val="00B03FE3"/>
    <w:pPr>
      <w:numPr>
        <w:ilvl w:val="5"/>
        <w:numId w:val="19"/>
      </w:numPr>
      <w:spacing w:before="0" w:after="200" w:line="276" w:lineRule="auto"/>
      <w:jc w:val="left"/>
    </w:pPr>
    <w:rPr>
      <w:rFonts w:eastAsia="Calibri"/>
      <w:sz w:val="28"/>
      <w:szCs w:val="22"/>
      <w:lang w:val="en-US"/>
    </w:rPr>
  </w:style>
  <w:style w:type="paragraph" w:customStyle="1" w:styleId="1">
    <w:name w:val="1"/>
    <w:basedOn w:val="Normal"/>
    <w:next w:val="Normal"/>
    <w:autoRedefine/>
    <w:rsid w:val="002A450D"/>
    <w:pPr>
      <w:spacing w:line="312" w:lineRule="auto"/>
      <w:jc w:val="left"/>
    </w:pPr>
    <w:rPr>
      <w:sz w:val="28"/>
      <w:szCs w:val="28"/>
      <w:lang w:val="en-US"/>
    </w:rPr>
  </w:style>
  <w:style w:type="character" w:customStyle="1" w:styleId="CaptionChar">
    <w:name w:val="Caption Char"/>
    <w:aliases w:val="Picture Char,paveikslas Char,Char1 Char,Figures Char,Appendix A Char,Heading  2 Char"/>
    <w:link w:val="Caption"/>
    <w:qFormat/>
    <w:rsid w:val="002A450D"/>
    <w:rPr>
      <w:b/>
      <w:bCs/>
      <w:color w:val="4F81BD"/>
      <w:sz w:val="18"/>
      <w:szCs w:val="18"/>
      <w:lang w:val="vi-VN"/>
    </w:rPr>
  </w:style>
  <w:style w:type="paragraph" w:customStyle="1" w:styleId="xxxx">
    <w:name w:val="xxxx"/>
    <w:basedOn w:val="Normal"/>
    <w:link w:val="xxxxChar"/>
    <w:rsid w:val="00B61AB8"/>
    <w:pPr>
      <w:spacing w:line="312" w:lineRule="auto"/>
      <w:ind w:left="576" w:firstLine="288"/>
    </w:pPr>
    <w:rPr>
      <w:sz w:val="24"/>
    </w:rPr>
  </w:style>
  <w:style w:type="character" w:customStyle="1" w:styleId="xxxxChar">
    <w:name w:val="xxxx Char"/>
    <w:link w:val="xxxx"/>
    <w:rsid w:val="00B61AB8"/>
    <w:rPr>
      <w:sz w:val="24"/>
      <w:szCs w:val="24"/>
    </w:rPr>
  </w:style>
  <w:style w:type="paragraph" w:customStyle="1" w:styleId="TVTK02">
    <w:name w:val="TVTK02"/>
    <w:basedOn w:val="Normal"/>
    <w:link w:val="TVTK02Char"/>
    <w:rsid w:val="00691B18"/>
    <w:pPr>
      <w:spacing w:after="60" w:line="360" w:lineRule="auto"/>
    </w:pPr>
    <w:rPr>
      <w:rFonts w:ascii="Arial" w:hAnsi="Arial"/>
      <w:b/>
      <w:bCs/>
      <w:color w:val="FF0000"/>
      <w:sz w:val="24"/>
      <w:szCs w:val="26"/>
    </w:rPr>
  </w:style>
  <w:style w:type="character" w:customStyle="1" w:styleId="TVTK02Char">
    <w:name w:val="TVTK02 Char"/>
    <w:link w:val="TVTK02"/>
    <w:rsid w:val="00691B18"/>
    <w:rPr>
      <w:rFonts w:ascii="Arial" w:hAnsi="Arial"/>
      <w:b/>
      <w:bCs/>
      <w:color w:val="FF0000"/>
      <w:sz w:val="24"/>
      <w:szCs w:val="26"/>
    </w:rPr>
  </w:style>
  <w:style w:type="paragraph" w:customStyle="1" w:styleId="Hinhve">
    <w:name w:val="Hinh ve"/>
    <w:basedOn w:val="Normal"/>
    <w:link w:val="HinhveChar"/>
    <w:qFormat/>
    <w:rsid w:val="007C4EA5"/>
    <w:pPr>
      <w:numPr>
        <w:numId w:val="20"/>
      </w:numPr>
      <w:spacing w:line="240" w:lineRule="auto"/>
      <w:jc w:val="center"/>
    </w:pPr>
    <w:rPr>
      <w:i/>
      <w:sz w:val="20"/>
    </w:rPr>
  </w:style>
  <w:style w:type="character" w:customStyle="1" w:styleId="ColorfulList-Accent1Char">
    <w:name w:val="Colorful List - Accent 1 Char"/>
    <w:link w:val="ColorfulList-Accent1"/>
    <w:uiPriority w:val="34"/>
    <w:rsid w:val="007C4EA5"/>
    <w:rPr>
      <w:sz w:val="22"/>
      <w:szCs w:val="22"/>
    </w:rPr>
  </w:style>
  <w:style w:type="table" w:styleId="ColorfulList-Accent1">
    <w:name w:val="Colorful List Accent 1"/>
    <w:basedOn w:val="TableNormal"/>
    <w:link w:val="ColorfulList-Accent1Char"/>
    <w:uiPriority w:val="34"/>
    <w:rsid w:val="007C4EA5"/>
    <w:rPr>
      <w:sz w:val="22"/>
      <w:szCs w:val="22"/>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paragraph" w:styleId="BodyText3">
    <w:name w:val="Body Text 3"/>
    <w:basedOn w:val="Normal"/>
    <w:link w:val="BodyText3Char"/>
    <w:unhideWhenUsed/>
    <w:qFormat/>
    <w:rsid w:val="00050024"/>
    <w:rPr>
      <w:sz w:val="16"/>
      <w:szCs w:val="16"/>
    </w:rPr>
  </w:style>
  <w:style w:type="character" w:customStyle="1" w:styleId="BodyText3Char">
    <w:name w:val="Body Text 3 Char"/>
    <w:link w:val="BodyText3"/>
    <w:rsid w:val="00050024"/>
    <w:rPr>
      <w:sz w:val="16"/>
      <w:szCs w:val="16"/>
      <w:lang w:val="vi-VN"/>
    </w:rPr>
  </w:style>
  <w:style w:type="paragraph" w:customStyle="1" w:styleId="BodyIndent">
    <w:name w:val="Body—Indent"/>
    <w:basedOn w:val="Normal"/>
    <w:rsid w:val="00592153"/>
    <w:pPr>
      <w:spacing w:before="0" w:after="0" w:line="260" w:lineRule="exact"/>
      <w:ind w:left="320"/>
      <w:jc w:val="left"/>
    </w:pPr>
    <w:rPr>
      <w:rFonts w:ascii="Arial" w:hAnsi="Arial"/>
      <w:sz w:val="20"/>
      <w:lang w:val="en-US" w:bidi="he-IL"/>
    </w:rPr>
  </w:style>
  <w:style w:type="paragraph" w:customStyle="1" w:styleId="content1">
    <w:name w:val="content_1"/>
    <w:basedOn w:val="Normal"/>
    <w:rsid w:val="00592153"/>
    <w:pPr>
      <w:spacing w:before="100" w:beforeAutospacing="1" w:after="100" w:afterAutospacing="1" w:line="240" w:lineRule="auto"/>
      <w:jc w:val="left"/>
    </w:pPr>
    <w:rPr>
      <w:sz w:val="24"/>
      <w:lang w:val="en-US"/>
    </w:rPr>
  </w:style>
  <w:style w:type="paragraph" w:customStyle="1" w:styleId="Paragraph3">
    <w:name w:val="Paragraph 3"/>
    <w:basedOn w:val="Normal"/>
    <w:rsid w:val="00592153"/>
    <w:pPr>
      <w:autoSpaceDE w:val="0"/>
      <w:autoSpaceDN w:val="0"/>
      <w:spacing w:before="240" w:after="0" w:line="240" w:lineRule="auto"/>
      <w:ind w:left="2160" w:hanging="547"/>
    </w:pPr>
    <w:rPr>
      <w:rFonts w:ascii="Arial" w:hAnsi="Arial" w:cs="Arial"/>
      <w:sz w:val="20"/>
      <w:lang w:val="en-US"/>
    </w:rPr>
  </w:style>
  <w:style w:type="character" w:styleId="FollowedHyperlink">
    <w:name w:val="FollowedHyperlink"/>
    <w:uiPriority w:val="99"/>
    <w:unhideWhenUsed/>
    <w:rsid w:val="006D2F53"/>
    <w:rPr>
      <w:color w:val="800080"/>
      <w:u w:val="single"/>
    </w:rPr>
  </w:style>
  <w:style w:type="paragraph" w:customStyle="1" w:styleId="xl65">
    <w:name w:val="xl65"/>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sz w:val="24"/>
      <w:lang w:val="en-US"/>
    </w:rPr>
  </w:style>
  <w:style w:type="paragraph" w:customStyle="1" w:styleId="xl66">
    <w:name w:val="xl66"/>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Arial" w:hAnsi="Arial" w:cs="Arial"/>
      <w:sz w:val="18"/>
      <w:szCs w:val="18"/>
      <w:lang w:val="en-US"/>
    </w:rPr>
  </w:style>
  <w:style w:type="paragraph" w:customStyle="1" w:styleId="xl67">
    <w:name w:val="xl67"/>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hAnsi="Arial" w:cs="Arial"/>
      <w:sz w:val="24"/>
      <w:lang w:val="en-US"/>
    </w:rPr>
  </w:style>
  <w:style w:type="paragraph" w:customStyle="1" w:styleId="xl68">
    <w:name w:val="xl68"/>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hAnsi="Arial" w:cs="Arial"/>
      <w:sz w:val="18"/>
      <w:szCs w:val="18"/>
      <w:lang w:val="en-US"/>
    </w:rPr>
  </w:style>
  <w:style w:type="paragraph" w:customStyle="1" w:styleId="xl69">
    <w:name w:val="xl69"/>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70">
    <w:name w:val="xl70"/>
    <w:basedOn w:val="Normal"/>
    <w:rsid w:val="006D2F53"/>
    <w:pPr>
      <w:spacing w:before="100" w:beforeAutospacing="1" w:after="100" w:afterAutospacing="1" w:line="240" w:lineRule="auto"/>
      <w:jc w:val="left"/>
    </w:pPr>
    <w:rPr>
      <w:sz w:val="24"/>
      <w:lang w:val="en-US"/>
    </w:rPr>
  </w:style>
  <w:style w:type="paragraph" w:customStyle="1" w:styleId="xl71">
    <w:name w:val="xl71"/>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Arial" w:hAnsi="Arial" w:cs="Arial"/>
      <w:sz w:val="24"/>
      <w:lang w:val="en-US"/>
    </w:rPr>
  </w:style>
  <w:style w:type="paragraph" w:customStyle="1" w:styleId="xl72">
    <w:name w:val="xl72"/>
    <w:basedOn w:val="Normal"/>
    <w:rsid w:val="006D2F53"/>
    <w:pPr>
      <w:spacing w:before="100" w:beforeAutospacing="1" w:after="100" w:afterAutospacing="1" w:line="240" w:lineRule="auto"/>
      <w:jc w:val="left"/>
    </w:pPr>
    <w:rPr>
      <w:sz w:val="24"/>
      <w:lang w:val="en-US"/>
    </w:rPr>
  </w:style>
  <w:style w:type="paragraph" w:customStyle="1" w:styleId="xl73">
    <w:name w:val="xl73"/>
    <w:basedOn w:val="Normal"/>
    <w:rsid w:val="006D2F53"/>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line="240" w:lineRule="auto"/>
      <w:jc w:val="center"/>
      <w:textAlignment w:val="center"/>
    </w:pPr>
    <w:rPr>
      <w:rFonts w:ascii="Arial" w:hAnsi="Arial" w:cs="Arial"/>
      <w:b/>
      <w:bCs/>
      <w:sz w:val="18"/>
      <w:szCs w:val="18"/>
      <w:lang w:val="en-US"/>
    </w:rPr>
  </w:style>
  <w:style w:type="paragraph" w:customStyle="1" w:styleId="xl74">
    <w:name w:val="xl74"/>
    <w:basedOn w:val="Normal"/>
    <w:rsid w:val="006D2F53"/>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line="240" w:lineRule="auto"/>
      <w:jc w:val="center"/>
      <w:textAlignment w:val="center"/>
    </w:pPr>
    <w:rPr>
      <w:rFonts w:ascii="Arial" w:hAnsi="Arial" w:cs="Arial"/>
      <w:b/>
      <w:bCs/>
      <w:sz w:val="18"/>
      <w:szCs w:val="18"/>
      <w:lang w:val="en-US"/>
    </w:rPr>
  </w:style>
  <w:style w:type="paragraph" w:customStyle="1" w:styleId="xl75">
    <w:name w:val="xl75"/>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76">
    <w:name w:val="xl76"/>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hAnsi="Arial" w:cs="Arial"/>
      <w:sz w:val="24"/>
      <w:lang w:val="en-US"/>
    </w:rPr>
  </w:style>
  <w:style w:type="paragraph" w:customStyle="1" w:styleId="xl77">
    <w:name w:val="xl77"/>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sz w:val="24"/>
      <w:lang w:val="en-US"/>
    </w:rPr>
  </w:style>
  <w:style w:type="paragraph" w:customStyle="1" w:styleId="xl78">
    <w:name w:val="xl78"/>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hAnsi="Arial" w:cs="Arial"/>
      <w:sz w:val="24"/>
      <w:lang w:val="en-US"/>
    </w:rPr>
  </w:style>
  <w:style w:type="paragraph" w:customStyle="1" w:styleId="xl79">
    <w:name w:val="xl79"/>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sz w:val="18"/>
      <w:szCs w:val="18"/>
      <w:lang w:val="en-US"/>
    </w:rPr>
  </w:style>
  <w:style w:type="paragraph" w:customStyle="1" w:styleId="xl80">
    <w:name w:val="xl80"/>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18"/>
      <w:szCs w:val="18"/>
      <w:lang w:val="en-US"/>
    </w:rPr>
  </w:style>
  <w:style w:type="paragraph" w:customStyle="1" w:styleId="xl81">
    <w:name w:val="xl81"/>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sz w:val="18"/>
      <w:szCs w:val="18"/>
      <w:lang w:val="en-US"/>
    </w:rPr>
  </w:style>
  <w:style w:type="paragraph" w:customStyle="1" w:styleId="xl82">
    <w:name w:val="xl82"/>
    <w:basedOn w:val="Normal"/>
    <w:rsid w:val="006D2F53"/>
    <w:pPr>
      <w:spacing w:before="100" w:beforeAutospacing="1" w:after="100" w:afterAutospacing="1" w:line="240" w:lineRule="auto"/>
      <w:jc w:val="left"/>
    </w:pPr>
    <w:rPr>
      <w:rFonts w:ascii="Arial" w:hAnsi="Arial" w:cs="Arial"/>
      <w:color w:val="FF0000"/>
      <w:sz w:val="24"/>
      <w:lang w:val="en-US"/>
    </w:rPr>
  </w:style>
  <w:style w:type="paragraph" w:customStyle="1" w:styleId="xl83">
    <w:name w:val="xl83"/>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Arial" w:hAnsi="Arial" w:cs="Arial"/>
      <w:sz w:val="24"/>
      <w:lang w:val="en-US"/>
    </w:rPr>
  </w:style>
  <w:style w:type="paragraph" w:customStyle="1" w:styleId="xl84">
    <w:name w:val="xl84"/>
    <w:basedOn w:val="Normal"/>
    <w:rsid w:val="006D2F5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pPr>
    <w:rPr>
      <w:rFonts w:ascii="Arial" w:hAnsi="Arial" w:cs="Arial"/>
      <w:sz w:val="24"/>
      <w:lang w:val="en-US"/>
    </w:rPr>
  </w:style>
  <w:style w:type="paragraph" w:customStyle="1" w:styleId="xl85">
    <w:name w:val="xl85"/>
    <w:basedOn w:val="Normal"/>
    <w:rsid w:val="006D2F5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top"/>
    </w:pPr>
    <w:rPr>
      <w:rFonts w:ascii="Arial" w:hAnsi="Arial" w:cs="Arial"/>
      <w:sz w:val="18"/>
      <w:szCs w:val="18"/>
      <w:lang w:val="en-US"/>
    </w:rPr>
  </w:style>
  <w:style w:type="paragraph" w:customStyle="1" w:styleId="xl86">
    <w:name w:val="xl86"/>
    <w:basedOn w:val="Normal"/>
    <w:rsid w:val="006D2F5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Arial" w:hAnsi="Arial" w:cs="Arial"/>
      <w:sz w:val="24"/>
      <w:lang w:val="en-US"/>
    </w:rPr>
  </w:style>
  <w:style w:type="paragraph" w:customStyle="1" w:styleId="xl87">
    <w:name w:val="xl87"/>
    <w:basedOn w:val="Normal"/>
    <w:rsid w:val="006D2F5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pPr>
    <w:rPr>
      <w:rFonts w:ascii="Arial" w:hAnsi="Arial" w:cs="Arial"/>
      <w:sz w:val="24"/>
      <w:lang w:val="en-US"/>
    </w:rPr>
  </w:style>
  <w:style w:type="paragraph" w:customStyle="1" w:styleId="xl88">
    <w:name w:val="xl88"/>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hAnsi="Arial" w:cs="Arial"/>
      <w:color w:val="FF0000"/>
      <w:sz w:val="18"/>
      <w:szCs w:val="18"/>
      <w:lang w:val="en-US"/>
    </w:rPr>
  </w:style>
  <w:style w:type="paragraph" w:customStyle="1" w:styleId="xl89">
    <w:name w:val="xl89"/>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hAnsi="Arial" w:cs="Arial"/>
      <w:color w:val="FF0000"/>
      <w:sz w:val="24"/>
      <w:lang w:val="en-US"/>
    </w:rPr>
  </w:style>
  <w:style w:type="paragraph" w:customStyle="1" w:styleId="xl90">
    <w:name w:val="xl90"/>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Arial" w:hAnsi="Arial" w:cs="Arial"/>
      <w:color w:val="FF0000"/>
      <w:sz w:val="18"/>
      <w:szCs w:val="18"/>
      <w:lang w:val="en-US"/>
    </w:rPr>
  </w:style>
  <w:style w:type="paragraph" w:customStyle="1" w:styleId="xl91">
    <w:name w:val="xl91"/>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hAnsi="Arial" w:cs="Arial"/>
      <w:color w:val="FF0000"/>
      <w:sz w:val="24"/>
      <w:lang w:val="en-US"/>
    </w:rPr>
  </w:style>
  <w:style w:type="paragraph" w:customStyle="1" w:styleId="xl92">
    <w:name w:val="xl92"/>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hAnsi="Arial" w:cs="Arial"/>
      <w:color w:val="FF0000"/>
      <w:sz w:val="24"/>
      <w:lang w:val="en-US"/>
    </w:rPr>
  </w:style>
  <w:style w:type="paragraph" w:customStyle="1" w:styleId="xl93">
    <w:name w:val="xl93"/>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Arial" w:hAnsi="Arial" w:cs="Arial"/>
      <w:color w:val="FF0000"/>
      <w:sz w:val="24"/>
      <w:lang w:val="en-US"/>
    </w:rPr>
  </w:style>
  <w:style w:type="paragraph" w:customStyle="1" w:styleId="Bullet01">
    <w:name w:val="Bullet 01"/>
    <w:basedOn w:val="BodyText"/>
    <w:qFormat/>
    <w:rsid w:val="00EA35CA"/>
    <w:pPr>
      <w:numPr>
        <w:numId w:val="21"/>
      </w:numPr>
      <w:spacing w:before="120" w:line="312" w:lineRule="auto"/>
    </w:pPr>
    <w:rPr>
      <w:sz w:val="28"/>
      <w:szCs w:val="28"/>
      <w:lang w:val="en-US"/>
    </w:rPr>
  </w:style>
  <w:style w:type="paragraph" w:customStyle="1" w:styleId="Bullet02">
    <w:name w:val="Bullet 02"/>
    <w:basedOn w:val="Bullet01"/>
    <w:qFormat/>
    <w:rsid w:val="00EA35CA"/>
    <w:pPr>
      <w:numPr>
        <w:ilvl w:val="1"/>
      </w:numPr>
    </w:pPr>
  </w:style>
  <w:style w:type="paragraph" w:customStyle="1" w:styleId="Body010">
    <w:name w:val="Body 01"/>
    <w:basedOn w:val="Normal"/>
    <w:qFormat/>
    <w:rsid w:val="00EA35CA"/>
    <w:pPr>
      <w:widowControl w:val="0"/>
      <w:spacing w:line="312" w:lineRule="auto"/>
      <w:ind w:firstLine="576"/>
    </w:pPr>
    <w:rPr>
      <w:sz w:val="28"/>
      <w:szCs w:val="20"/>
      <w:lang w:val="en-GB"/>
    </w:rPr>
  </w:style>
  <w:style w:type="paragraph" w:customStyle="1" w:styleId="BoldUnderline">
    <w:name w:val="Bold+Underline"/>
    <w:basedOn w:val="Normal"/>
    <w:qFormat/>
    <w:rsid w:val="00EA35CA"/>
    <w:pPr>
      <w:spacing w:before="160" w:line="288" w:lineRule="auto"/>
      <w:ind w:left="737"/>
    </w:pPr>
    <w:rPr>
      <w:b/>
      <w:sz w:val="28"/>
      <w:u w:val="single"/>
      <w:lang w:val="sv-SE"/>
    </w:rPr>
  </w:style>
  <w:style w:type="paragraph" w:customStyle="1" w:styleId="AMucText">
    <w:name w:val="A_Muc_Text"/>
    <w:basedOn w:val="Normal"/>
    <w:link w:val="AMucTextChar"/>
    <w:qFormat/>
    <w:rsid w:val="000E1BBA"/>
    <w:pPr>
      <w:spacing w:after="0" w:line="288" w:lineRule="auto"/>
      <w:ind w:firstLine="810"/>
    </w:pPr>
    <w:rPr>
      <w:color w:val="0000FF"/>
      <w:sz w:val="28"/>
      <w:szCs w:val="20"/>
    </w:rPr>
  </w:style>
  <w:style w:type="character" w:customStyle="1" w:styleId="AMucTextChar">
    <w:name w:val="A_Muc_Text Char"/>
    <w:link w:val="AMucText"/>
    <w:rsid w:val="000E1BBA"/>
    <w:rPr>
      <w:color w:val="0000FF"/>
      <w:sz w:val="28"/>
    </w:rPr>
  </w:style>
  <w:style w:type="paragraph" w:customStyle="1" w:styleId="xl94">
    <w:name w:val="xl94"/>
    <w:basedOn w:val="Normal"/>
    <w:rsid w:val="002E277E"/>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line="240" w:lineRule="auto"/>
      <w:jc w:val="left"/>
    </w:pPr>
    <w:rPr>
      <w:b/>
      <w:bCs/>
      <w:szCs w:val="26"/>
      <w:lang w:val="en-US"/>
    </w:rPr>
  </w:style>
  <w:style w:type="paragraph" w:customStyle="1" w:styleId="xl95">
    <w:name w:val="xl95"/>
    <w:basedOn w:val="Normal"/>
    <w:rsid w:val="002E277E"/>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line="240" w:lineRule="auto"/>
      <w:jc w:val="left"/>
      <w:textAlignment w:val="top"/>
    </w:pPr>
    <w:rPr>
      <w:b/>
      <w:bCs/>
      <w:szCs w:val="26"/>
      <w:lang w:val="en-US"/>
    </w:rPr>
  </w:style>
  <w:style w:type="paragraph" w:customStyle="1" w:styleId="xl96">
    <w:name w:val="xl96"/>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b/>
      <w:bCs/>
      <w:szCs w:val="26"/>
      <w:lang w:val="en-US"/>
    </w:rPr>
  </w:style>
  <w:style w:type="paragraph" w:customStyle="1" w:styleId="xl97">
    <w:name w:val="xl97"/>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b/>
      <w:bCs/>
      <w:szCs w:val="26"/>
      <w:lang w:val="en-US"/>
    </w:rPr>
  </w:style>
  <w:style w:type="paragraph" w:customStyle="1" w:styleId="xl98">
    <w:name w:val="xl98"/>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Cs w:val="26"/>
      <w:lang w:val="en-US"/>
    </w:rPr>
  </w:style>
  <w:style w:type="paragraph" w:customStyle="1" w:styleId="xl99">
    <w:name w:val="xl99"/>
    <w:basedOn w:val="Normal"/>
    <w:rsid w:val="002E277E"/>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line="240" w:lineRule="auto"/>
      <w:jc w:val="center"/>
      <w:textAlignment w:val="center"/>
    </w:pPr>
    <w:rPr>
      <w:b/>
      <w:bCs/>
      <w:szCs w:val="26"/>
      <w:lang w:val="en-US"/>
    </w:rPr>
  </w:style>
  <w:style w:type="paragraph" w:customStyle="1" w:styleId="xl100">
    <w:name w:val="xl100"/>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Cs w:val="26"/>
      <w:lang w:val="en-US"/>
    </w:rPr>
  </w:style>
  <w:style w:type="paragraph" w:customStyle="1" w:styleId="xl101">
    <w:name w:val="xl101"/>
    <w:basedOn w:val="Normal"/>
    <w:rsid w:val="002E277E"/>
    <w:pPr>
      <w:spacing w:before="100" w:beforeAutospacing="1" w:after="100" w:afterAutospacing="1" w:line="240" w:lineRule="auto"/>
      <w:jc w:val="left"/>
      <w:textAlignment w:val="top"/>
    </w:pPr>
    <w:rPr>
      <w:szCs w:val="26"/>
      <w:lang w:val="en-US"/>
    </w:rPr>
  </w:style>
  <w:style w:type="paragraph" w:customStyle="1" w:styleId="xl102">
    <w:name w:val="xl102"/>
    <w:basedOn w:val="Normal"/>
    <w:rsid w:val="002E277E"/>
    <w:pPr>
      <w:spacing w:before="100" w:beforeAutospacing="1" w:after="100" w:afterAutospacing="1" w:line="240" w:lineRule="auto"/>
      <w:jc w:val="center"/>
      <w:textAlignment w:val="top"/>
    </w:pPr>
    <w:rPr>
      <w:szCs w:val="26"/>
      <w:lang w:val="en-US"/>
    </w:rPr>
  </w:style>
  <w:style w:type="paragraph" w:customStyle="1" w:styleId="xl103">
    <w:name w:val="xl103"/>
    <w:basedOn w:val="Normal"/>
    <w:rsid w:val="002E277E"/>
    <w:pPr>
      <w:spacing w:before="100" w:beforeAutospacing="1" w:after="100" w:afterAutospacing="1" w:line="240" w:lineRule="auto"/>
      <w:jc w:val="left"/>
    </w:pPr>
    <w:rPr>
      <w:szCs w:val="26"/>
      <w:lang w:val="en-US"/>
    </w:rPr>
  </w:style>
  <w:style w:type="paragraph" w:customStyle="1" w:styleId="xl104">
    <w:name w:val="xl104"/>
    <w:basedOn w:val="Normal"/>
    <w:rsid w:val="002E277E"/>
    <w:pPr>
      <w:spacing w:before="100" w:beforeAutospacing="1" w:after="100" w:afterAutospacing="1" w:line="240" w:lineRule="auto"/>
      <w:jc w:val="left"/>
    </w:pPr>
    <w:rPr>
      <w:sz w:val="24"/>
      <w:lang w:val="en-US"/>
    </w:rPr>
  </w:style>
  <w:style w:type="paragraph" w:customStyle="1" w:styleId="xl105">
    <w:name w:val="xl105"/>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Cs w:val="26"/>
      <w:lang w:val="en-US"/>
    </w:rPr>
  </w:style>
  <w:style w:type="paragraph" w:customStyle="1" w:styleId="xl106">
    <w:name w:val="xl106"/>
    <w:basedOn w:val="Normal"/>
    <w:rsid w:val="002E277E"/>
    <w:pPr>
      <w:spacing w:before="100" w:beforeAutospacing="1" w:after="100" w:afterAutospacing="1" w:line="240" w:lineRule="auto"/>
      <w:jc w:val="center"/>
    </w:pPr>
    <w:rPr>
      <w:szCs w:val="26"/>
      <w:lang w:val="en-US"/>
    </w:rPr>
  </w:style>
  <w:style w:type="paragraph" w:customStyle="1" w:styleId="xl107">
    <w:name w:val="xl107"/>
    <w:basedOn w:val="Normal"/>
    <w:rsid w:val="002E277E"/>
    <w:pPr>
      <w:spacing w:before="100" w:beforeAutospacing="1" w:after="100" w:afterAutospacing="1" w:line="240" w:lineRule="auto"/>
      <w:jc w:val="right"/>
    </w:pPr>
    <w:rPr>
      <w:b/>
      <w:bCs/>
      <w:szCs w:val="26"/>
      <w:lang w:val="en-US"/>
    </w:rPr>
  </w:style>
  <w:style w:type="paragraph" w:customStyle="1" w:styleId="xl108">
    <w:name w:val="xl108"/>
    <w:basedOn w:val="Normal"/>
    <w:rsid w:val="002E277E"/>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line="240" w:lineRule="auto"/>
      <w:jc w:val="center"/>
      <w:textAlignment w:val="center"/>
    </w:pPr>
    <w:rPr>
      <w:b/>
      <w:bCs/>
      <w:szCs w:val="26"/>
      <w:lang w:val="en-US"/>
    </w:rPr>
  </w:style>
  <w:style w:type="paragraph" w:customStyle="1" w:styleId="xl109">
    <w:name w:val="xl109"/>
    <w:basedOn w:val="Normal"/>
    <w:rsid w:val="002E277E"/>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line="240" w:lineRule="auto"/>
      <w:jc w:val="left"/>
    </w:pPr>
    <w:rPr>
      <w:b/>
      <w:bCs/>
      <w:szCs w:val="26"/>
      <w:lang w:val="en-US"/>
    </w:rPr>
  </w:style>
  <w:style w:type="paragraph" w:customStyle="1" w:styleId="xl110">
    <w:name w:val="xl110"/>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Cs w:val="26"/>
      <w:lang w:val="en-US"/>
    </w:rPr>
  </w:style>
  <w:style w:type="paragraph" w:customStyle="1" w:styleId="xl111">
    <w:name w:val="xl111"/>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Cs w:val="26"/>
      <w:lang w:val="en-US"/>
    </w:rPr>
  </w:style>
  <w:style w:type="paragraph" w:customStyle="1" w:styleId="xl112">
    <w:name w:val="xl112"/>
    <w:basedOn w:val="Normal"/>
    <w:rsid w:val="002E277E"/>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line="240" w:lineRule="auto"/>
      <w:jc w:val="left"/>
      <w:textAlignment w:val="center"/>
    </w:pPr>
    <w:rPr>
      <w:b/>
      <w:bCs/>
      <w:szCs w:val="26"/>
      <w:lang w:val="en-US"/>
    </w:rPr>
  </w:style>
  <w:style w:type="paragraph" w:customStyle="1" w:styleId="xl113">
    <w:name w:val="xl113"/>
    <w:basedOn w:val="Normal"/>
    <w:rsid w:val="002E277E"/>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line="240" w:lineRule="auto"/>
      <w:jc w:val="left"/>
      <w:textAlignment w:val="top"/>
    </w:pPr>
    <w:rPr>
      <w:szCs w:val="26"/>
      <w:lang w:val="en-US"/>
    </w:rPr>
  </w:style>
  <w:style w:type="paragraph" w:customStyle="1" w:styleId="xl114">
    <w:name w:val="xl114"/>
    <w:basedOn w:val="Normal"/>
    <w:rsid w:val="002E277E"/>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line="240" w:lineRule="auto"/>
      <w:jc w:val="center"/>
      <w:textAlignment w:val="top"/>
    </w:pPr>
    <w:rPr>
      <w:szCs w:val="26"/>
      <w:lang w:val="en-US"/>
    </w:rPr>
  </w:style>
  <w:style w:type="paragraph" w:customStyle="1" w:styleId="xl115">
    <w:name w:val="xl115"/>
    <w:basedOn w:val="Normal"/>
    <w:rsid w:val="002E277E"/>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line="240" w:lineRule="auto"/>
      <w:jc w:val="left"/>
    </w:pPr>
    <w:rPr>
      <w:szCs w:val="26"/>
      <w:lang w:val="en-US"/>
    </w:rPr>
  </w:style>
  <w:style w:type="paragraph" w:customStyle="1" w:styleId="xl116">
    <w:name w:val="xl116"/>
    <w:basedOn w:val="Normal"/>
    <w:rsid w:val="002E277E"/>
    <w:pPr>
      <w:pBdr>
        <w:top w:val="single" w:sz="4" w:space="0" w:color="auto"/>
        <w:left w:val="single" w:sz="4" w:space="0" w:color="auto"/>
        <w:bottom w:val="single" w:sz="4" w:space="0" w:color="auto"/>
      </w:pBdr>
      <w:shd w:val="clear" w:color="000000" w:fill="8DB4E2"/>
      <w:spacing w:before="100" w:beforeAutospacing="1" w:after="100" w:afterAutospacing="1" w:line="240" w:lineRule="auto"/>
      <w:jc w:val="left"/>
    </w:pPr>
    <w:rPr>
      <w:b/>
      <w:bCs/>
      <w:szCs w:val="26"/>
      <w:lang w:val="en-US"/>
    </w:rPr>
  </w:style>
  <w:style w:type="paragraph" w:customStyle="1" w:styleId="xl117">
    <w:name w:val="xl117"/>
    <w:basedOn w:val="Normal"/>
    <w:rsid w:val="002E277E"/>
    <w:pPr>
      <w:pBdr>
        <w:top w:val="single" w:sz="4" w:space="0" w:color="auto"/>
        <w:bottom w:val="single" w:sz="4" w:space="0" w:color="auto"/>
        <w:right w:val="single" w:sz="4" w:space="0" w:color="auto"/>
      </w:pBdr>
      <w:shd w:val="clear" w:color="000000" w:fill="8DB4E2"/>
      <w:spacing w:before="100" w:beforeAutospacing="1" w:after="100" w:afterAutospacing="1" w:line="240" w:lineRule="auto"/>
      <w:jc w:val="left"/>
    </w:pPr>
    <w:rPr>
      <w:b/>
      <w:bCs/>
      <w:szCs w:val="26"/>
      <w:lang w:val="en-US"/>
    </w:rPr>
  </w:style>
  <w:style w:type="paragraph" w:customStyle="1" w:styleId="xl118">
    <w:name w:val="xl118"/>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b/>
      <w:bCs/>
      <w:szCs w:val="26"/>
      <w:lang w:val="en-US"/>
    </w:rPr>
  </w:style>
  <w:style w:type="paragraph" w:customStyle="1" w:styleId="xl119">
    <w:name w:val="xl119"/>
    <w:basedOn w:val="Normal"/>
    <w:rsid w:val="002E277E"/>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line="240" w:lineRule="auto"/>
      <w:jc w:val="center"/>
      <w:textAlignment w:val="top"/>
    </w:pPr>
    <w:rPr>
      <w:b/>
      <w:bCs/>
      <w:szCs w:val="26"/>
      <w:lang w:val="en-US"/>
    </w:rPr>
  </w:style>
  <w:style w:type="paragraph" w:customStyle="1" w:styleId="xl120">
    <w:name w:val="xl120"/>
    <w:basedOn w:val="Normal"/>
    <w:rsid w:val="002E277E"/>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line="240" w:lineRule="auto"/>
      <w:jc w:val="left"/>
    </w:pPr>
    <w:rPr>
      <w:b/>
      <w:bCs/>
      <w:szCs w:val="26"/>
      <w:lang w:val="en-US"/>
    </w:rPr>
  </w:style>
  <w:style w:type="paragraph" w:customStyle="1" w:styleId="font5">
    <w:name w:val="font5"/>
    <w:basedOn w:val="Normal"/>
    <w:rsid w:val="002E277E"/>
    <w:pPr>
      <w:spacing w:before="100" w:beforeAutospacing="1" w:after="100" w:afterAutospacing="1" w:line="240" w:lineRule="auto"/>
      <w:jc w:val="left"/>
    </w:pPr>
    <w:rPr>
      <w:szCs w:val="26"/>
      <w:lang w:val="en-US"/>
    </w:rPr>
  </w:style>
  <w:style w:type="paragraph" w:customStyle="1" w:styleId="font6">
    <w:name w:val="font6"/>
    <w:basedOn w:val="Normal"/>
    <w:rsid w:val="002E277E"/>
    <w:pPr>
      <w:spacing w:before="100" w:beforeAutospacing="1" w:after="100" w:afterAutospacing="1" w:line="240" w:lineRule="auto"/>
      <w:jc w:val="left"/>
    </w:pPr>
    <w:rPr>
      <w:szCs w:val="26"/>
      <w:lang w:val="en-US"/>
    </w:rPr>
  </w:style>
  <w:style w:type="paragraph" w:customStyle="1" w:styleId="xl121">
    <w:name w:val="xl121"/>
    <w:basedOn w:val="Normal"/>
    <w:rsid w:val="002E277E"/>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textAlignment w:val="center"/>
    </w:pPr>
    <w:rPr>
      <w:b/>
      <w:bCs/>
      <w:szCs w:val="26"/>
      <w:lang w:val="en-US"/>
    </w:rPr>
  </w:style>
  <w:style w:type="paragraph" w:customStyle="1" w:styleId="xl122">
    <w:name w:val="xl122"/>
    <w:basedOn w:val="Normal"/>
    <w:rsid w:val="002E277E"/>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left"/>
      <w:textAlignment w:val="center"/>
    </w:pPr>
    <w:rPr>
      <w:b/>
      <w:bCs/>
      <w:szCs w:val="26"/>
      <w:lang w:val="en-US"/>
    </w:rPr>
  </w:style>
  <w:style w:type="paragraph" w:customStyle="1" w:styleId="xl123">
    <w:name w:val="xl123"/>
    <w:basedOn w:val="Normal"/>
    <w:rsid w:val="002E277E"/>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left"/>
      <w:textAlignment w:val="center"/>
    </w:pPr>
    <w:rPr>
      <w:b/>
      <w:bCs/>
      <w:szCs w:val="26"/>
      <w:lang w:val="en-US"/>
    </w:rPr>
  </w:style>
  <w:style w:type="paragraph" w:customStyle="1" w:styleId="xl124">
    <w:name w:val="xl124"/>
    <w:basedOn w:val="Normal"/>
    <w:rsid w:val="002E277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Cs w:val="26"/>
      <w:lang w:val="en-US"/>
    </w:rPr>
  </w:style>
  <w:style w:type="paragraph" w:customStyle="1" w:styleId="xl125">
    <w:name w:val="xl125"/>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Cs w:val="26"/>
      <w:lang w:val="en-US"/>
    </w:rPr>
  </w:style>
  <w:style w:type="paragraph" w:customStyle="1" w:styleId="xl126">
    <w:name w:val="xl126"/>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Cs w:val="26"/>
      <w:lang w:val="en-US"/>
    </w:rPr>
  </w:style>
  <w:style w:type="paragraph" w:customStyle="1" w:styleId="xl127">
    <w:name w:val="xl127"/>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Cs w:val="26"/>
      <w:lang w:val="en-US"/>
    </w:rPr>
  </w:style>
  <w:style w:type="paragraph" w:customStyle="1" w:styleId="xl128">
    <w:name w:val="xl128"/>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b/>
      <w:bCs/>
      <w:szCs w:val="26"/>
      <w:lang w:val="en-US"/>
    </w:rPr>
  </w:style>
  <w:style w:type="paragraph" w:customStyle="1" w:styleId="xl129">
    <w:name w:val="xl129"/>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szCs w:val="26"/>
      <w:lang w:val="en-US"/>
    </w:rPr>
  </w:style>
  <w:style w:type="paragraph" w:customStyle="1" w:styleId="xl130">
    <w:name w:val="xl130"/>
    <w:basedOn w:val="Normal"/>
    <w:rsid w:val="002E277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b/>
      <w:bCs/>
      <w:szCs w:val="26"/>
      <w:lang w:val="en-US"/>
    </w:rPr>
  </w:style>
  <w:style w:type="paragraph" w:customStyle="1" w:styleId="xl131">
    <w:name w:val="xl131"/>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Cs w:val="26"/>
      <w:lang w:val="en-US"/>
    </w:rPr>
  </w:style>
  <w:style w:type="paragraph" w:customStyle="1" w:styleId="xl132">
    <w:name w:val="xl132"/>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lang w:val="en-US"/>
    </w:rPr>
  </w:style>
  <w:style w:type="paragraph" w:customStyle="1" w:styleId="xl133">
    <w:name w:val="xl133"/>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lang w:val="en-US"/>
    </w:rPr>
  </w:style>
  <w:style w:type="paragraph" w:customStyle="1" w:styleId="xl134">
    <w:name w:val="xl134"/>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szCs w:val="26"/>
      <w:lang w:val="en-US"/>
    </w:rPr>
  </w:style>
  <w:style w:type="paragraph" w:customStyle="1" w:styleId="xl135">
    <w:name w:val="xl135"/>
    <w:basedOn w:val="Normal"/>
    <w:rsid w:val="002E277E"/>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left"/>
      <w:textAlignment w:val="center"/>
    </w:pPr>
    <w:rPr>
      <w:b/>
      <w:bCs/>
      <w:szCs w:val="26"/>
      <w:lang w:val="en-US"/>
    </w:rPr>
  </w:style>
  <w:style w:type="paragraph" w:customStyle="1" w:styleId="xl136">
    <w:name w:val="xl136"/>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Cs w:val="26"/>
      <w:lang w:val="en-US"/>
    </w:rPr>
  </w:style>
  <w:style w:type="paragraph" w:customStyle="1" w:styleId="xl137">
    <w:name w:val="xl137"/>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szCs w:val="26"/>
      <w:lang w:val="en-US"/>
    </w:rPr>
  </w:style>
  <w:style w:type="paragraph" w:customStyle="1" w:styleId="xl138">
    <w:name w:val="xl138"/>
    <w:basedOn w:val="Normal"/>
    <w:rsid w:val="002E277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szCs w:val="26"/>
      <w:lang w:val="en-US"/>
    </w:rPr>
  </w:style>
  <w:style w:type="paragraph" w:customStyle="1" w:styleId="xl139">
    <w:name w:val="xl139"/>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Cs w:val="26"/>
      <w:lang w:val="en-US"/>
    </w:rPr>
  </w:style>
  <w:style w:type="paragraph" w:customStyle="1" w:styleId="xl140">
    <w:name w:val="xl140"/>
    <w:basedOn w:val="Normal"/>
    <w:rsid w:val="002E277E"/>
    <w:pPr>
      <w:spacing w:before="100" w:beforeAutospacing="1" w:after="100" w:afterAutospacing="1" w:line="240" w:lineRule="auto"/>
      <w:jc w:val="center"/>
    </w:pPr>
    <w:rPr>
      <w:szCs w:val="26"/>
      <w:lang w:val="en-US"/>
    </w:rPr>
  </w:style>
  <w:style w:type="paragraph" w:customStyle="1" w:styleId="xl141">
    <w:name w:val="xl141"/>
    <w:basedOn w:val="Normal"/>
    <w:rsid w:val="002E277E"/>
    <w:pPr>
      <w:spacing w:before="100" w:beforeAutospacing="1" w:after="100" w:afterAutospacing="1" w:line="240" w:lineRule="auto"/>
      <w:jc w:val="right"/>
    </w:pPr>
    <w:rPr>
      <w:b/>
      <w:bCs/>
      <w:szCs w:val="26"/>
      <w:lang w:val="en-US"/>
    </w:rPr>
  </w:style>
  <w:style w:type="paragraph" w:customStyle="1" w:styleId="xl142">
    <w:name w:val="xl142"/>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Cs w:val="26"/>
      <w:lang w:val="en-US"/>
    </w:rPr>
  </w:style>
  <w:style w:type="paragraph" w:customStyle="1" w:styleId="xl143">
    <w:name w:val="xl143"/>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lang w:val="en-US"/>
    </w:rPr>
  </w:style>
  <w:style w:type="paragraph" w:customStyle="1" w:styleId="xl144">
    <w:name w:val="xl144"/>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lang w:val="en-US"/>
    </w:rPr>
  </w:style>
  <w:style w:type="paragraph" w:customStyle="1" w:styleId="xl145">
    <w:name w:val="xl145"/>
    <w:basedOn w:val="Normal"/>
    <w:rsid w:val="002E277E"/>
    <w:pPr>
      <w:spacing w:before="100" w:beforeAutospacing="1" w:after="100" w:afterAutospacing="1" w:line="240" w:lineRule="auto"/>
      <w:jc w:val="left"/>
      <w:textAlignment w:val="center"/>
    </w:pPr>
    <w:rPr>
      <w:szCs w:val="26"/>
      <w:lang w:val="en-US"/>
    </w:rPr>
  </w:style>
  <w:style w:type="paragraph" w:customStyle="1" w:styleId="xl146">
    <w:name w:val="xl146"/>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Cs w:val="26"/>
      <w:lang w:val="en-US"/>
    </w:rPr>
  </w:style>
  <w:style w:type="paragraph" w:customStyle="1" w:styleId="xl147">
    <w:name w:val="xl147"/>
    <w:basedOn w:val="Normal"/>
    <w:rsid w:val="002E277E"/>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line="240" w:lineRule="auto"/>
      <w:jc w:val="right"/>
      <w:textAlignment w:val="top"/>
    </w:pPr>
    <w:rPr>
      <w:b/>
      <w:bCs/>
      <w:szCs w:val="26"/>
      <w:lang w:val="en-US"/>
    </w:rPr>
  </w:style>
  <w:style w:type="paragraph" w:customStyle="1" w:styleId="xl148">
    <w:name w:val="xl148"/>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Cs w:val="26"/>
      <w:lang w:val="en-US"/>
    </w:rPr>
  </w:style>
  <w:style w:type="paragraph" w:customStyle="1" w:styleId="xl149">
    <w:name w:val="xl149"/>
    <w:basedOn w:val="Normal"/>
    <w:rsid w:val="002E277E"/>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line="240" w:lineRule="auto"/>
      <w:jc w:val="right"/>
      <w:textAlignment w:val="center"/>
    </w:pPr>
    <w:rPr>
      <w:b/>
      <w:bCs/>
      <w:szCs w:val="26"/>
      <w:lang w:val="en-US"/>
    </w:rPr>
  </w:style>
  <w:style w:type="paragraph" w:customStyle="1" w:styleId="xl150">
    <w:name w:val="xl150"/>
    <w:basedOn w:val="Normal"/>
    <w:rsid w:val="002E277E"/>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line="240" w:lineRule="auto"/>
      <w:jc w:val="right"/>
      <w:textAlignment w:val="center"/>
    </w:pPr>
    <w:rPr>
      <w:b/>
      <w:bCs/>
      <w:szCs w:val="26"/>
      <w:lang w:val="en-US"/>
    </w:rPr>
  </w:style>
  <w:style w:type="paragraph" w:customStyle="1" w:styleId="xl151">
    <w:name w:val="xl151"/>
    <w:basedOn w:val="Normal"/>
    <w:rsid w:val="002E277E"/>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line="240" w:lineRule="auto"/>
      <w:jc w:val="left"/>
      <w:textAlignment w:val="center"/>
    </w:pPr>
    <w:rPr>
      <w:b/>
      <w:bCs/>
      <w:szCs w:val="26"/>
      <w:lang w:val="en-US"/>
    </w:rPr>
  </w:style>
  <w:style w:type="paragraph" w:customStyle="1" w:styleId="xl152">
    <w:name w:val="xl152"/>
    <w:basedOn w:val="Normal"/>
    <w:rsid w:val="002E277E"/>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left"/>
      <w:textAlignment w:val="center"/>
    </w:pPr>
    <w:rPr>
      <w:b/>
      <w:bCs/>
      <w:szCs w:val="26"/>
      <w:lang w:val="en-US"/>
    </w:rPr>
  </w:style>
  <w:style w:type="paragraph" w:customStyle="1" w:styleId="xl153">
    <w:name w:val="xl153"/>
    <w:basedOn w:val="Normal"/>
    <w:rsid w:val="002E277E"/>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right"/>
      <w:textAlignment w:val="center"/>
    </w:pPr>
    <w:rPr>
      <w:b/>
      <w:bCs/>
      <w:szCs w:val="26"/>
      <w:lang w:val="en-US"/>
    </w:rPr>
  </w:style>
  <w:style w:type="paragraph" w:customStyle="1" w:styleId="xl154">
    <w:name w:val="xl154"/>
    <w:basedOn w:val="Normal"/>
    <w:rsid w:val="002E277E"/>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left"/>
      <w:textAlignment w:val="center"/>
    </w:pPr>
    <w:rPr>
      <w:b/>
      <w:bCs/>
      <w:szCs w:val="26"/>
      <w:lang w:val="en-US"/>
    </w:rPr>
  </w:style>
  <w:style w:type="paragraph" w:customStyle="1" w:styleId="xl155">
    <w:name w:val="xl155"/>
    <w:basedOn w:val="Normal"/>
    <w:rsid w:val="002E277E"/>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left"/>
      <w:textAlignment w:val="center"/>
    </w:pPr>
    <w:rPr>
      <w:b/>
      <w:bCs/>
      <w:szCs w:val="26"/>
      <w:lang w:val="en-US"/>
    </w:rPr>
  </w:style>
  <w:style w:type="paragraph" w:customStyle="1" w:styleId="xl156">
    <w:name w:val="xl156"/>
    <w:basedOn w:val="Normal"/>
    <w:rsid w:val="002E277E"/>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line="240" w:lineRule="auto"/>
      <w:jc w:val="left"/>
      <w:textAlignment w:val="center"/>
    </w:pPr>
    <w:rPr>
      <w:b/>
      <w:bCs/>
      <w:szCs w:val="26"/>
      <w:lang w:val="en-US"/>
    </w:rPr>
  </w:style>
  <w:style w:type="paragraph" w:customStyle="1" w:styleId="xl157">
    <w:name w:val="xl157"/>
    <w:basedOn w:val="Normal"/>
    <w:rsid w:val="002E277E"/>
    <w:pPr>
      <w:pBdr>
        <w:top w:val="single" w:sz="4" w:space="0" w:color="auto"/>
        <w:left w:val="single" w:sz="4" w:space="0" w:color="auto"/>
        <w:bottom w:val="single" w:sz="4" w:space="0" w:color="auto"/>
      </w:pBdr>
      <w:shd w:val="clear" w:color="000000" w:fill="00B0F0"/>
      <w:spacing w:before="100" w:beforeAutospacing="1" w:after="100" w:afterAutospacing="1" w:line="240" w:lineRule="auto"/>
      <w:jc w:val="center"/>
    </w:pPr>
    <w:rPr>
      <w:b/>
      <w:bCs/>
      <w:szCs w:val="26"/>
      <w:lang w:val="en-US"/>
    </w:rPr>
  </w:style>
  <w:style w:type="paragraph" w:customStyle="1" w:styleId="xl158">
    <w:name w:val="xl158"/>
    <w:basedOn w:val="Normal"/>
    <w:rsid w:val="002E277E"/>
    <w:pPr>
      <w:pBdr>
        <w:top w:val="single" w:sz="4" w:space="0" w:color="auto"/>
        <w:bottom w:val="single" w:sz="4" w:space="0" w:color="auto"/>
      </w:pBdr>
      <w:shd w:val="clear" w:color="000000" w:fill="00B0F0"/>
      <w:spacing w:before="100" w:beforeAutospacing="1" w:after="100" w:afterAutospacing="1" w:line="240" w:lineRule="auto"/>
      <w:jc w:val="center"/>
    </w:pPr>
    <w:rPr>
      <w:b/>
      <w:bCs/>
      <w:szCs w:val="26"/>
      <w:lang w:val="en-US"/>
    </w:rPr>
  </w:style>
  <w:style w:type="paragraph" w:customStyle="1" w:styleId="xl159">
    <w:name w:val="xl159"/>
    <w:basedOn w:val="Normal"/>
    <w:rsid w:val="002E277E"/>
    <w:pPr>
      <w:pBdr>
        <w:top w:val="single" w:sz="4" w:space="0" w:color="auto"/>
        <w:bottom w:val="single" w:sz="4" w:space="0" w:color="auto"/>
        <w:right w:val="single" w:sz="4" w:space="0" w:color="auto"/>
      </w:pBdr>
      <w:shd w:val="clear" w:color="000000" w:fill="00B0F0"/>
      <w:spacing w:before="100" w:beforeAutospacing="1" w:after="100" w:afterAutospacing="1" w:line="240" w:lineRule="auto"/>
      <w:jc w:val="center"/>
    </w:pPr>
    <w:rPr>
      <w:b/>
      <w:bCs/>
      <w:szCs w:val="26"/>
      <w:lang w:val="en-US"/>
    </w:rPr>
  </w:style>
  <w:style w:type="paragraph" w:customStyle="1" w:styleId="xl160">
    <w:name w:val="xl160"/>
    <w:basedOn w:val="Normal"/>
    <w:rsid w:val="002E277E"/>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center"/>
      <w:textAlignment w:val="top"/>
    </w:pPr>
    <w:rPr>
      <w:b/>
      <w:bCs/>
      <w:szCs w:val="26"/>
      <w:lang w:val="en-US"/>
    </w:rPr>
  </w:style>
  <w:style w:type="paragraph" w:customStyle="1" w:styleId="xl161">
    <w:name w:val="xl161"/>
    <w:basedOn w:val="Normal"/>
    <w:rsid w:val="002E277E"/>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left"/>
      <w:textAlignment w:val="center"/>
    </w:pPr>
    <w:rPr>
      <w:b/>
      <w:bCs/>
      <w:szCs w:val="26"/>
      <w:lang w:val="en-US"/>
    </w:rPr>
  </w:style>
  <w:style w:type="paragraph" w:customStyle="1" w:styleId="xl162">
    <w:name w:val="xl162"/>
    <w:basedOn w:val="Normal"/>
    <w:rsid w:val="002E277E"/>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left"/>
    </w:pPr>
    <w:rPr>
      <w:b/>
      <w:bCs/>
      <w:szCs w:val="26"/>
      <w:lang w:val="en-US"/>
    </w:rPr>
  </w:style>
  <w:style w:type="paragraph" w:customStyle="1" w:styleId="xl163">
    <w:name w:val="xl163"/>
    <w:basedOn w:val="Normal"/>
    <w:rsid w:val="002E277E"/>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left"/>
    </w:pPr>
    <w:rPr>
      <w:b/>
      <w:bCs/>
      <w:szCs w:val="26"/>
      <w:lang w:val="en-US"/>
    </w:rPr>
  </w:style>
  <w:style w:type="paragraph" w:customStyle="1" w:styleId="xl164">
    <w:name w:val="xl164"/>
    <w:basedOn w:val="Normal"/>
    <w:rsid w:val="002E277E"/>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line="240" w:lineRule="auto"/>
      <w:jc w:val="center"/>
      <w:textAlignment w:val="top"/>
    </w:pPr>
    <w:rPr>
      <w:b/>
      <w:bCs/>
      <w:szCs w:val="26"/>
      <w:lang w:val="en-US"/>
    </w:rPr>
  </w:style>
  <w:style w:type="paragraph" w:customStyle="1" w:styleId="xl165">
    <w:name w:val="xl165"/>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color w:val="555555"/>
      <w:szCs w:val="26"/>
      <w:lang w:val="en-US"/>
    </w:rPr>
  </w:style>
  <w:style w:type="paragraph" w:customStyle="1" w:styleId="xl166">
    <w:name w:val="xl166"/>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Cs w:val="26"/>
      <w:lang w:val="en-US"/>
    </w:rPr>
  </w:style>
  <w:style w:type="paragraph" w:customStyle="1" w:styleId="xl167">
    <w:name w:val="xl167"/>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Cs w:val="26"/>
      <w:lang w:val="en-US"/>
    </w:rPr>
  </w:style>
  <w:style w:type="paragraph" w:customStyle="1" w:styleId="xl168">
    <w:name w:val="xl168"/>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Cs w:val="26"/>
      <w:lang w:val="en-US"/>
    </w:rPr>
  </w:style>
  <w:style w:type="paragraph" w:customStyle="1" w:styleId="xl169">
    <w:name w:val="xl169"/>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Cs w:val="26"/>
      <w:lang w:val="en-US"/>
    </w:rPr>
  </w:style>
  <w:style w:type="paragraph" w:customStyle="1" w:styleId="xl170">
    <w:name w:val="xl170"/>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b/>
      <w:bCs/>
      <w:szCs w:val="26"/>
      <w:lang w:val="en-US"/>
    </w:rPr>
  </w:style>
  <w:style w:type="paragraph" w:customStyle="1" w:styleId="xl171">
    <w:name w:val="xl171"/>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szCs w:val="26"/>
      <w:lang w:val="en-US"/>
    </w:rPr>
  </w:style>
  <w:style w:type="paragraph" w:customStyle="1" w:styleId="xl172">
    <w:name w:val="xl172"/>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Cs w:val="26"/>
      <w:lang w:val="en-US"/>
    </w:rPr>
  </w:style>
  <w:style w:type="paragraph" w:customStyle="1" w:styleId="xl173">
    <w:name w:val="xl173"/>
    <w:basedOn w:val="Normal"/>
    <w:rsid w:val="00A84B0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Cs w:val="26"/>
      <w:lang w:val="en-US"/>
    </w:rPr>
  </w:style>
  <w:style w:type="paragraph" w:customStyle="1" w:styleId="xl174">
    <w:name w:val="xl174"/>
    <w:basedOn w:val="Normal"/>
    <w:rsid w:val="00A84B0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top"/>
    </w:pPr>
    <w:rPr>
      <w:b/>
      <w:bCs/>
      <w:szCs w:val="26"/>
      <w:lang w:val="en-US"/>
    </w:rPr>
  </w:style>
  <w:style w:type="paragraph" w:customStyle="1" w:styleId="xl175">
    <w:name w:val="xl175"/>
    <w:basedOn w:val="Normal"/>
    <w:rsid w:val="00A84B07"/>
    <w:pPr>
      <w:pBdr>
        <w:top w:val="single" w:sz="4" w:space="0" w:color="auto"/>
        <w:left w:val="single" w:sz="4" w:space="0" w:color="auto"/>
        <w:bottom w:val="single" w:sz="4" w:space="0" w:color="auto"/>
      </w:pBdr>
      <w:shd w:val="clear" w:color="000000" w:fill="00B0F0"/>
      <w:spacing w:before="100" w:beforeAutospacing="1" w:after="100" w:afterAutospacing="1" w:line="240" w:lineRule="auto"/>
      <w:jc w:val="center"/>
    </w:pPr>
    <w:rPr>
      <w:b/>
      <w:bCs/>
      <w:szCs w:val="26"/>
      <w:lang w:val="en-US"/>
    </w:rPr>
  </w:style>
  <w:style w:type="paragraph" w:customStyle="1" w:styleId="xl176">
    <w:name w:val="xl176"/>
    <w:basedOn w:val="Normal"/>
    <w:rsid w:val="00A84B07"/>
    <w:pPr>
      <w:pBdr>
        <w:top w:val="single" w:sz="4" w:space="0" w:color="auto"/>
        <w:bottom w:val="single" w:sz="4" w:space="0" w:color="auto"/>
      </w:pBdr>
      <w:shd w:val="clear" w:color="000000" w:fill="00B0F0"/>
      <w:spacing w:before="100" w:beforeAutospacing="1" w:after="100" w:afterAutospacing="1" w:line="240" w:lineRule="auto"/>
      <w:jc w:val="center"/>
    </w:pPr>
    <w:rPr>
      <w:b/>
      <w:bCs/>
      <w:szCs w:val="26"/>
      <w:lang w:val="en-US"/>
    </w:rPr>
  </w:style>
  <w:style w:type="paragraph" w:customStyle="1" w:styleId="xl177">
    <w:name w:val="xl177"/>
    <w:basedOn w:val="Normal"/>
    <w:rsid w:val="00A84B07"/>
    <w:pPr>
      <w:pBdr>
        <w:top w:val="single" w:sz="4" w:space="0" w:color="auto"/>
        <w:bottom w:val="single" w:sz="4" w:space="0" w:color="auto"/>
        <w:right w:val="single" w:sz="4" w:space="0" w:color="auto"/>
      </w:pBdr>
      <w:shd w:val="clear" w:color="000000" w:fill="00B0F0"/>
      <w:spacing w:before="100" w:beforeAutospacing="1" w:after="100" w:afterAutospacing="1" w:line="240" w:lineRule="auto"/>
      <w:jc w:val="center"/>
    </w:pPr>
    <w:rPr>
      <w:b/>
      <w:bCs/>
      <w:szCs w:val="26"/>
      <w:lang w:val="en-US"/>
    </w:rPr>
  </w:style>
  <w:style w:type="paragraph" w:customStyle="1" w:styleId="xl178">
    <w:name w:val="xl178"/>
    <w:basedOn w:val="Normal"/>
    <w:rsid w:val="00A84B07"/>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line="240" w:lineRule="auto"/>
      <w:jc w:val="left"/>
      <w:textAlignment w:val="top"/>
    </w:pPr>
    <w:rPr>
      <w:b/>
      <w:bCs/>
      <w:szCs w:val="26"/>
      <w:lang w:val="en-US"/>
    </w:rPr>
  </w:style>
  <w:style w:type="paragraph" w:customStyle="1" w:styleId="numbered0">
    <w:name w:val="numbered"/>
    <w:basedOn w:val="Normal"/>
    <w:rsid w:val="00C645EF"/>
    <w:pPr>
      <w:spacing w:after="60" w:line="320" w:lineRule="atLeast"/>
    </w:pPr>
    <w:rPr>
      <w:szCs w:val="20"/>
      <w:lang w:val="en-US"/>
    </w:rPr>
  </w:style>
  <w:style w:type="paragraph" w:customStyle="1" w:styleId="Normal2">
    <w:name w:val="Normal2"/>
    <w:basedOn w:val="Normal"/>
    <w:link w:val="normalChar"/>
    <w:qFormat/>
    <w:rsid w:val="00F16449"/>
    <w:pPr>
      <w:spacing w:before="100" w:beforeAutospacing="1" w:after="100" w:afterAutospacing="1" w:line="240" w:lineRule="auto"/>
      <w:jc w:val="left"/>
    </w:pPr>
    <w:rPr>
      <w:color w:val="000000"/>
      <w:sz w:val="24"/>
      <w:lang w:val="en-US"/>
    </w:rPr>
  </w:style>
  <w:style w:type="character" w:customStyle="1" w:styleId="normalChar">
    <w:name w:val="normal Char"/>
    <w:link w:val="Normal2"/>
    <w:rsid w:val="00F16449"/>
    <w:rPr>
      <w:color w:val="000000"/>
      <w:sz w:val="24"/>
      <w:szCs w:val="24"/>
    </w:rPr>
  </w:style>
  <w:style w:type="character" w:styleId="FootnoteReference">
    <w:name w:val="footnote reference"/>
    <w:aliases w:val="Footnote,ftref,fr,16 Point,Superscript 6 Point,Footnote text,Superscript 6 Point + 11 pt"/>
    <w:rsid w:val="00FE1A7E"/>
    <w:rPr>
      <w:vertAlign w:val="superscript"/>
    </w:rPr>
  </w:style>
  <w:style w:type="paragraph" w:styleId="FootnoteText">
    <w:name w:val="footnote text"/>
    <w:aliases w:val="Footnote Text Char Char Char Char Char,Footnote Text Char Char Char Char Char Char Ch Char,Footnote Text Char Char Char Char Char Char Ch Char Char Char Char Char Char,Cha"/>
    <w:basedOn w:val="Normal"/>
    <w:link w:val="FootnoteTextChar"/>
    <w:rsid w:val="00FE1A7E"/>
    <w:pPr>
      <w:spacing w:before="0" w:after="0" w:line="240" w:lineRule="auto"/>
      <w:jc w:val="left"/>
    </w:pPr>
    <w:rPr>
      <w:sz w:val="20"/>
      <w:szCs w:val="20"/>
      <w:lang w:val="en-US"/>
    </w:rPr>
  </w:style>
  <w:style w:type="character" w:customStyle="1" w:styleId="FootnoteTextChar">
    <w:name w:val="Footnote Text Char"/>
    <w:aliases w:val="Footnote Text Char Char Char Char Char Char,Footnote Text Char Char Char Char Char Char Ch Char Char1,Footnote Text Char Char Char Char Char Char Ch Char Char Char Char Char Char Char1,Cha Char1"/>
    <w:basedOn w:val="DefaultParagraphFont"/>
    <w:link w:val="FootnoteText"/>
    <w:rsid w:val="00FE1A7E"/>
  </w:style>
  <w:style w:type="character" w:customStyle="1" w:styleId="NormalWebChar">
    <w:name w:val="Normal (Web) Char"/>
    <w:aliases w:val="普通(Web)1 Char,普通 (Web)1 Char,Char Char Char Char Char Char Char Char Char Char Char Char Char Char Char Char,Char Char Cha Char,Обычный (веб)1 Char,Обычный (веб) Знак Char,Обычный (веб) Знак1 Char"/>
    <w:link w:val="NormalWeb"/>
    <w:uiPriority w:val="99"/>
    <w:qFormat/>
    <w:rsid w:val="00CB7CEC"/>
    <w:rPr>
      <w:sz w:val="24"/>
      <w:szCs w:val="24"/>
    </w:rPr>
  </w:style>
  <w:style w:type="paragraph" w:customStyle="1" w:styleId="H3">
    <w:name w:val="H 3"/>
    <w:basedOn w:val="Normal"/>
    <w:link w:val="H3Char"/>
    <w:qFormat/>
    <w:rsid w:val="00CB7CEC"/>
    <w:pPr>
      <w:spacing w:line="360" w:lineRule="exact"/>
      <w:ind w:firstLine="567"/>
      <w:outlineLvl w:val="2"/>
    </w:pPr>
    <w:rPr>
      <w:b/>
      <w:bCs/>
      <w:i/>
      <w:szCs w:val="26"/>
    </w:rPr>
  </w:style>
  <w:style w:type="character" w:customStyle="1" w:styleId="H3Char">
    <w:name w:val="H 3 Char"/>
    <w:link w:val="H3"/>
    <w:rsid w:val="00CB7CEC"/>
    <w:rPr>
      <w:b/>
      <w:bCs/>
      <w:i/>
      <w:sz w:val="26"/>
      <w:szCs w:val="26"/>
    </w:rPr>
  </w:style>
  <w:style w:type="character" w:styleId="PageNumber">
    <w:name w:val="page number"/>
    <w:rsid w:val="00D04C55"/>
  </w:style>
  <w:style w:type="character" w:styleId="Emphasis">
    <w:name w:val="Emphasis"/>
    <w:uiPriority w:val="20"/>
    <w:qFormat/>
    <w:rsid w:val="00D04C55"/>
    <w:rPr>
      <w:i/>
      <w:iCs/>
    </w:rPr>
  </w:style>
  <w:style w:type="character" w:customStyle="1" w:styleId="Heading2CharChar">
    <w:name w:val="Heading 2 Char Char"/>
    <w:rsid w:val="00D04C55"/>
    <w:rPr>
      <w:rFonts w:ascii="Times New Roman" w:hAnsi="Times New Roman" w:cs="Times New Roman"/>
      <w:b/>
      <w:sz w:val="28"/>
      <w:lang w:val="de-DE" w:eastAsia="en-US" w:bidi="ar-SA"/>
    </w:rPr>
  </w:style>
  <w:style w:type="paragraph" w:customStyle="1" w:styleId="CharCharCharCharCharCharChar">
    <w:name w:val="Char Char Char Char Char Char Char"/>
    <w:basedOn w:val="Normal"/>
    <w:next w:val="Normal"/>
    <w:autoRedefine/>
    <w:rsid w:val="00D04C55"/>
    <w:pPr>
      <w:spacing w:line="312" w:lineRule="auto"/>
      <w:jc w:val="left"/>
    </w:pPr>
    <w:rPr>
      <w:sz w:val="28"/>
      <w:szCs w:val="28"/>
      <w:lang w:val="en-US"/>
    </w:rPr>
  </w:style>
  <w:style w:type="paragraph" w:customStyle="1" w:styleId="CharChar11">
    <w:name w:val="Char Char11"/>
    <w:basedOn w:val="Normal"/>
    <w:next w:val="Normal"/>
    <w:autoRedefine/>
    <w:semiHidden/>
    <w:rsid w:val="00D04C55"/>
    <w:pPr>
      <w:spacing w:line="312" w:lineRule="auto"/>
      <w:jc w:val="left"/>
    </w:pPr>
    <w:rPr>
      <w:sz w:val="28"/>
      <w:szCs w:val="28"/>
      <w:lang w:val="en-US"/>
    </w:rPr>
  </w:style>
  <w:style w:type="paragraph" w:customStyle="1" w:styleId="CharChar12CharCharCharCharCharChar">
    <w:name w:val="Char Char12 Char Char Char Char Char Char"/>
    <w:basedOn w:val="Normal"/>
    <w:rsid w:val="00D04C55"/>
    <w:pPr>
      <w:spacing w:before="0" w:after="160" w:line="240" w:lineRule="exact"/>
      <w:jc w:val="left"/>
    </w:pPr>
    <w:rPr>
      <w:rFonts w:ascii="Tahoma" w:hAnsi="Tahoma"/>
      <w:sz w:val="20"/>
      <w:szCs w:val="20"/>
      <w:lang w:val="en-US"/>
    </w:rPr>
  </w:style>
  <w:style w:type="paragraph" w:customStyle="1" w:styleId="TableParagraph">
    <w:name w:val="Table Paragraph"/>
    <w:basedOn w:val="Normal"/>
    <w:uiPriority w:val="1"/>
    <w:qFormat/>
    <w:rsid w:val="00D04C55"/>
    <w:pPr>
      <w:widowControl w:val="0"/>
      <w:spacing w:before="0" w:after="0" w:line="240" w:lineRule="auto"/>
      <w:jc w:val="left"/>
    </w:pPr>
    <w:rPr>
      <w:rFonts w:ascii="Calibri" w:eastAsia="Calibri" w:hAnsi="Calibri"/>
      <w:sz w:val="22"/>
      <w:szCs w:val="22"/>
      <w:lang w:val="en-US"/>
    </w:rPr>
  </w:style>
  <w:style w:type="paragraph" w:customStyle="1" w:styleId="CharChar2">
    <w:name w:val="Char Char2"/>
    <w:basedOn w:val="Normal"/>
    <w:rsid w:val="00D04C55"/>
    <w:pPr>
      <w:spacing w:before="0" w:after="160" w:line="240" w:lineRule="exact"/>
      <w:jc w:val="left"/>
    </w:pPr>
    <w:rPr>
      <w:rFonts w:ascii="Tahoma" w:hAnsi="Tahoma"/>
      <w:sz w:val="20"/>
      <w:szCs w:val="20"/>
      <w:lang w:val="en-US"/>
    </w:rPr>
  </w:style>
  <w:style w:type="paragraph" w:customStyle="1" w:styleId="Tablesfont">
    <w:name w:val="Table's font"/>
    <w:basedOn w:val="TableofFigures"/>
    <w:link w:val="TablesfontChar"/>
    <w:rsid w:val="00D04C55"/>
    <w:pPr>
      <w:tabs>
        <w:tab w:val="right" w:leader="dot" w:pos="9064"/>
      </w:tabs>
    </w:pPr>
  </w:style>
  <w:style w:type="character" w:customStyle="1" w:styleId="TablesfontChar">
    <w:name w:val="Table's font Char"/>
    <w:link w:val="Tablesfont"/>
    <w:rsid w:val="00D04C55"/>
    <w:rPr>
      <w:i/>
      <w:sz w:val="26"/>
      <w:szCs w:val="28"/>
    </w:rPr>
  </w:style>
  <w:style w:type="paragraph" w:styleId="ListNumber5">
    <w:name w:val="List Number 5"/>
    <w:basedOn w:val="Normal"/>
    <w:rsid w:val="00D04C55"/>
    <w:pPr>
      <w:numPr>
        <w:numId w:val="22"/>
      </w:numPr>
      <w:spacing w:before="0" w:after="0" w:line="240" w:lineRule="auto"/>
      <w:jc w:val="left"/>
    </w:pPr>
    <w:rPr>
      <w:rFonts w:ascii="Henderson BCG Serif" w:eastAsia="Calibri" w:hAnsi="Henderson BCG Serif"/>
      <w:sz w:val="22"/>
      <w:lang w:val="id-ID" w:eastAsia="id-ID"/>
    </w:rPr>
  </w:style>
  <w:style w:type="character" w:customStyle="1" w:styleId="FooterChar1">
    <w:name w:val="Footer Char1"/>
    <w:aliases w:val="Footer Char Char,footer odd Char,ITT pdp Char"/>
    <w:rsid w:val="00D04C55"/>
    <w:rPr>
      <w:sz w:val="24"/>
      <w:szCs w:val="24"/>
      <w:lang w:val="en-GB" w:eastAsia="en-US" w:bidi="ar-SA"/>
    </w:rPr>
  </w:style>
  <w:style w:type="paragraph" w:customStyle="1" w:styleId="CharCharCharChar">
    <w:name w:val="Char Char Char Char"/>
    <w:basedOn w:val="Normal"/>
    <w:rsid w:val="00D04C55"/>
    <w:pPr>
      <w:keepNext/>
      <w:tabs>
        <w:tab w:val="num" w:pos="425"/>
      </w:tabs>
      <w:autoSpaceDE w:val="0"/>
      <w:autoSpaceDN w:val="0"/>
      <w:adjustRightInd w:val="0"/>
      <w:spacing w:before="80" w:after="80" w:line="240" w:lineRule="auto"/>
      <w:ind w:hanging="425"/>
    </w:pPr>
    <w:rPr>
      <w:rFonts w:ascii="Arial" w:eastAsia="SimSun" w:hAnsi="Arial" w:cs="Arial"/>
      <w:kern w:val="2"/>
      <w:sz w:val="20"/>
      <w:szCs w:val="20"/>
      <w:lang w:val="en-US" w:eastAsia="zh-CN"/>
    </w:rPr>
  </w:style>
  <w:style w:type="paragraph" w:customStyle="1" w:styleId="CharChar12CharChar">
    <w:name w:val="Char Char12 Char Char"/>
    <w:basedOn w:val="Normal"/>
    <w:rsid w:val="00D04C55"/>
    <w:pPr>
      <w:spacing w:before="0" w:after="160" w:line="240" w:lineRule="exact"/>
      <w:jc w:val="left"/>
    </w:pPr>
    <w:rPr>
      <w:rFonts w:ascii="Tahoma" w:hAnsi="Tahoma"/>
      <w:sz w:val="20"/>
      <w:szCs w:val="20"/>
      <w:lang w:val="en-US"/>
    </w:rPr>
  </w:style>
  <w:style w:type="paragraph" w:customStyle="1" w:styleId="CharCharChar">
    <w:name w:val="Char Char Char"/>
    <w:basedOn w:val="Normal"/>
    <w:next w:val="Normal"/>
    <w:autoRedefine/>
    <w:rsid w:val="00D04C55"/>
    <w:pPr>
      <w:spacing w:line="312" w:lineRule="auto"/>
      <w:jc w:val="left"/>
    </w:pPr>
    <w:rPr>
      <w:sz w:val="28"/>
      <w:szCs w:val="28"/>
      <w:lang w:val="en-US"/>
    </w:rPr>
  </w:style>
  <w:style w:type="paragraph" w:customStyle="1" w:styleId="nospacing0">
    <w:name w:val="nospacing"/>
    <w:basedOn w:val="Normal"/>
    <w:rsid w:val="00D04C55"/>
    <w:pPr>
      <w:spacing w:before="100" w:beforeAutospacing="1" w:after="100" w:afterAutospacing="1" w:line="240" w:lineRule="auto"/>
      <w:jc w:val="left"/>
    </w:pPr>
    <w:rPr>
      <w:sz w:val="24"/>
      <w:lang w:val="en-GB" w:eastAsia="en-GB"/>
    </w:rPr>
  </w:style>
  <w:style w:type="paragraph" w:customStyle="1" w:styleId="a3">
    <w:name w:val="a3"/>
    <w:basedOn w:val="Normal"/>
    <w:rsid w:val="00D04C55"/>
    <w:pPr>
      <w:spacing w:before="100" w:beforeAutospacing="1" w:after="100" w:afterAutospacing="1" w:line="240" w:lineRule="auto"/>
      <w:jc w:val="left"/>
    </w:pPr>
    <w:rPr>
      <w:sz w:val="24"/>
      <w:lang w:val="en-GB" w:eastAsia="en-GB"/>
    </w:rPr>
  </w:style>
  <w:style w:type="paragraph" w:customStyle="1" w:styleId="a4">
    <w:name w:val="a4"/>
    <w:basedOn w:val="Normal"/>
    <w:rsid w:val="00D04C55"/>
    <w:pPr>
      <w:spacing w:before="100" w:beforeAutospacing="1" w:after="100" w:afterAutospacing="1" w:line="240" w:lineRule="auto"/>
      <w:jc w:val="left"/>
    </w:pPr>
    <w:rPr>
      <w:sz w:val="24"/>
      <w:lang w:val="en-GB" w:eastAsia="en-GB"/>
    </w:rPr>
  </w:style>
  <w:style w:type="character" w:customStyle="1" w:styleId="content">
    <w:name w:val="content"/>
    <w:rsid w:val="00D04C55"/>
  </w:style>
  <w:style w:type="paragraph" w:customStyle="1" w:styleId="DefaultParagraphFontParaCharCharCharCharChar">
    <w:name w:val="Default Paragraph Font Para Char Char Char Char Char"/>
    <w:autoRedefine/>
    <w:rsid w:val="00D04C55"/>
    <w:pPr>
      <w:tabs>
        <w:tab w:val="left" w:pos="1152"/>
      </w:tabs>
      <w:spacing w:before="120" w:after="120" w:line="312" w:lineRule="auto"/>
    </w:pPr>
    <w:rPr>
      <w:rFonts w:ascii="Arial" w:hAnsi="Arial" w:cs="Arial"/>
      <w:sz w:val="26"/>
      <w:szCs w:val="26"/>
    </w:rPr>
  </w:style>
  <w:style w:type="paragraph" w:styleId="TableofFigures">
    <w:name w:val="table of figures"/>
    <w:aliases w:val="sasasa,表格目錄"/>
    <w:basedOn w:val="Normal"/>
    <w:next w:val="Normal"/>
    <w:uiPriority w:val="99"/>
    <w:qFormat/>
    <w:rsid w:val="00D04C55"/>
    <w:pPr>
      <w:spacing w:before="60" w:after="60" w:line="360" w:lineRule="exact"/>
      <w:jc w:val="left"/>
    </w:pPr>
    <w:rPr>
      <w:i/>
      <w:szCs w:val="28"/>
      <w:lang w:val="en-US"/>
    </w:rPr>
  </w:style>
  <w:style w:type="paragraph" w:customStyle="1" w:styleId="CharCharCharCharCharCharChar6">
    <w:name w:val="Char Char Char Char Char Char Char6"/>
    <w:autoRedefine/>
    <w:rsid w:val="00207850"/>
    <w:pPr>
      <w:tabs>
        <w:tab w:val="left" w:pos="1152"/>
      </w:tabs>
      <w:spacing w:before="120" w:after="120" w:line="312" w:lineRule="auto"/>
    </w:pPr>
    <w:rPr>
      <w:rFonts w:ascii="Arial" w:hAnsi="Arial" w:cs="Arial"/>
      <w:sz w:val="26"/>
      <w:szCs w:val="26"/>
    </w:rPr>
  </w:style>
  <w:style w:type="paragraph" w:styleId="BodyTextFirstIndent">
    <w:name w:val="Body Text First Indent"/>
    <w:basedOn w:val="BodyText"/>
    <w:link w:val="BodyTextFirstIndentChar"/>
    <w:rsid w:val="00207850"/>
    <w:pPr>
      <w:spacing w:line="240" w:lineRule="auto"/>
      <w:ind w:left="0" w:firstLine="210"/>
      <w:jc w:val="left"/>
    </w:pPr>
    <w:rPr>
      <w:sz w:val="24"/>
      <w:szCs w:val="24"/>
      <w:lang w:val="en-US"/>
    </w:rPr>
  </w:style>
  <w:style w:type="character" w:customStyle="1" w:styleId="BodyTextFirstIndentChar">
    <w:name w:val="Body Text First Indent Char"/>
    <w:link w:val="BodyTextFirstIndent"/>
    <w:rsid w:val="00207850"/>
    <w:rPr>
      <w:sz w:val="24"/>
      <w:szCs w:val="24"/>
      <w:lang w:val="vi-VN"/>
    </w:rPr>
  </w:style>
  <w:style w:type="paragraph" w:styleId="BodyTextFirstIndent2">
    <w:name w:val="Body Text First Indent 2"/>
    <w:basedOn w:val="BodyTextIndent"/>
    <w:link w:val="BodyTextFirstIndent2Char"/>
    <w:rsid w:val="00207850"/>
    <w:pPr>
      <w:spacing w:before="0" w:line="240" w:lineRule="auto"/>
      <w:ind w:firstLine="210"/>
      <w:jc w:val="left"/>
    </w:pPr>
    <w:rPr>
      <w:sz w:val="24"/>
      <w:lang w:val="en-US"/>
    </w:rPr>
  </w:style>
  <w:style w:type="character" w:customStyle="1" w:styleId="BodyTextFirstIndent2Char">
    <w:name w:val="Body Text First Indent 2 Char"/>
    <w:link w:val="BodyTextFirstIndent2"/>
    <w:rsid w:val="00207850"/>
    <w:rPr>
      <w:sz w:val="24"/>
      <w:szCs w:val="24"/>
      <w:lang w:val="vi-VN"/>
    </w:rPr>
  </w:style>
  <w:style w:type="character" w:customStyle="1" w:styleId="FootnoteTextChar1">
    <w:name w:val="Footnote Text Char1"/>
    <w:aliases w:val="Footnote Text Char Char Char Char Char Char1,Footnote Text Char Char Char Char Char Char Ch Char Char,Footnote Text Char Char Char Char Char Char Ch Char Char Char Char Char Char Char,Cha Char"/>
    <w:uiPriority w:val="99"/>
    <w:qFormat/>
    <w:locked/>
    <w:rsid w:val="00207850"/>
  </w:style>
  <w:style w:type="numbering" w:customStyle="1" w:styleId="NoList1">
    <w:name w:val="No List1"/>
    <w:next w:val="NoList"/>
    <w:semiHidden/>
    <w:rsid w:val="00207850"/>
  </w:style>
  <w:style w:type="paragraph" w:customStyle="1" w:styleId="noidung0">
    <w:name w:val="noidung"/>
    <w:basedOn w:val="Normal"/>
    <w:rsid w:val="00207850"/>
    <w:pPr>
      <w:spacing w:before="60" w:after="60" w:line="288" w:lineRule="auto"/>
      <w:ind w:firstLine="510"/>
    </w:pPr>
    <w:rPr>
      <w:rFonts w:ascii=".VnTime" w:hAnsi=".VnTime"/>
      <w:sz w:val="28"/>
      <w:szCs w:val="20"/>
      <w:lang w:val="en-US"/>
    </w:rPr>
  </w:style>
  <w:style w:type="paragraph" w:styleId="BodyTextIndent3">
    <w:name w:val="Body Text Indent 3"/>
    <w:basedOn w:val="Normal"/>
    <w:link w:val="BodyTextIndent3Char"/>
    <w:rsid w:val="00207850"/>
    <w:pPr>
      <w:spacing w:before="0" w:line="240" w:lineRule="auto"/>
      <w:ind w:left="360"/>
      <w:jc w:val="left"/>
    </w:pPr>
    <w:rPr>
      <w:rFonts w:ascii=".VnTime" w:hAnsi=".VnTime"/>
      <w:sz w:val="16"/>
      <w:szCs w:val="16"/>
      <w:lang w:val="en-US"/>
    </w:rPr>
  </w:style>
  <w:style w:type="character" w:customStyle="1" w:styleId="BodyTextIndent3Char">
    <w:name w:val="Body Text Indent 3 Char"/>
    <w:link w:val="BodyTextIndent3"/>
    <w:rsid w:val="00207850"/>
    <w:rPr>
      <w:rFonts w:ascii=".VnTime" w:hAnsi=".VnTime"/>
      <w:sz w:val="16"/>
      <w:szCs w:val="16"/>
    </w:rPr>
  </w:style>
  <w:style w:type="paragraph" w:styleId="BodyTextIndent2">
    <w:name w:val="Body Text Indent 2"/>
    <w:basedOn w:val="Normal"/>
    <w:link w:val="BodyTextIndent2Char"/>
    <w:rsid w:val="00207850"/>
    <w:pPr>
      <w:spacing w:before="0" w:line="480" w:lineRule="auto"/>
      <w:ind w:left="360"/>
      <w:jc w:val="left"/>
    </w:pPr>
    <w:rPr>
      <w:sz w:val="24"/>
      <w:lang w:val="en-US"/>
    </w:rPr>
  </w:style>
  <w:style w:type="character" w:customStyle="1" w:styleId="BodyTextIndent2Char">
    <w:name w:val="Body Text Indent 2 Char"/>
    <w:link w:val="BodyTextIndent2"/>
    <w:rsid w:val="00207850"/>
    <w:rPr>
      <w:sz w:val="24"/>
      <w:szCs w:val="24"/>
    </w:rPr>
  </w:style>
  <w:style w:type="numbering" w:customStyle="1" w:styleId="NoList2">
    <w:name w:val="No List2"/>
    <w:next w:val="NoList"/>
    <w:semiHidden/>
    <w:rsid w:val="00207850"/>
  </w:style>
  <w:style w:type="paragraph" w:styleId="Quote">
    <w:name w:val="Quote"/>
    <w:basedOn w:val="Normal"/>
    <w:next w:val="Normal"/>
    <w:link w:val="QuoteChar"/>
    <w:uiPriority w:val="29"/>
    <w:qFormat/>
    <w:rsid w:val="00207850"/>
    <w:pPr>
      <w:spacing w:after="0" w:line="240" w:lineRule="auto"/>
      <w:ind w:left="567"/>
    </w:pPr>
    <w:rPr>
      <w:rFonts w:ascii=".VnTime" w:hAnsi=".VnTime"/>
      <w:iCs/>
      <w:color w:val="000000"/>
      <w:sz w:val="24"/>
      <w:lang w:val="en-US"/>
    </w:rPr>
  </w:style>
  <w:style w:type="character" w:customStyle="1" w:styleId="QuoteChar">
    <w:name w:val="Quote Char"/>
    <w:link w:val="Quote"/>
    <w:uiPriority w:val="29"/>
    <w:rsid w:val="00207850"/>
    <w:rPr>
      <w:rFonts w:ascii=".VnTime" w:hAnsi=".VnTime"/>
      <w:iCs/>
      <w:color w:val="000000"/>
      <w:sz w:val="24"/>
      <w:szCs w:val="24"/>
    </w:rPr>
  </w:style>
  <w:style w:type="paragraph" w:customStyle="1" w:styleId="Body10">
    <w:name w:val="Body 1"/>
    <w:rsid w:val="00207850"/>
    <w:pPr>
      <w:spacing w:before="120" w:after="120"/>
      <w:ind w:right="68"/>
      <w:jc w:val="both"/>
      <w:outlineLvl w:val="0"/>
    </w:pPr>
    <w:rPr>
      <w:rFonts w:eastAsia="Arial Unicode MS"/>
      <w:color w:val="000000"/>
      <w:sz w:val="28"/>
      <w:u w:color="000000"/>
    </w:rPr>
  </w:style>
  <w:style w:type="paragraph" w:customStyle="1" w:styleId="Bulet1">
    <w:name w:val="Bulet1"/>
    <w:basedOn w:val="Normal"/>
    <w:link w:val="Bulet1CharChar"/>
    <w:autoRedefine/>
    <w:uiPriority w:val="99"/>
    <w:rsid w:val="00207850"/>
    <w:pPr>
      <w:widowControl w:val="0"/>
      <w:tabs>
        <w:tab w:val="right" w:pos="0"/>
      </w:tabs>
      <w:spacing w:before="0" w:line="300" w:lineRule="auto"/>
    </w:pPr>
    <w:rPr>
      <w:rFonts w:ascii="Calibri" w:eastAsia="Calibri" w:hAnsi="Calibri"/>
      <w:sz w:val="28"/>
      <w:szCs w:val="28"/>
      <w:lang w:val="en-US"/>
    </w:rPr>
  </w:style>
  <w:style w:type="character" w:customStyle="1" w:styleId="Bulet1CharChar">
    <w:name w:val="Bulet1 Char Char"/>
    <w:link w:val="Bulet1"/>
    <w:uiPriority w:val="99"/>
    <w:locked/>
    <w:rsid w:val="00207850"/>
    <w:rPr>
      <w:rFonts w:ascii="Calibri" w:eastAsia="Calibri" w:hAnsi="Calibri"/>
      <w:sz w:val="28"/>
      <w:szCs w:val="28"/>
    </w:rPr>
  </w:style>
  <w:style w:type="paragraph" w:customStyle="1" w:styleId="Caption1">
    <w:name w:val="Caption1"/>
    <w:basedOn w:val="Normal"/>
    <w:next w:val="Normal"/>
    <w:autoRedefine/>
    <w:uiPriority w:val="99"/>
    <w:qFormat/>
    <w:rsid w:val="00207850"/>
    <w:pPr>
      <w:spacing w:line="240" w:lineRule="auto"/>
      <w:jc w:val="center"/>
    </w:pPr>
    <w:rPr>
      <w:rFonts w:ascii="Calibri" w:eastAsia="Calibri" w:hAnsi="Calibri"/>
      <w:b/>
      <w:bCs/>
      <w:color w:val="008000"/>
      <w:sz w:val="28"/>
      <w:szCs w:val="26"/>
      <w:lang w:val="en-US"/>
    </w:rPr>
  </w:style>
  <w:style w:type="paragraph" w:customStyle="1" w:styleId="Textbody">
    <w:name w:val="Text body"/>
    <w:basedOn w:val="Normal"/>
    <w:rsid w:val="00207850"/>
    <w:pPr>
      <w:widowControl w:val="0"/>
      <w:tabs>
        <w:tab w:val="left" w:pos="720"/>
      </w:tabs>
      <w:suppressAutoHyphens/>
      <w:autoSpaceDN w:val="0"/>
      <w:spacing w:before="115" w:after="115" w:line="360" w:lineRule="auto"/>
      <w:ind w:firstLine="576"/>
      <w:textAlignment w:val="baseline"/>
    </w:pPr>
    <w:rPr>
      <w:rFonts w:ascii="Arial" w:hAnsi="Arial" w:cs="Arial"/>
      <w:color w:val="000000"/>
      <w:kern w:val="3"/>
      <w:sz w:val="24"/>
    </w:rPr>
  </w:style>
  <w:style w:type="paragraph" w:customStyle="1" w:styleId="Body11">
    <w:name w:val="Body1"/>
    <w:basedOn w:val="Normal"/>
    <w:link w:val="Body1Char"/>
    <w:qFormat/>
    <w:rsid w:val="00207850"/>
    <w:pPr>
      <w:snapToGrid w:val="0"/>
      <w:spacing w:before="0" w:after="240" w:line="240" w:lineRule="auto"/>
    </w:pPr>
    <w:rPr>
      <w:rFonts w:ascii="Arial" w:eastAsia="PMingLiU" w:hAnsi="Arial"/>
      <w:sz w:val="22"/>
      <w:szCs w:val="22"/>
      <w:lang w:val="en-US"/>
    </w:rPr>
  </w:style>
  <w:style w:type="character" w:customStyle="1" w:styleId="Body1Char">
    <w:name w:val="Body1 Char"/>
    <w:link w:val="Body11"/>
    <w:rsid w:val="00207850"/>
    <w:rPr>
      <w:rFonts w:ascii="Arial" w:eastAsia="PMingLiU" w:hAnsi="Arial"/>
      <w:sz w:val="22"/>
      <w:szCs w:val="22"/>
    </w:rPr>
  </w:style>
  <w:style w:type="character" w:customStyle="1" w:styleId="apple-style-span">
    <w:name w:val="apple-style-span"/>
    <w:rsid w:val="00207850"/>
  </w:style>
  <w:style w:type="character" w:customStyle="1" w:styleId="hps">
    <w:name w:val="hps"/>
    <w:rsid w:val="00207850"/>
  </w:style>
  <w:style w:type="paragraph" w:customStyle="1" w:styleId="Body-Text">
    <w:name w:val="Body-Text"/>
    <w:link w:val="Body-TextChar"/>
    <w:autoRedefine/>
    <w:qFormat/>
    <w:rsid w:val="00207850"/>
    <w:pPr>
      <w:widowControl w:val="0"/>
      <w:numPr>
        <w:numId w:val="23"/>
      </w:numPr>
      <w:tabs>
        <w:tab w:val="left" w:pos="709"/>
      </w:tabs>
      <w:adjustRightInd w:val="0"/>
      <w:snapToGrid w:val="0"/>
      <w:spacing w:before="120" w:after="120" w:line="360" w:lineRule="atLeast"/>
      <w:ind w:left="0" w:firstLine="426"/>
      <w:jc w:val="both"/>
      <w:textAlignment w:val="baseline"/>
    </w:pPr>
    <w:rPr>
      <w:rFonts w:eastAsia="MS Mincho"/>
      <w:sz w:val="28"/>
      <w:szCs w:val="28"/>
      <w:lang w:val="en-GB"/>
    </w:rPr>
  </w:style>
  <w:style w:type="character" w:customStyle="1" w:styleId="Body-TextChar">
    <w:name w:val="Body-Text Char"/>
    <w:link w:val="Body-Text"/>
    <w:rsid w:val="00207850"/>
    <w:rPr>
      <w:rFonts w:eastAsia="MS Mincho"/>
      <w:sz w:val="28"/>
      <w:szCs w:val="28"/>
      <w:lang w:val="en-GB"/>
    </w:rPr>
  </w:style>
  <w:style w:type="paragraph" w:customStyle="1" w:styleId="Bodytext1">
    <w:name w:val="Bodytext1"/>
    <w:basedOn w:val="Normal"/>
    <w:link w:val="Bodytext1Char"/>
    <w:autoRedefine/>
    <w:qFormat/>
    <w:rsid w:val="00207850"/>
    <w:pPr>
      <w:widowControl w:val="0"/>
      <w:spacing w:after="0" w:line="240" w:lineRule="auto"/>
      <w:ind w:firstLine="426"/>
      <w:contextualSpacing/>
    </w:pPr>
    <w:rPr>
      <w:rFonts w:eastAsia="Calibri"/>
      <w:bCs/>
      <w:color w:val="000000"/>
      <w:sz w:val="28"/>
      <w:szCs w:val="26"/>
      <w:lang w:val="hu-HU" w:eastAsia="ja-JP"/>
    </w:rPr>
  </w:style>
  <w:style w:type="character" w:customStyle="1" w:styleId="Bodytext1Char">
    <w:name w:val="Bodytext1 Char"/>
    <w:link w:val="Bodytext1"/>
    <w:rsid w:val="00207850"/>
    <w:rPr>
      <w:rFonts w:eastAsia="Calibri"/>
      <w:bCs/>
      <w:color w:val="000000"/>
      <w:sz w:val="28"/>
      <w:szCs w:val="26"/>
      <w:lang w:val="hu-HU" w:eastAsia="ja-JP"/>
    </w:rPr>
  </w:style>
  <w:style w:type="character" w:styleId="LineNumber">
    <w:name w:val="line number"/>
    <w:rsid w:val="00207850"/>
  </w:style>
  <w:style w:type="paragraph" w:customStyle="1" w:styleId="TOCHeading1">
    <w:name w:val="TOC Heading1"/>
    <w:basedOn w:val="Heading1"/>
    <w:next w:val="Normal"/>
    <w:uiPriority w:val="39"/>
    <w:unhideWhenUsed/>
    <w:qFormat/>
    <w:rsid w:val="00207850"/>
    <w:pPr>
      <w:keepLines/>
      <w:spacing w:before="480" w:after="0" w:line="276" w:lineRule="auto"/>
      <w:outlineLvl w:val="9"/>
    </w:pPr>
    <w:rPr>
      <w:rFonts w:ascii="Cambria" w:eastAsia="MS Gothic" w:hAnsi="Cambria"/>
      <w:color w:val="365F91"/>
      <w:lang w:val="pt-BR" w:eastAsia="ja-JP"/>
    </w:rPr>
  </w:style>
  <w:style w:type="character" w:customStyle="1" w:styleId="LienInternet">
    <w:name w:val="Lien Internet"/>
    <w:rsid w:val="005E1638"/>
    <w:rPr>
      <w:color w:val="000080"/>
      <w:u w:val="single"/>
    </w:rPr>
  </w:style>
  <w:style w:type="paragraph" w:customStyle="1" w:styleId="Contenudetableau">
    <w:name w:val="Contenu de tableau"/>
    <w:basedOn w:val="Normal"/>
    <w:qFormat/>
    <w:rsid w:val="005E1638"/>
    <w:pPr>
      <w:suppressLineNumbers/>
      <w:spacing w:before="0" w:after="0" w:line="240" w:lineRule="auto"/>
      <w:jc w:val="left"/>
    </w:pPr>
    <w:rPr>
      <w:rFonts w:ascii="Liberation Serif" w:eastAsia="Noto Sans CJK SC Regular" w:hAnsi="Liberation Serif" w:cs="FreeSans"/>
      <w:sz w:val="24"/>
      <w:lang w:val="fr-FR" w:eastAsia="zh-CN" w:bidi="hi-IN"/>
    </w:rPr>
  </w:style>
  <w:style w:type="numbering" w:customStyle="1" w:styleId="StyleBulleted2211">
    <w:name w:val="Style Bulleted2211"/>
    <w:rsid w:val="00634E47"/>
  </w:style>
  <w:style w:type="character" w:customStyle="1" w:styleId="tvs-bullet2Char">
    <w:name w:val="tvs-bullet2 Char"/>
    <w:link w:val="tvs-bullet20"/>
    <w:uiPriority w:val="99"/>
    <w:locked/>
    <w:rsid w:val="00634E47"/>
    <w:rPr>
      <w:sz w:val="28"/>
      <w:szCs w:val="24"/>
      <w:lang w:val="vi-VN"/>
    </w:rPr>
  </w:style>
  <w:style w:type="paragraph" w:customStyle="1" w:styleId="msonormalcxspmiddle">
    <w:name w:val="msonormalcxspmiddle"/>
    <w:basedOn w:val="Normal"/>
    <w:rsid w:val="00634E47"/>
    <w:pPr>
      <w:spacing w:before="100" w:beforeAutospacing="1" w:after="100" w:afterAutospacing="1" w:line="240" w:lineRule="auto"/>
      <w:jc w:val="left"/>
    </w:pPr>
    <w:rPr>
      <w:sz w:val="24"/>
      <w:lang w:val="en-US"/>
    </w:rPr>
  </w:style>
  <w:style w:type="character" w:customStyle="1" w:styleId="HinhChar">
    <w:name w:val="Hinh Char"/>
    <w:link w:val="Hinh0"/>
    <w:locked/>
    <w:rsid w:val="00DC78A5"/>
    <w:rPr>
      <w:i/>
      <w:szCs w:val="24"/>
      <w:lang w:val="vi-VN"/>
    </w:rPr>
  </w:style>
  <w:style w:type="paragraph" w:customStyle="1" w:styleId="Hinh0">
    <w:name w:val="Hinh"/>
    <w:basedOn w:val="Normal"/>
    <w:link w:val="HinhChar"/>
    <w:qFormat/>
    <w:rsid w:val="00DC78A5"/>
    <w:pPr>
      <w:tabs>
        <w:tab w:val="num" w:pos="360"/>
      </w:tabs>
      <w:spacing w:before="0" w:line="240" w:lineRule="auto"/>
      <w:ind w:left="360" w:hanging="360"/>
      <w:jc w:val="center"/>
    </w:pPr>
    <w:rPr>
      <w:i/>
      <w:sz w:val="20"/>
    </w:rPr>
  </w:style>
  <w:style w:type="paragraph" w:customStyle="1" w:styleId="CharCharCharChar2">
    <w:name w:val="Char Char Char Char2"/>
    <w:basedOn w:val="Normal"/>
    <w:autoRedefine/>
    <w:rsid w:val="00B5016E"/>
    <w:pPr>
      <w:spacing w:before="0" w:after="160" w:line="240" w:lineRule="exact"/>
      <w:jc w:val="left"/>
    </w:pPr>
    <w:rPr>
      <w:rFonts w:ascii="Verdana" w:hAnsi="Verdana" w:cs="Verdana"/>
      <w:sz w:val="20"/>
      <w:szCs w:val="20"/>
      <w:lang w:val="en-US"/>
    </w:rPr>
  </w:style>
  <w:style w:type="paragraph" w:customStyle="1" w:styleId="tvHeading11">
    <w:name w:val="tvHeading 1.1"/>
    <w:basedOn w:val="Normal"/>
    <w:autoRedefine/>
    <w:uiPriority w:val="99"/>
    <w:qFormat/>
    <w:rsid w:val="005C1AA5"/>
    <w:pPr>
      <w:numPr>
        <w:ilvl w:val="1"/>
        <w:numId w:val="25"/>
      </w:numPr>
      <w:spacing w:before="240" w:line="240" w:lineRule="auto"/>
      <w:jc w:val="left"/>
    </w:pPr>
    <w:rPr>
      <w:b/>
      <w:bCs/>
      <w:color w:val="000080"/>
      <w:sz w:val="28"/>
      <w:szCs w:val="26"/>
    </w:rPr>
  </w:style>
  <w:style w:type="character" w:customStyle="1" w:styleId="Body1Char1">
    <w:name w:val="Body1 Char1"/>
    <w:rsid w:val="005C1AA5"/>
    <w:rPr>
      <w:rFonts w:ascii="Times New Roman" w:eastAsia="Times New Roman" w:hAnsi="Times New Roman" w:cs="Times New Roman"/>
      <w:sz w:val="24"/>
      <w:szCs w:val="24"/>
      <w:lang w:val="en-US"/>
    </w:rPr>
  </w:style>
  <w:style w:type="character" w:customStyle="1" w:styleId="Style1Char">
    <w:name w:val="Style1 Char"/>
    <w:link w:val="Style1"/>
    <w:rsid w:val="005C1AA5"/>
    <w:rPr>
      <w:b/>
      <w:color w:val="000000"/>
      <w:spacing w:val="-1"/>
      <w:sz w:val="28"/>
      <w:szCs w:val="28"/>
      <w:lang w:val="nl-NL"/>
    </w:rPr>
  </w:style>
  <w:style w:type="character" w:customStyle="1" w:styleId="Style2Char">
    <w:name w:val="Style2 Char"/>
    <w:basedOn w:val="Style1Char"/>
    <w:link w:val="Style2"/>
    <w:rsid w:val="005C1AA5"/>
    <w:rPr>
      <w:b/>
      <w:color w:val="000000"/>
      <w:spacing w:val="-1"/>
      <w:sz w:val="28"/>
      <w:szCs w:val="28"/>
      <w:lang w:val="nl-NL"/>
    </w:rPr>
  </w:style>
  <w:style w:type="character" w:customStyle="1" w:styleId="Heading2Char2">
    <w:name w:val="Heading 2 Char2"/>
    <w:aliases w:val="l2 Char2,H2 Char2,h21 Char2,Chapter Number/Appendix Letter Char1,chn Char1,h2 Char2,Level 2 Topic Heading Char1,HD2 Char1,style2 Char1,2 Char1,2 headline Char1,tieude 2 Char1,h21 Char Char Char1,Heading 2 Char1 Char1,l2 Char Char Char1"/>
    <w:rsid w:val="005C1AA5"/>
    <w:rPr>
      <w:rFonts w:ascii="Cambria" w:eastAsia="Times New Roman" w:hAnsi="Cambria" w:cs="Times New Roman"/>
      <w:b/>
      <w:bCs/>
      <w:color w:val="4F81BD"/>
      <w:sz w:val="26"/>
      <w:szCs w:val="26"/>
      <w:lang w:val="vi-VN"/>
    </w:rPr>
  </w:style>
  <w:style w:type="character" w:customStyle="1" w:styleId="Heading7Char1">
    <w:name w:val="Heading 7 Char1"/>
    <w:aliases w:val="Heading 7(unused) Char1,L7 Char1,Legal Level 1.1. Char1,cnc Char1,Caption number (column-wide) Char1,7 Char1,ExhibitTitle Char1,Objective Char1,heading7 Char1,req3 Char1,71 Char1,ExhibitTitle1 Char1,st1 Char1,Objective1 Char1,req31 Char1"/>
    <w:rsid w:val="005C1AA5"/>
    <w:rPr>
      <w:rFonts w:ascii="Cambria" w:eastAsia="Times New Roman" w:hAnsi="Cambria" w:cs="Times New Roman"/>
      <w:i/>
      <w:iCs/>
      <w:color w:val="404040"/>
      <w:sz w:val="26"/>
      <w:szCs w:val="24"/>
      <w:lang w:val="vi-VN"/>
    </w:rPr>
  </w:style>
  <w:style w:type="character" w:customStyle="1" w:styleId="HeaderChar1">
    <w:name w:val="Header Char1"/>
    <w:aliases w:val="sbv Char1,hd Char1,Header1 Char1,Contractor Char1,Draft Char1,ITT i Char1,Chapter Name Char1"/>
    <w:rsid w:val="005C1AA5"/>
    <w:rPr>
      <w:rFonts w:ascii="Times New Roman" w:eastAsia="Calibri" w:hAnsi="Times New Roman" w:cs="Times New Roman"/>
      <w:sz w:val="28"/>
    </w:rPr>
  </w:style>
  <w:style w:type="character" w:customStyle="1" w:styleId="BodyTextChar1">
    <w:name w:val="Body Text Char1"/>
    <w:aliases w:val="Body Text Char1 Char Char1,Body Text Char Char Char Char1,Body Text1 Char1,Body Text Char Char Char Char Char1 Char1,Body Text Char Char Char Char Char Char Char Char1 Char1,Body Text Char Char Char Char Char Char Char Char2,bt Char"/>
    <w:rsid w:val="005C1AA5"/>
    <w:rPr>
      <w:rFonts w:ascii="Times New Roman" w:eastAsia="Calibri" w:hAnsi="Times New Roman" w:cs="Times New Roman"/>
      <w:sz w:val="28"/>
    </w:rPr>
  </w:style>
  <w:style w:type="character" w:customStyle="1" w:styleId="z-TopofFormChar1">
    <w:name w:val="z-Top of Form Char1"/>
    <w:uiPriority w:val="99"/>
    <w:rsid w:val="005C1AA5"/>
    <w:rPr>
      <w:rFonts w:ascii="Arial" w:hAnsi="Arial" w:cs="Arial" w:hint="default"/>
      <w:vanish/>
      <w:webHidden w:val="0"/>
      <w:sz w:val="16"/>
      <w:szCs w:val="16"/>
      <w:lang w:val="vi-VN"/>
      <w:specVanish w:val="0"/>
    </w:rPr>
  </w:style>
  <w:style w:type="character" w:customStyle="1" w:styleId="z-BottomofFormChar1">
    <w:name w:val="z-Bottom of Form Char1"/>
    <w:uiPriority w:val="99"/>
    <w:rsid w:val="005C1AA5"/>
    <w:rPr>
      <w:rFonts w:ascii="Arial" w:hAnsi="Arial" w:cs="Arial" w:hint="default"/>
      <w:vanish/>
      <w:webHidden w:val="0"/>
      <w:sz w:val="16"/>
      <w:szCs w:val="16"/>
      <w:lang w:val="vi-VN"/>
      <w:specVanish w:val="0"/>
    </w:rPr>
  </w:style>
  <w:style w:type="paragraph" w:customStyle="1" w:styleId="Bullet11">
    <w:name w:val="Bullet_1"/>
    <w:basedOn w:val="GDTBuleet"/>
    <w:link w:val="Bullet1Char0"/>
    <w:qFormat/>
    <w:rsid w:val="0069170F"/>
    <w:pPr>
      <w:tabs>
        <w:tab w:val="left" w:pos="630"/>
      </w:tabs>
      <w:spacing w:line="312" w:lineRule="auto"/>
      <w:ind w:left="5606"/>
    </w:pPr>
    <w:rPr>
      <w:lang w:val="fr-FR"/>
    </w:rPr>
  </w:style>
  <w:style w:type="character" w:customStyle="1" w:styleId="Bullet1Char0">
    <w:name w:val="Bullet_1 Char"/>
    <w:link w:val="Bullet11"/>
    <w:rsid w:val="0069170F"/>
    <w:rPr>
      <w:rFonts w:eastAsia="Calibri"/>
      <w:sz w:val="28"/>
      <w:szCs w:val="28"/>
      <w:lang w:val="fr-FR"/>
    </w:rPr>
  </w:style>
  <w:style w:type="paragraph" w:customStyle="1" w:styleId="GDTBuleet">
    <w:name w:val="GDT_Buleet"/>
    <w:qFormat/>
    <w:rsid w:val="0069170F"/>
    <w:pPr>
      <w:numPr>
        <w:numId w:val="26"/>
      </w:numPr>
      <w:spacing w:before="60" w:after="60" w:line="288" w:lineRule="auto"/>
      <w:ind w:left="644"/>
      <w:jc w:val="both"/>
    </w:pPr>
    <w:rPr>
      <w:rFonts w:eastAsia="Calibri"/>
      <w:sz w:val="28"/>
      <w:szCs w:val="28"/>
    </w:rPr>
  </w:style>
  <w:style w:type="paragraph" w:customStyle="1" w:styleId="GDTBullet1">
    <w:name w:val="GDT_Bullet 1"/>
    <w:basedOn w:val="Normal"/>
    <w:qFormat/>
    <w:rsid w:val="0069170F"/>
    <w:pPr>
      <w:numPr>
        <w:numId w:val="27"/>
      </w:numPr>
      <w:spacing w:before="60" w:after="60" w:line="288" w:lineRule="auto"/>
      <w:jc w:val="left"/>
    </w:pPr>
    <w:rPr>
      <w:sz w:val="28"/>
      <w:szCs w:val="28"/>
      <w:lang w:val="nl-NL"/>
    </w:rPr>
  </w:style>
  <w:style w:type="paragraph" w:customStyle="1" w:styleId="tvs-Bullet1">
    <w:name w:val="tvs-Bullet 1"/>
    <w:basedOn w:val="ListParagraph"/>
    <w:link w:val="tvs-Bullet1Char0"/>
    <w:qFormat/>
    <w:rsid w:val="0069170F"/>
    <w:pPr>
      <w:keepNext/>
      <w:keepLines/>
      <w:numPr>
        <w:numId w:val="28"/>
      </w:numPr>
      <w:spacing w:before="0" w:after="0" w:line="288" w:lineRule="auto"/>
    </w:pPr>
    <w:rPr>
      <w:rFonts w:eastAsia="Calibri"/>
      <w:szCs w:val="26"/>
      <w:lang w:val="en-US"/>
    </w:rPr>
  </w:style>
  <w:style w:type="character" w:customStyle="1" w:styleId="tvs-Bullet1Char0">
    <w:name w:val="tvs-Bullet 1 Char"/>
    <w:link w:val="tvs-Bullet1"/>
    <w:rsid w:val="0069170F"/>
    <w:rPr>
      <w:rFonts w:eastAsia="Calibri"/>
      <w:sz w:val="26"/>
      <w:szCs w:val="26"/>
    </w:rPr>
  </w:style>
  <w:style w:type="paragraph" w:customStyle="1" w:styleId="tvs-bullet00">
    <w:name w:val="tvs-bullet 0"/>
    <w:basedOn w:val="Normal"/>
    <w:qFormat/>
    <w:rsid w:val="0069170F"/>
    <w:pPr>
      <w:keepNext/>
      <w:keepLines/>
      <w:numPr>
        <w:numId w:val="29"/>
      </w:numPr>
      <w:tabs>
        <w:tab w:val="left" w:pos="360"/>
      </w:tabs>
      <w:spacing w:before="0" w:line="288" w:lineRule="auto"/>
      <w:contextualSpacing/>
    </w:pPr>
    <w:rPr>
      <w:szCs w:val="26"/>
      <w:lang w:val="en-US" w:eastAsia="ja-JP"/>
    </w:rPr>
  </w:style>
  <w:style w:type="paragraph" w:styleId="ListContinue2">
    <w:name w:val="List Continue 2"/>
    <w:basedOn w:val="Normal"/>
    <w:unhideWhenUsed/>
    <w:rsid w:val="0069170F"/>
    <w:pPr>
      <w:keepNext/>
      <w:keepLines/>
      <w:spacing w:before="0" w:line="288" w:lineRule="auto"/>
      <w:ind w:left="720"/>
      <w:contextualSpacing/>
    </w:pPr>
    <w:rPr>
      <w:rFonts w:eastAsia="Calibri"/>
      <w:szCs w:val="26"/>
      <w:lang w:val="en-US"/>
    </w:rPr>
  </w:style>
  <w:style w:type="paragraph" w:customStyle="1" w:styleId="tvs-Bullet3">
    <w:name w:val="tvs-Bullet 3"/>
    <w:basedOn w:val="ListParagraph"/>
    <w:link w:val="tvs-Bullet3Char"/>
    <w:qFormat/>
    <w:rsid w:val="0069170F"/>
    <w:pPr>
      <w:keepNext/>
      <w:keepLines/>
      <w:numPr>
        <w:numId w:val="30"/>
      </w:numPr>
      <w:spacing w:before="0" w:line="288" w:lineRule="auto"/>
    </w:pPr>
    <w:rPr>
      <w:rFonts w:eastAsia="Calibri"/>
      <w:szCs w:val="26"/>
      <w:lang w:val="en-US"/>
    </w:rPr>
  </w:style>
  <w:style w:type="character" w:customStyle="1" w:styleId="tvs-Bullet3Char">
    <w:name w:val="tvs-Bullet 3 Char"/>
    <w:link w:val="tvs-Bullet3"/>
    <w:rsid w:val="0069170F"/>
    <w:rPr>
      <w:rFonts w:eastAsia="Calibri"/>
      <w:sz w:val="26"/>
      <w:szCs w:val="26"/>
    </w:rPr>
  </w:style>
  <w:style w:type="paragraph" w:customStyle="1" w:styleId="Title10">
    <w:name w:val="Title_1"/>
    <w:basedOn w:val="Heading3"/>
    <w:autoRedefine/>
    <w:rsid w:val="0069170F"/>
    <w:pPr>
      <w:tabs>
        <w:tab w:val="num" w:pos="1440"/>
      </w:tabs>
      <w:spacing w:before="0" w:line="360" w:lineRule="exact"/>
      <w:ind w:left="1440" w:firstLine="567"/>
      <w:contextualSpacing/>
    </w:pPr>
    <w:rPr>
      <w:rFonts w:eastAsia="MS Mincho"/>
      <w:bCs w:val="0"/>
      <w:iCs w:val="0"/>
      <w:spacing w:val="-14"/>
      <w:lang w:val="fr-FR" w:eastAsia="vi-VN"/>
    </w:rPr>
  </w:style>
  <w:style w:type="paragraph" w:customStyle="1" w:styleId="Body">
    <w:name w:val="Body"/>
    <w:basedOn w:val="Normal"/>
    <w:autoRedefine/>
    <w:rsid w:val="0069170F"/>
    <w:pPr>
      <w:spacing w:line="288" w:lineRule="auto"/>
      <w:ind w:firstLine="663"/>
    </w:pPr>
    <w:rPr>
      <w:rFonts w:eastAsia="Batang"/>
      <w:sz w:val="28"/>
      <w:szCs w:val="28"/>
      <w:lang w:val="fr-FR" w:eastAsia="vi-VN"/>
    </w:rPr>
  </w:style>
  <w:style w:type="numbering" w:customStyle="1" w:styleId="StyleBulleted22">
    <w:name w:val="Style Bulleted22"/>
    <w:rsid w:val="0069170F"/>
    <w:pPr>
      <w:numPr>
        <w:numId w:val="31"/>
      </w:numPr>
    </w:pPr>
  </w:style>
  <w:style w:type="paragraph" w:customStyle="1" w:styleId="GDTDoanVan">
    <w:name w:val="GDT_DoanVan"/>
    <w:qFormat/>
    <w:rsid w:val="0069170F"/>
    <w:pPr>
      <w:spacing w:before="60" w:after="60" w:line="288" w:lineRule="auto"/>
      <w:ind w:firstLine="567"/>
      <w:jc w:val="both"/>
    </w:pPr>
    <w:rPr>
      <w:rFonts w:eastAsia="Batang"/>
      <w:sz w:val="28"/>
      <w:szCs w:val="28"/>
    </w:rPr>
  </w:style>
  <w:style w:type="paragraph" w:customStyle="1" w:styleId="QABulletOnly">
    <w:name w:val="QABulletOnly"/>
    <w:rsid w:val="0069170F"/>
    <w:pPr>
      <w:numPr>
        <w:numId w:val="32"/>
      </w:numPr>
      <w:spacing w:before="120" w:line="288" w:lineRule="auto"/>
      <w:jc w:val="both"/>
    </w:pPr>
    <w:rPr>
      <w:sz w:val="26"/>
      <w:szCs w:val="24"/>
      <w:lang w:val="en-AU"/>
    </w:rPr>
  </w:style>
  <w:style w:type="table" w:customStyle="1" w:styleId="TableGrid1">
    <w:name w:val="Table Grid1"/>
    <w:basedOn w:val="TableNormal"/>
    <w:next w:val="TableGrid"/>
    <w:rsid w:val="0069170F"/>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nhideWhenUsed/>
    <w:rsid w:val="0069170F"/>
    <w:pPr>
      <w:keepNext/>
      <w:keepLines/>
      <w:numPr>
        <w:numId w:val="33"/>
      </w:numPr>
      <w:spacing w:before="0" w:after="0" w:line="288" w:lineRule="auto"/>
      <w:contextualSpacing/>
    </w:pPr>
    <w:rPr>
      <w:rFonts w:eastAsia="Calibri"/>
      <w:szCs w:val="26"/>
      <w:lang w:val="en-US"/>
    </w:rPr>
  </w:style>
  <w:style w:type="paragraph" w:customStyle="1" w:styleId="i">
    <w:name w:val="i"/>
    <w:basedOn w:val="Normal"/>
    <w:rsid w:val="0069170F"/>
    <w:pPr>
      <w:keepNext/>
      <w:keepLines/>
      <w:numPr>
        <w:numId w:val="34"/>
      </w:numPr>
      <w:spacing w:before="0" w:after="0" w:line="288" w:lineRule="auto"/>
      <w:contextualSpacing/>
    </w:pPr>
    <w:rPr>
      <w:rFonts w:eastAsia="Calibri"/>
      <w:szCs w:val="26"/>
      <w:lang w:val="en-US"/>
    </w:rPr>
  </w:style>
  <w:style w:type="character" w:customStyle="1" w:styleId="tvs-Bullet2Char0">
    <w:name w:val="tvs-Bullet 2 Char"/>
    <w:link w:val="tvs-Bullet2"/>
    <w:rsid w:val="0069170F"/>
    <w:rPr>
      <w:rFonts w:eastAsia="Calibri"/>
      <w:sz w:val="26"/>
      <w:szCs w:val="26"/>
    </w:rPr>
  </w:style>
  <w:style w:type="paragraph" w:customStyle="1" w:styleId="tvs-Bullet4">
    <w:name w:val="tvs-Bullet 4"/>
    <w:basedOn w:val="tvs-Bullet3"/>
    <w:link w:val="tvs-Bullet4Char"/>
    <w:qFormat/>
    <w:rsid w:val="0069170F"/>
    <w:pPr>
      <w:numPr>
        <w:ilvl w:val="3"/>
        <w:numId w:val="35"/>
      </w:numPr>
    </w:pPr>
  </w:style>
  <w:style w:type="paragraph" w:customStyle="1" w:styleId="tvs-Bullet5">
    <w:name w:val="tvs-Bullet 5"/>
    <w:basedOn w:val="tvs-Bullet4"/>
    <w:link w:val="tvs-Bullet5Char"/>
    <w:qFormat/>
    <w:rsid w:val="0069170F"/>
    <w:pPr>
      <w:numPr>
        <w:ilvl w:val="4"/>
      </w:numPr>
    </w:pPr>
  </w:style>
  <w:style w:type="character" w:customStyle="1" w:styleId="tvs-Bullet4Char">
    <w:name w:val="tvs-Bullet 4 Char"/>
    <w:basedOn w:val="tvs-Bullet3Char"/>
    <w:link w:val="tvs-Bullet4"/>
    <w:rsid w:val="0069170F"/>
    <w:rPr>
      <w:rFonts w:eastAsia="Calibri"/>
      <w:sz w:val="26"/>
      <w:szCs w:val="26"/>
    </w:rPr>
  </w:style>
  <w:style w:type="character" w:customStyle="1" w:styleId="tvs-Bullet5Char">
    <w:name w:val="tvs-Bullet 5 Char"/>
    <w:basedOn w:val="tvs-Bullet4Char"/>
    <w:link w:val="tvs-Bullet5"/>
    <w:rsid w:val="0069170F"/>
    <w:rPr>
      <w:rFonts w:eastAsia="Calibri"/>
      <w:sz w:val="26"/>
      <w:szCs w:val="26"/>
    </w:rPr>
  </w:style>
  <w:style w:type="paragraph" w:customStyle="1" w:styleId="tvs-title">
    <w:name w:val="tvs-title"/>
    <w:basedOn w:val="Title"/>
    <w:rsid w:val="0069170F"/>
    <w:pPr>
      <w:keepNext/>
      <w:keepLines/>
      <w:spacing w:before="2040" w:after="240" w:line="240" w:lineRule="auto"/>
    </w:pPr>
    <w:rPr>
      <w:rFonts w:ascii="Times New Roman" w:hAnsi="Times New Roman" w:cs="Arial"/>
      <w:caps/>
      <w:sz w:val="48"/>
      <w:szCs w:val="36"/>
      <w:lang w:val="en-US"/>
    </w:rPr>
  </w:style>
  <w:style w:type="paragraph" w:customStyle="1" w:styleId="tvs-title-mini">
    <w:name w:val="tvs-title-mini"/>
    <w:basedOn w:val="Normal"/>
    <w:rsid w:val="0069170F"/>
    <w:pPr>
      <w:keepNext/>
      <w:keepLines/>
      <w:spacing w:before="240" w:after="240" w:line="360" w:lineRule="auto"/>
      <w:contextualSpacing/>
      <w:jc w:val="center"/>
    </w:pPr>
    <w:rPr>
      <w:b/>
      <w:bCs/>
      <w:sz w:val="44"/>
      <w:szCs w:val="20"/>
      <w:lang w:val="en-US"/>
    </w:rPr>
  </w:style>
  <w:style w:type="paragraph" w:customStyle="1" w:styleId="Point">
    <w:name w:val="Point"/>
    <w:basedOn w:val="Header"/>
    <w:rsid w:val="0069170F"/>
    <w:pPr>
      <w:keepNext/>
      <w:keepLines/>
      <w:numPr>
        <w:numId w:val="36"/>
      </w:numPr>
      <w:tabs>
        <w:tab w:val="clear" w:pos="4320"/>
        <w:tab w:val="clear" w:pos="8640"/>
      </w:tabs>
      <w:spacing w:before="0" w:after="0" w:line="360" w:lineRule="auto"/>
      <w:contextualSpacing/>
    </w:pPr>
    <w:rPr>
      <w:rFonts w:ascii=".VnArial" w:hAnsi=".VnArial"/>
      <w:sz w:val="20"/>
      <w:szCs w:val="20"/>
      <w:lang w:val="en-US"/>
    </w:rPr>
  </w:style>
  <w:style w:type="paragraph" w:customStyle="1" w:styleId="tvs-bullet40">
    <w:name w:val="tvs-bullet4"/>
    <w:basedOn w:val="tvs-bullet30"/>
    <w:qFormat/>
    <w:rsid w:val="0069170F"/>
    <w:pPr>
      <w:keepNext/>
      <w:keepLines/>
      <w:numPr>
        <w:ilvl w:val="0"/>
        <w:numId w:val="0"/>
      </w:numPr>
      <w:tabs>
        <w:tab w:val="num" w:pos="2880"/>
      </w:tabs>
      <w:spacing w:after="0" w:line="288" w:lineRule="auto"/>
      <w:ind w:left="2880" w:hanging="360"/>
      <w:contextualSpacing/>
    </w:pPr>
    <w:rPr>
      <w:sz w:val="26"/>
      <w:lang w:val="en-US"/>
    </w:rPr>
  </w:style>
  <w:style w:type="paragraph" w:customStyle="1" w:styleId="C1">
    <w:name w:val="C1"/>
    <w:basedOn w:val="Normal"/>
    <w:qFormat/>
    <w:rsid w:val="0069170F"/>
    <w:pPr>
      <w:keepNext/>
      <w:keepLines/>
      <w:numPr>
        <w:numId w:val="37"/>
      </w:numPr>
      <w:spacing w:before="0" w:after="0" w:line="288" w:lineRule="auto"/>
      <w:contextualSpacing/>
    </w:pPr>
    <w:rPr>
      <w:b/>
      <w:szCs w:val="20"/>
      <w:lang w:val="en-US"/>
    </w:rPr>
  </w:style>
  <w:style w:type="paragraph" w:customStyle="1" w:styleId="C11">
    <w:name w:val="C1.1"/>
    <w:basedOn w:val="Normal"/>
    <w:qFormat/>
    <w:rsid w:val="0069170F"/>
    <w:pPr>
      <w:keepNext/>
      <w:keepLines/>
      <w:numPr>
        <w:ilvl w:val="1"/>
        <w:numId w:val="37"/>
      </w:numPr>
      <w:spacing w:before="0" w:line="288" w:lineRule="auto"/>
      <w:ind w:left="788" w:hanging="431"/>
      <w:contextualSpacing/>
    </w:pPr>
    <w:rPr>
      <w:b/>
      <w:szCs w:val="20"/>
      <w:lang w:val="en-US"/>
    </w:rPr>
  </w:style>
  <w:style w:type="paragraph" w:customStyle="1" w:styleId="C111">
    <w:name w:val="C1.11"/>
    <w:basedOn w:val="C11"/>
    <w:qFormat/>
    <w:rsid w:val="0069170F"/>
    <w:pPr>
      <w:numPr>
        <w:ilvl w:val="2"/>
      </w:numPr>
      <w:ind w:left="788" w:hanging="431"/>
    </w:pPr>
  </w:style>
  <w:style w:type="table" w:styleId="TableList4">
    <w:name w:val="Table List 4"/>
    <w:basedOn w:val="TableNormal"/>
    <w:rsid w:val="0069170F"/>
    <w:rPr>
      <w:lang w:eastAsia="ja-JP"/>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customStyle="1" w:styleId="Listbulletcircle">
    <w:name w:val="List bullet circle"/>
    <w:basedOn w:val="ListParagraph"/>
    <w:qFormat/>
    <w:rsid w:val="0069170F"/>
    <w:pPr>
      <w:keepNext/>
      <w:keepLines/>
      <w:numPr>
        <w:numId w:val="38"/>
      </w:numPr>
      <w:tabs>
        <w:tab w:val="left" w:pos="360"/>
      </w:tabs>
      <w:spacing w:before="0" w:line="288" w:lineRule="auto"/>
      <w:ind w:left="360"/>
      <w:contextualSpacing w:val="0"/>
    </w:pPr>
    <w:rPr>
      <w:sz w:val="24"/>
      <w:lang w:val="en-US" w:eastAsia="ja-JP"/>
    </w:rPr>
  </w:style>
  <w:style w:type="paragraph" w:customStyle="1" w:styleId="abullet1">
    <w:name w:val="abullet1"/>
    <w:basedOn w:val="Normal"/>
    <w:link w:val="abullet1Char"/>
    <w:qFormat/>
    <w:rsid w:val="0069170F"/>
    <w:pPr>
      <w:numPr>
        <w:numId w:val="39"/>
      </w:numPr>
      <w:spacing w:before="0" w:after="0" w:line="288" w:lineRule="auto"/>
      <w:contextualSpacing/>
    </w:pPr>
    <w:rPr>
      <w:rFonts w:ascii="Arial" w:hAnsi="Arial"/>
      <w:sz w:val="20"/>
      <w:szCs w:val="20"/>
      <w:lang w:val="en-US"/>
    </w:rPr>
  </w:style>
  <w:style w:type="character" w:customStyle="1" w:styleId="abullet1Char">
    <w:name w:val="abullet1 Char"/>
    <w:link w:val="abullet1"/>
    <w:rsid w:val="0069170F"/>
    <w:rPr>
      <w:rFonts w:ascii="Arial" w:hAnsi="Arial"/>
    </w:rPr>
  </w:style>
  <w:style w:type="paragraph" w:customStyle="1" w:styleId="xl182">
    <w:name w:val="xl182"/>
    <w:basedOn w:val="Normal"/>
    <w:rsid w:val="006917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Cs w:val="26"/>
      <w:lang w:val="en-US"/>
    </w:rPr>
  </w:style>
  <w:style w:type="paragraph" w:customStyle="1" w:styleId="xl183">
    <w:name w:val="xl183"/>
    <w:basedOn w:val="Normal"/>
    <w:rsid w:val="006917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Cs w:val="26"/>
      <w:lang w:val="en-US"/>
    </w:rPr>
  </w:style>
  <w:style w:type="paragraph" w:customStyle="1" w:styleId="xl184">
    <w:name w:val="xl184"/>
    <w:basedOn w:val="Normal"/>
    <w:rsid w:val="0069170F"/>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szCs w:val="26"/>
      <w:lang w:val="en-US"/>
    </w:rPr>
  </w:style>
  <w:style w:type="paragraph" w:customStyle="1" w:styleId="xl185">
    <w:name w:val="xl185"/>
    <w:basedOn w:val="Normal"/>
    <w:rsid w:val="006917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lang w:val="en-US"/>
    </w:rPr>
  </w:style>
  <w:style w:type="paragraph" w:customStyle="1" w:styleId="xl186">
    <w:name w:val="xl186"/>
    <w:basedOn w:val="Normal"/>
    <w:rsid w:val="0069170F"/>
    <w:pPr>
      <w:shd w:val="clear" w:color="000000" w:fill="C0C0C0"/>
      <w:spacing w:before="100" w:beforeAutospacing="1" w:after="100" w:afterAutospacing="1" w:line="240" w:lineRule="auto"/>
      <w:jc w:val="left"/>
      <w:textAlignment w:val="center"/>
    </w:pPr>
    <w:rPr>
      <w:szCs w:val="26"/>
      <w:lang w:val="en-US"/>
    </w:rPr>
  </w:style>
  <w:style w:type="paragraph" w:customStyle="1" w:styleId="xl187">
    <w:name w:val="xl187"/>
    <w:basedOn w:val="Normal"/>
    <w:rsid w:val="006917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Cs w:val="26"/>
      <w:lang w:val="en-US"/>
    </w:rPr>
  </w:style>
  <w:style w:type="paragraph" w:customStyle="1" w:styleId="xl188">
    <w:name w:val="xl188"/>
    <w:basedOn w:val="Normal"/>
    <w:rsid w:val="006917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szCs w:val="26"/>
      <w:lang w:val="en-US"/>
    </w:rPr>
  </w:style>
  <w:style w:type="paragraph" w:customStyle="1" w:styleId="xl189">
    <w:name w:val="xl189"/>
    <w:basedOn w:val="Normal"/>
    <w:rsid w:val="006917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lang w:val="en-US"/>
    </w:rPr>
  </w:style>
  <w:style w:type="paragraph" w:customStyle="1" w:styleId="xl190">
    <w:name w:val="xl190"/>
    <w:basedOn w:val="Normal"/>
    <w:rsid w:val="006917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lang w:val="en-US"/>
    </w:rPr>
  </w:style>
  <w:style w:type="paragraph" w:customStyle="1" w:styleId="xl191">
    <w:name w:val="xl191"/>
    <w:basedOn w:val="Normal"/>
    <w:rsid w:val="0069170F"/>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szCs w:val="26"/>
      <w:lang w:val="en-US"/>
    </w:rPr>
  </w:style>
  <w:style w:type="paragraph" w:customStyle="1" w:styleId="xl192">
    <w:name w:val="xl192"/>
    <w:basedOn w:val="Normal"/>
    <w:rsid w:val="0069170F"/>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szCs w:val="26"/>
      <w:lang w:val="en-US"/>
    </w:rPr>
  </w:style>
  <w:style w:type="paragraph" w:customStyle="1" w:styleId="xl193">
    <w:name w:val="xl193"/>
    <w:basedOn w:val="Normal"/>
    <w:rsid w:val="006917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FF0000"/>
      <w:szCs w:val="26"/>
      <w:lang w:val="en-US"/>
    </w:rPr>
  </w:style>
  <w:style w:type="paragraph" w:customStyle="1" w:styleId="xl194">
    <w:name w:val="xl194"/>
    <w:basedOn w:val="Normal"/>
    <w:rsid w:val="0069170F"/>
    <w:pPr>
      <w:pBdr>
        <w:top w:val="single" w:sz="8" w:space="0" w:color="auto"/>
        <w:left w:val="single" w:sz="8" w:space="0" w:color="auto"/>
        <w:bottom w:val="single" w:sz="8" w:space="0" w:color="auto"/>
        <w:right w:val="single" w:sz="8" w:space="0" w:color="auto"/>
      </w:pBdr>
      <w:shd w:val="clear" w:color="000000" w:fill="FFFF99"/>
      <w:spacing w:before="100" w:beforeAutospacing="1" w:after="100" w:afterAutospacing="1" w:line="240" w:lineRule="auto"/>
      <w:jc w:val="center"/>
      <w:textAlignment w:val="center"/>
    </w:pPr>
    <w:rPr>
      <w:b/>
      <w:bCs/>
      <w:sz w:val="24"/>
      <w:lang w:val="en-US"/>
    </w:rPr>
  </w:style>
  <w:style w:type="paragraph" w:customStyle="1" w:styleId="xl195">
    <w:name w:val="xl195"/>
    <w:basedOn w:val="Normal"/>
    <w:rsid w:val="0069170F"/>
    <w:pPr>
      <w:pBdr>
        <w:top w:val="single" w:sz="8" w:space="0" w:color="auto"/>
        <w:right w:val="single" w:sz="8" w:space="0" w:color="auto"/>
      </w:pBdr>
      <w:shd w:val="clear" w:color="000000" w:fill="FFFF99"/>
      <w:spacing w:before="100" w:beforeAutospacing="1" w:after="100" w:afterAutospacing="1" w:line="240" w:lineRule="auto"/>
      <w:jc w:val="center"/>
      <w:textAlignment w:val="center"/>
    </w:pPr>
    <w:rPr>
      <w:b/>
      <w:bCs/>
      <w:sz w:val="24"/>
      <w:lang w:val="en-US"/>
    </w:rPr>
  </w:style>
  <w:style w:type="paragraph" w:customStyle="1" w:styleId="xl196">
    <w:name w:val="xl196"/>
    <w:basedOn w:val="Normal"/>
    <w:rsid w:val="0069170F"/>
    <w:pPr>
      <w:pBdr>
        <w:top w:val="single" w:sz="8" w:space="0" w:color="auto"/>
        <w:bottom w:val="single" w:sz="8" w:space="0" w:color="auto"/>
        <w:right w:val="single" w:sz="8" w:space="0" w:color="auto"/>
      </w:pBdr>
      <w:shd w:val="clear" w:color="000000" w:fill="FFFF99"/>
      <w:spacing w:before="100" w:beforeAutospacing="1" w:after="100" w:afterAutospacing="1" w:line="240" w:lineRule="auto"/>
      <w:jc w:val="center"/>
      <w:textAlignment w:val="center"/>
    </w:pPr>
    <w:rPr>
      <w:b/>
      <w:bCs/>
      <w:sz w:val="24"/>
      <w:lang w:val="en-US"/>
    </w:rPr>
  </w:style>
  <w:style w:type="paragraph" w:customStyle="1" w:styleId="tvs-Bullet31">
    <w:name w:val="tvs-Bullet3"/>
    <w:basedOn w:val="tvs-Bullet1"/>
    <w:link w:val="tvs-Bullet3Char0"/>
    <w:qFormat/>
    <w:rsid w:val="0069170F"/>
    <w:pPr>
      <w:keepNext w:val="0"/>
      <w:keepLines w:val="0"/>
      <w:numPr>
        <w:numId w:val="40"/>
      </w:numPr>
      <w:spacing w:before="120"/>
    </w:pPr>
    <w:rPr>
      <w:sz w:val="28"/>
      <w:lang w:val="nl-NL"/>
    </w:rPr>
  </w:style>
  <w:style w:type="character" w:customStyle="1" w:styleId="tvs-Bullet3Char0">
    <w:name w:val="tvs-Bullet3 Char"/>
    <w:link w:val="tvs-Bullet31"/>
    <w:rsid w:val="0069170F"/>
    <w:rPr>
      <w:rFonts w:eastAsia="Calibri"/>
      <w:sz w:val="28"/>
      <w:szCs w:val="26"/>
      <w:lang w:val="nl-NL"/>
    </w:rPr>
  </w:style>
  <w:style w:type="paragraph" w:customStyle="1" w:styleId="Bullet2">
    <w:name w:val="Bullet2"/>
    <w:link w:val="Bullet2Char"/>
    <w:qFormat/>
    <w:rsid w:val="0069170F"/>
    <w:pPr>
      <w:numPr>
        <w:numId w:val="41"/>
      </w:numPr>
      <w:spacing w:after="60"/>
      <w:jc w:val="both"/>
    </w:pPr>
    <w:rPr>
      <w:noProof/>
      <w:sz w:val="24"/>
    </w:rPr>
  </w:style>
  <w:style w:type="paragraph" w:customStyle="1" w:styleId="Refer">
    <w:name w:val="Refer"/>
    <w:basedOn w:val="Normal"/>
    <w:rsid w:val="0069170F"/>
    <w:pPr>
      <w:spacing w:before="0" w:line="240" w:lineRule="auto"/>
      <w:ind w:left="547" w:firstLine="720"/>
    </w:pPr>
    <w:rPr>
      <w:rFonts w:ascii="Arial" w:eastAsia="MS Mincho" w:hAnsi="Arial"/>
      <w:sz w:val="20"/>
      <w:szCs w:val="20"/>
      <w:lang w:val="en-US"/>
    </w:rPr>
  </w:style>
  <w:style w:type="paragraph" w:customStyle="1" w:styleId="Tailieu">
    <w:name w:val="Tailieu"/>
    <w:basedOn w:val="Refer"/>
    <w:uiPriority w:val="99"/>
    <w:rsid w:val="0069170F"/>
    <w:pPr>
      <w:numPr>
        <w:numId w:val="42"/>
      </w:numPr>
    </w:pPr>
    <w:rPr>
      <w:rFonts w:ascii=".VnArial" w:eastAsia="Times New Roman" w:hAnsi=".VnArial"/>
      <w:sz w:val="28"/>
    </w:rPr>
  </w:style>
  <w:style w:type="paragraph" w:customStyle="1" w:styleId="PBULLETMARGIN">
    <w:name w:val="P_BULLET_MARGIN"/>
    <w:basedOn w:val="Normal"/>
    <w:uiPriority w:val="99"/>
    <w:rsid w:val="0069170F"/>
    <w:pPr>
      <w:numPr>
        <w:numId w:val="43"/>
      </w:numPr>
      <w:spacing w:line="288" w:lineRule="auto"/>
    </w:pPr>
    <w:rPr>
      <w:rFonts w:eastAsia="SimSun"/>
      <w:lang w:val="en-US"/>
    </w:rPr>
  </w:style>
  <w:style w:type="paragraph" w:customStyle="1" w:styleId="StylePBULLETMARGIN">
    <w:name w:val="Style P_BULLET_MARGIN"/>
    <w:basedOn w:val="PBULLETMARGIN"/>
    <w:link w:val="StylePBULLETMARGINCharChar"/>
    <w:uiPriority w:val="99"/>
    <w:rsid w:val="0069170F"/>
    <w:pPr>
      <w:spacing w:before="60" w:after="60"/>
    </w:pPr>
    <w:rPr>
      <w:sz w:val="24"/>
      <w:szCs w:val="20"/>
    </w:rPr>
  </w:style>
  <w:style w:type="character" w:customStyle="1" w:styleId="StylePBULLETMARGINCharChar">
    <w:name w:val="Style P_BULLET_MARGIN Char Char"/>
    <w:link w:val="StylePBULLETMARGIN"/>
    <w:uiPriority w:val="99"/>
    <w:locked/>
    <w:rsid w:val="0069170F"/>
    <w:rPr>
      <w:rFonts w:eastAsia="SimSun"/>
      <w:sz w:val="24"/>
    </w:rPr>
  </w:style>
  <w:style w:type="paragraph" w:customStyle="1" w:styleId="xl197">
    <w:name w:val="xl197"/>
    <w:basedOn w:val="Normal"/>
    <w:rsid w:val="0069170F"/>
    <w:pPr>
      <w:spacing w:before="100" w:beforeAutospacing="1" w:after="100" w:afterAutospacing="1" w:line="240" w:lineRule="auto"/>
      <w:jc w:val="left"/>
      <w:textAlignment w:val="center"/>
    </w:pPr>
    <w:rPr>
      <w:color w:val="000000"/>
      <w:szCs w:val="26"/>
      <w:lang w:val="en-US"/>
    </w:rPr>
  </w:style>
  <w:style w:type="paragraph" w:customStyle="1" w:styleId="xl198">
    <w:name w:val="xl198"/>
    <w:basedOn w:val="Normal"/>
    <w:rsid w:val="006917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000000"/>
      <w:szCs w:val="26"/>
      <w:lang w:val="en-US"/>
    </w:rPr>
  </w:style>
  <w:style w:type="paragraph" w:customStyle="1" w:styleId="xl199">
    <w:name w:val="xl199"/>
    <w:basedOn w:val="Normal"/>
    <w:rsid w:val="0069170F"/>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Cs w:val="26"/>
      <w:lang w:val="en-US"/>
    </w:rPr>
  </w:style>
  <w:style w:type="paragraph" w:customStyle="1" w:styleId="xl200">
    <w:name w:val="xl200"/>
    <w:basedOn w:val="Normal"/>
    <w:rsid w:val="006917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Cs w:val="26"/>
      <w:lang w:val="en-US"/>
    </w:rPr>
  </w:style>
  <w:style w:type="paragraph" w:customStyle="1" w:styleId="xl201">
    <w:name w:val="xl201"/>
    <w:basedOn w:val="Normal"/>
    <w:rsid w:val="0069170F"/>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Cs w:val="26"/>
      <w:lang w:val="en-US"/>
    </w:rPr>
  </w:style>
  <w:style w:type="paragraph" w:customStyle="1" w:styleId="xl202">
    <w:name w:val="xl202"/>
    <w:basedOn w:val="Normal"/>
    <w:rsid w:val="0069170F"/>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Cs w:val="26"/>
      <w:lang w:val="en-US"/>
    </w:rPr>
  </w:style>
  <w:style w:type="paragraph" w:customStyle="1" w:styleId="xl203">
    <w:name w:val="xl203"/>
    <w:basedOn w:val="Normal"/>
    <w:rsid w:val="0069170F"/>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Cs w:val="26"/>
      <w:lang w:val="en-US"/>
    </w:rPr>
  </w:style>
  <w:style w:type="paragraph" w:customStyle="1" w:styleId="xl204">
    <w:name w:val="xl204"/>
    <w:basedOn w:val="Normal"/>
    <w:rsid w:val="0069170F"/>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center"/>
      <w:textAlignment w:val="center"/>
    </w:pPr>
    <w:rPr>
      <w:b/>
      <w:bCs/>
      <w:color w:val="000000"/>
      <w:szCs w:val="26"/>
      <w:lang w:val="en-US"/>
    </w:rPr>
  </w:style>
  <w:style w:type="paragraph" w:customStyle="1" w:styleId="xl205">
    <w:name w:val="xl205"/>
    <w:basedOn w:val="Normal"/>
    <w:rsid w:val="0069170F"/>
    <w:pPr>
      <w:spacing w:before="100" w:beforeAutospacing="1" w:after="100" w:afterAutospacing="1" w:line="240" w:lineRule="auto"/>
      <w:jc w:val="left"/>
      <w:textAlignment w:val="center"/>
    </w:pPr>
    <w:rPr>
      <w:b/>
      <w:bCs/>
      <w:color w:val="000000"/>
      <w:szCs w:val="26"/>
      <w:lang w:val="en-US"/>
    </w:rPr>
  </w:style>
  <w:style w:type="paragraph" w:customStyle="1" w:styleId="xl206">
    <w:name w:val="xl206"/>
    <w:basedOn w:val="Normal"/>
    <w:rsid w:val="006917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Cs w:val="26"/>
      <w:lang w:val="en-US"/>
    </w:rPr>
  </w:style>
  <w:style w:type="paragraph" w:customStyle="1" w:styleId="xl207">
    <w:name w:val="xl207"/>
    <w:basedOn w:val="Normal"/>
    <w:rsid w:val="0069170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b/>
      <w:bCs/>
      <w:color w:val="000000"/>
      <w:szCs w:val="26"/>
      <w:lang w:val="en-US"/>
    </w:rPr>
  </w:style>
  <w:style w:type="paragraph" w:customStyle="1" w:styleId="xl208">
    <w:name w:val="xl208"/>
    <w:basedOn w:val="Normal"/>
    <w:rsid w:val="0069170F"/>
    <w:pPr>
      <w:spacing w:before="100" w:beforeAutospacing="1" w:after="100" w:afterAutospacing="1" w:line="240" w:lineRule="auto"/>
      <w:jc w:val="left"/>
      <w:textAlignment w:val="center"/>
    </w:pPr>
    <w:rPr>
      <w:b/>
      <w:bCs/>
      <w:color w:val="000000"/>
      <w:szCs w:val="26"/>
      <w:lang w:val="en-US"/>
    </w:rPr>
  </w:style>
  <w:style w:type="paragraph" w:customStyle="1" w:styleId="xl209">
    <w:name w:val="xl209"/>
    <w:basedOn w:val="Normal"/>
    <w:rsid w:val="0069170F"/>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center"/>
      <w:textAlignment w:val="center"/>
    </w:pPr>
    <w:rPr>
      <w:b/>
      <w:bCs/>
      <w:color w:val="000000"/>
      <w:szCs w:val="26"/>
      <w:lang w:val="en-US"/>
    </w:rPr>
  </w:style>
  <w:style w:type="paragraph" w:customStyle="1" w:styleId="xl210">
    <w:name w:val="xl210"/>
    <w:basedOn w:val="Normal"/>
    <w:rsid w:val="0069170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000000"/>
      <w:szCs w:val="26"/>
      <w:lang w:val="en-US"/>
    </w:rPr>
  </w:style>
  <w:style w:type="paragraph" w:customStyle="1" w:styleId="xl211">
    <w:name w:val="xl211"/>
    <w:basedOn w:val="Normal"/>
    <w:rsid w:val="006917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000000"/>
      <w:szCs w:val="26"/>
      <w:lang w:val="en-US"/>
    </w:rPr>
  </w:style>
  <w:style w:type="paragraph" w:customStyle="1" w:styleId="xl212">
    <w:name w:val="xl212"/>
    <w:basedOn w:val="Normal"/>
    <w:rsid w:val="006917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Cs w:val="26"/>
      <w:lang w:val="en-US"/>
    </w:rPr>
  </w:style>
  <w:style w:type="paragraph" w:customStyle="1" w:styleId="xl213">
    <w:name w:val="xl213"/>
    <w:basedOn w:val="Normal"/>
    <w:rsid w:val="0069170F"/>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FF0000"/>
      <w:szCs w:val="26"/>
      <w:lang w:val="en-US"/>
    </w:rPr>
  </w:style>
  <w:style w:type="paragraph" w:customStyle="1" w:styleId="xl214">
    <w:name w:val="xl214"/>
    <w:basedOn w:val="Normal"/>
    <w:rsid w:val="006917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FF0000"/>
      <w:szCs w:val="26"/>
      <w:lang w:val="en-US"/>
    </w:rPr>
  </w:style>
  <w:style w:type="paragraph" w:customStyle="1" w:styleId="xl215">
    <w:name w:val="xl215"/>
    <w:basedOn w:val="Normal"/>
    <w:rsid w:val="0069170F"/>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FF0000"/>
      <w:szCs w:val="26"/>
      <w:lang w:val="en-US"/>
    </w:rPr>
  </w:style>
  <w:style w:type="paragraph" w:customStyle="1" w:styleId="xl216">
    <w:name w:val="xl216"/>
    <w:basedOn w:val="Normal"/>
    <w:rsid w:val="0069170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b/>
      <w:bCs/>
      <w:color w:val="FF0000"/>
      <w:szCs w:val="26"/>
      <w:lang w:val="en-US"/>
    </w:rPr>
  </w:style>
  <w:style w:type="paragraph" w:customStyle="1" w:styleId="xl217">
    <w:name w:val="xl217"/>
    <w:basedOn w:val="Normal"/>
    <w:rsid w:val="006917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FF0000"/>
      <w:szCs w:val="26"/>
      <w:lang w:val="en-US"/>
    </w:rPr>
  </w:style>
  <w:style w:type="paragraph" w:customStyle="1" w:styleId="xl218">
    <w:name w:val="xl218"/>
    <w:basedOn w:val="Normal"/>
    <w:rsid w:val="0069170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Cs w:val="26"/>
      <w:lang w:val="en-US"/>
    </w:rPr>
  </w:style>
  <w:style w:type="paragraph" w:customStyle="1" w:styleId="xl219">
    <w:name w:val="xl219"/>
    <w:basedOn w:val="Normal"/>
    <w:rsid w:val="0069170F"/>
    <w:pPr>
      <w:spacing w:before="100" w:beforeAutospacing="1" w:after="100" w:afterAutospacing="1" w:line="240" w:lineRule="auto"/>
      <w:jc w:val="center"/>
      <w:textAlignment w:val="center"/>
    </w:pPr>
    <w:rPr>
      <w:color w:val="000000"/>
      <w:szCs w:val="26"/>
      <w:lang w:val="en-US"/>
    </w:rPr>
  </w:style>
  <w:style w:type="paragraph" w:customStyle="1" w:styleId="xl179">
    <w:name w:val="xl179"/>
    <w:basedOn w:val="Normal"/>
    <w:rsid w:val="0069170F"/>
    <w:pPr>
      <w:pBdr>
        <w:bottom w:val="single" w:sz="8" w:space="0" w:color="auto"/>
        <w:right w:val="single" w:sz="8" w:space="0" w:color="auto"/>
      </w:pBdr>
      <w:spacing w:before="100" w:beforeAutospacing="1" w:after="100" w:afterAutospacing="1" w:line="240" w:lineRule="auto"/>
      <w:jc w:val="center"/>
    </w:pPr>
    <w:rPr>
      <w:b/>
      <w:bCs/>
      <w:color w:val="000000"/>
      <w:sz w:val="24"/>
      <w:lang w:val="en-US"/>
    </w:rPr>
  </w:style>
  <w:style w:type="paragraph" w:customStyle="1" w:styleId="xl180">
    <w:name w:val="xl180"/>
    <w:basedOn w:val="Normal"/>
    <w:rsid w:val="0069170F"/>
    <w:pPr>
      <w:pBdr>
        <w:bottom w:val="single" w:sz="8" w:space="0" w:color="auto"/>
        <w:right w:val="single" w:sz="8" w:space="0" w:color="auto"/>
      </w:pBdr>
      <w:spacing w:before="100" w:beforeAutospacing="1" w:after="100" w:afterAutospacing="1" w:line="240" w:lineRule="auto"/>
      <w:jc w:val="right"/>
    </w:pPr>
    <w:rPr>
      <w:b/>
      <w:bCs/>
      <w:color w:val="000000"/>
      <w:sz w:val="24"/>
      <w:lang w:val="en-US"/>
    </w:rPr>
  </w:style>
  <w:style w:type="paragraph" w:customStyle="1" w:styleId="xl181">
    <w:name w:val="xl181"/>
    <w:basedOn w:val="Normal"/>
    <w:rsid w:val="0069170F"/>
    <w:pPr>
      <w:pBdr>
        <w:bottom w:val="single" w:sz="8" w:space="0" w:color="auto"/>
        <w:right w:val="single" w:sz="8" w:space="0" w:color="auto"/>
      </w:pBdr>
      <w:spacing w:before="100" w:beforeAutospacing="1" w:after="100" w:afterAutospacing="1" w:line="240" w:lineRule="auto"/>
      <w:jc w:val="right"/>
    </w:pPr>
    <w:rPr>
      <w:b/>
      <w:bCs/>
      <w:color w:val="000000"/>
      <w:sz w:val="24"/>
      <w:lang w:val="en-US"/>
    </w:rPr>
  </w:style>
  <w:style w:type="paragraph" w:customStyle="1" w:styleId="Bullet10">
    <w:name w:val="Bullet1"/>
    <w:link w:val="Bullet1Char1"/>
    <w:qFormat/>
    <w:rsid w:val="0069170F"/>
    <w:pPr>
      <w:numPr>
        <w:numId w:val="44"/>
      </w:numPr>
      <w:spacing w:after="60"/>
      <w:jc w:val="both"/>
    </w:pPr>
    <w:rPr>
      <w:noProof/>
      <w:sz w:val="24"/>
    </w:rPr>
  </w:style>
  <w:style w:type="paragraph" w:customStyle="1" w:styleId="Style12ptLeftBefore6ptAfter3ptPatternClearLin">
    <w:name w:val="Style 12 pt Left Before:  6 pt After:  3 pt Pattern: Clear Lin"/>
    <w:basedOn w:val="Normal"/>
    <w:autoRedefine/>
    <w:rsid w:val="0069170F"/>
    <w:pPr>
      <w:widowControl w:val="0"/>
      <w:numPr>
        <w:numId w:val="45"/>
      </w:numPr>
      <w:tabs>
        <w:tab w:val="left" w:pos="567"/>
        <w:tab w:val="left" w:pos="851"/>
        <w:tab w:val="left" w:pos="3870"/>
      </w:tabs>
      <w:spacing w:before="0" w:after="60" w:line="360" w:lineRule="auto"/>
      <w:ind w:left="648"/>
    </w:pPr>
    <w:rPr>
      <w:szCs w:val="20"/>
      <w:lang w:val="en-US"/>
    </w:rPr>
  </w:style>
  <w:style w:type="paragraph" w:styleId="ListBullet4">
    <w:name w:val="List Bullet 4"/>
    <w:basedOn w:val="ListBullet"/>
    <w:autoRedefine/>
    <w:rsid w:val="00B65C1A"/>
    <w:pPr>
      <w:tabs>
        <w:tab w:val="num" w:pos="1440"/>
      </w:tabs>
      <w:spacing w:line="360" w:lineRule="auto"/>
      <w:ind w:left="1797" w:hanging="357"/>
      <w:contextualSpacing w:val="0"/>
    </w:pPr>
    <w:rPr>
      <w:rFonts w:eastAsia="SimSun"/>
      <w:sz w:val="28"/>
      <w:lang w:eastAsia="zh-CN"/>
    </w:rPr>
  </w:style>
  <w:style w:type="character" w:customStyle="1" w:styleId="notranslate">
    <w:name w:val="notranslate"/>
    <w:basedOn w:val="DefaultParagraphFont"/>
    <w:rsid w:val="00AA2C80"/>
  </w:style>
  <w:style w:type="paragraph" w:customStyle="1" w:styleId="font7">
    <w:name w:val="font7"/>
    <w:basedOn w:val="Normal"/>
    <w:rsid w:val="009A4AF5"/>
    <w:pPr>
      <w:spacing w:before="100" w:beforeAutospacing="1" w:after="100" w:afterAutospacing="1" w:line="240" w:lineRule="auto"/>
      <w:jc w:val="left"/>
    </w:pPr>
    <w:rPr>
      <w:szCs w:val="26"/>
      <w:lang w:val="en-US"/>
    </w:rPr>
  </w:style>
  <w:style w:type="paragraph" w:customStyle="1" w:styleId="font8">
    <w:name w:val="font8"/>
    <w:basedOn w:val="Normal"/>
    <w:rsid w:val="009A4AF5"/>
    <w:pPr>
      <w:spacing w:before="100" w:beforeAutospacing="1" w:after="100" w:afterAutospacing="1" w:line="240" w:lineRule="auto"/>
      <w:jc w:val="left"/>
    </w:pPr>
    <w:rPr>
      <w:b/>
      <w:bCs/>
      <w:szCs w:val="26"/>
      <w:lang w:val="en-US"/>
    </w:rPr>
  </w:style>
  <w:style w:type="paragraph" w:customStyle="1" w:styleId="font9">
    <w:name w:val="font9"/>
    <w:basedOn w:val="Normal"/>
    <w:rsid w:val="009A4AF5"/>
    <w:pPr>
      <w:spacing w:before="100" w:beforeAutospacing="1" w:after="100" w:afterAutospacing="1" w:line="240" w:lineRule="auto"/>
      <w:jc w:val="left"/>
    </w:pPr>
    <w:rPr>
      <w:color w:val="000000"/>
      <w:szCs w:val="26"/>
      <w:lang w:val="en-US"/>
    </w:rPr>
  </w:style>
  <w:style w:type="paragraph" w:customStyle="1" w:styleId="font10">
    <w:name w:val="font10"/>
    <w:basedOn w:val="Normal"/>
    <w:rsid w:val="009A4AF5"/>
    <w:pPr>
      <w:spacing w:before="100" w:beforeAutospacing="1" w:after="100" w:afterAutospacing="1" w:line="240" w:lineRule="auto"/>
      <w:jc w:val="left"/>
    </w:pPr>
    <w:rPr>
      <w:b/>
      <w:bCs/>
      <w:color w:val="000000"/>
      <w:szCs w:val="26"/>
      <w:lang w:val="en-US"/>
    </w:rPr>
  </w:style>
  <w:style w:type="paragraph" w:customStyle="1" w:styleId="font11">
    <w:name w:val="font11"/>
    <w:basedOn w:val="Normal"/>
    <w:rsid w:val="009A4AF5"/>
    <w:pPr>
      <w:spacing w:before="100" w:beforeAutospacing="1" w:after="100" w:afterAutospacing="1" w:line="240" w:lineRule="auto"/>
      <w:jc w:val="left"/>
    </w:pPr>
    <w:rPr>
      <w:color w:val="FF0000"/>
      <w:szCs w:val="26"/>
      <w:lang w:val="en-US"/>
    </w:rPr>
  </w:style>
  <w:style w:type="paragraph" w:customStyle="1" w:styleId="font12">
    <w:name w:val="font12"/>
    <w:basedOn w:val="Normal"/>
    <w:rsid w:val="009A4AF5"/>
    <w:pPr>
      <w:spacing w:before="100" w:beforeAutospacing="1" w:after="100" w:afterAutospacing="1" w:line="240" w:lineRule="auto"/>
      <w:jc w:val="left"/>
    </w:pPr>
    <w:rPr>
      <w:sz w:val="16"/>
      <w:szCs w:val="16"/>
      <w:lang w:val="en-US"/>
    </w:rPr>
  </w:style>
  <w:style w:type="paragraph" w:customStyle="1" w:styleId="xl220">
    <w:name w:val="xl220"/>
    <w:basedOn w:val="Normal"/>
    <w:rsid w:val="009A4AF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b/>
      <w:bCs/>
      <w:color w:val="000000"/>
      <w:szCs w:val="26"/>
      <w:lang w:val="en-US"/>
    </w:rPr>
  </w:style>
  <w:style w:type="paragraph" w:customStyle="1" w:styleId="xl221">
    <w:name w:val="xl221"/>
    <w:basedOn w:val="Normal"/>
    <w:rsid w:val="009A4AF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color w:val="000000"/>
      <w:szCs w:val="26"/>
      <w:lang w:val="en-US"/>
    </w:rPr>
  </w:style>
  <w:style w:type="paragraph" w:customStyle="1" w:styleId="xl222">
    <w:name w:val="xl222"/>
    <w:basedOn w:val="Normal"/>
    <w:rsid w:val="009A4AF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color w:val="000000"/>
      <w:szCs w:val="26"/>
      <w:lang w:val="en-US"/>
    </w:rPr>
  </w:style>
  <w:style w:type="paragraph" w:customStyle="1" w:styleId="xl223">
    <w:name w:val="xl223"/>
    <w:basedOn w:val="Normal"/>
    <w:rsid w:val="009A4AF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color w:val="000000"/>
      <w:szCs w:val="26"/>
      <w:lang w:val="en-US"/>
    </w:rPr>
  </w:style>
  <w:style w:type="paragraph" w:customStyle="1" w:styleId="xl224">
    <w:name w:val="xl224"/>
    <w:basedOn w:val="Normal"/>
    <w:rsid w:val="009A4AF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b/>
      <w:bCs/>
      <w:color w:val="000000"/>
      <w:szCs w:val="26"/>
      <w:lang w:val="en-US"/>
    </w:rPr>
  </w:style>
  <w:style w:type="paragraph" w:customStyle="1" w:styleId="xl225">
    <w:name w:val="xl225"/>
    <w:basedOn w:val="Normal"/>
    <w:rsid w:val="009A4AF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color w:val="000000"/>
      <w:szCs w:val="26"/>
      <w:lang w:val="en-US"/>
    </w:rPr>
  </w:style>
  <w:style w:type="paragraph" w:customStyle="1" w:styleId="xl226">
    <w:name w:val="xl226"/>
    <w:basedOn w:val="Normal"/>
    <w:rsid w:val="009A4AF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color w:val="000000"/>
      <w:szCs w:val="26"/>
      <w:lang w:val="en-US"/>
    </w:rPr>
  </w:style>
  <w:style w:type="paragraph" w:customStyle="1" w:styleId="xl227">
    <w:name w:val="xl227"/>
    <w:basedOn w:val="Normal"/>
    <w:rsid w:val="009A4AF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color w:val="000000"/>
      <w:szCs w:val="26"/>
      <w:lang w:val="en-US"/>
    </w:rPr>
  </w:style>
  <w:style w:type="paragraph" w:customStyle="1" w:styleId="xl228">
    <w:name w:val="xl228"/>
    <w:basedOn w:val="Normal"/>
    <w:rsid w:val="009A4AF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pPr>
    <w:rPr>
      <w:b/>
      <w:bCs/>
      <w:color w:val="000000"/>
      <w:szCs w:val="26"/>
      <w:lang w:val="en-US"/>
    </w:rPr>
  </w:style>
  <w:style w:type="paragraph" w:customStyle="1" w:styleId="xl229">
    <w:name w:val="xl229"/>
    <w:basedOn w:val="Normal"/>
    <w:rsid w:val="009A4AF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pPr>
    <w:rPr>
      <w:color w:val="000000"/>
      <w:szCs w:val="26"/>
      <w:lang w:val="en-US"/>
    </w:rPr>
  </w:style>
  <w:style w:type="paragraph" w:customStyle="1" w:styleId="xl230">
    <w:name w:val="xl230"/>
    <w:basedOn w:val="Normal"/>
    <w:rsid w:val="009A4AF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pPr>
    <w:rPr>
      <w:color w:val="000000"/>
      <w:szCs w:val="26"/>
      <w:lang w:val="en-US"/>
    </w:rPr>
  </w:style>
  <w:style w:type="paragraph" w:customStyle="1" w:styleId="xl231">
    <w:name w:val="xl231"/>
    <w:basedOn w:val="Normal"/>
    <w:rsid w:val="009A4AF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pPr>
    <w:rPr>
      <w:b/>
      <w:bCs/>
      <w:color w:val="000000"/>
      <w:szCs w:val="26"/>
      <w:lang w:val="en-US"/>
    </w:rPr>
  </w:style>
  <w:style w:type="paragraph" w:customStyle="1" w:styleId="xl232">
    <w:name w:val="xl232"/>
    <w:basedOn w:val="Normal"/>
    <w:rsid w:val="009A4AF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pPr>
    <w:rPr>
      <w:color w:val="000000"/>
      <w:szCs w:val="26"/>
      <w:lang w:val="en-US"/>
    </w:rPr>
  </w:style>
  <w:style w:type="paragraph" w:customStyle="1" w:styleId="xl233">
    <w:name w:val="xl233"/>
    <w:basedOn w:val="Normal"/>
    <w:rsid w:val="009A4AF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234">
    <w:name w:val="xl234"/>
    <w:basedOn w:val="Normal"/>
    <w:rsid w:val="009A4AF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235">
    <w:name w:val="xl235"/>
    <w:basedOn w:val="Normal"/>
    <w:rsid w:val="009A4AF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236">
    <w:name w:val="xl236"/>
    <w:basedOn w:val="Normal"/>
    <w:rsid w:val="009A4AF5"/>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color w:val="000000"/>
      <w:szCs w:val="26"/>
      <w:lang w:val="en-US"/>
    </w:rPr>
  </w:style>
  <w:style w:type="paragraph" w:customStyle="1" w:styleId="xl237">
    <w:name w:val="xl237"/>
    <w:basedOn w:val="Normal"/>
    <w:rsid w:val="009A4AF5"/>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left"/>
    </w:pPr>
    <w:rPr>
      <w:b/>
      <w:bCs/>
      <w:color w:val="000000"/>
      <w:szCs w:val="26"/>
      <w:lang w:val="en-US"/>
    </w:rPr>
  </w:style>
  <w:style w:type="paragraph" w:customStyle="1" w:styleId="xl238">
    <w:name w:val="xl238"/>
    <w:basedOn w:val="Normal"/>
    <w:rsid w:val="009A4AF5"/>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pPr>
    <w:rPr>
      <w:b/>
      <w:bCs/>
      <w:color w:val="000000"/>
      <w:szCs w:val="26"/>
      <w:lang w:val="en-US"/>
    </w:rPr>
  </w:style>
  <w:style w:type="paragraph" w:customStyle="1" w:styleId="xl239">
    <w:name w:val="xl239"/>
    <w:basedOn w:val="Normal"/>
    <w:rsid w:val="009A4AF5"/>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pPr>
    <w:rPr>
      <w:color w:val="000000"/>
      <w:szCs w:val="26"/>
      <w:lang w:val="en-US"/>
    </w:rPr>
  </w:style>
  <w:style w:type="character" w:customStyle="1" w:styleId="longtext1">
    <w:name w:val="long_text1"/>
    <w:basedOn w:val="DefaultParagraphFont"/>
    <w:rsid w:val="009E2809"/>
    <w:rPr>
      <w:sz w:val="20"/>
      <w:szCs w:val="20"/>
    </w:rPr>
  </w:style>
  <w:style w:type="paragraph" w:customStyle="1" w:styleId="1Vanban">
    <w:name w:val="1.Vanban"/>
    <w:basedOn w:val="Normal"/>
    <w:link w:val="1VanbanChar"/>
    <w:autoRedefine/>
    <w:qFormat/>
    <w:rsid w:val="00D2722A"/>
    <w:pPr>
      <w:ind w:firstLine="567"/>
    </w:pPr>
    <w:rPr>
      <w:rFonts w:eastAsia="MS Mincho"/>
      <w:sz w:val="28"/>
      <w:szCs w:val="28"/>
      <w:lang w:val="nb-NO"/>
    </w:rPr>
  </w:style>
  <w:style w:type="character" w:customStyle="1" w:styleId="1VanbanChar">
    <w:name w:val="1.Vanban Char"/>
    <w:link w:val="1Vanban"/>
    <w:locked/>
    <w:rsid w:val="00D2722A"/>
    <w:rPr>
      <w:rFonts w:eastAsia="MS Mincho"/>
      <w:sz w:val="28"/>
      <w:szCs w:val="28"/>
      <w:lang w:val="nb-NO"/>
    </w:rPr>
  </w:style>
  <w:style w:type="table" w:customStyle="1" w:styleId="GridTable1Light-Accent51">
    <w:name w:val="Grid Table 1 Light - Accent 51"/>
    <w:basedOn w:val="TableNormal"/>
    <w:uiPriority w:val="46"/>
    <w:rsid w:val="0038035A"/>
    <w:pPr>
      <w:pBdr>
        <w:top w:val="nil"/>
        <w:left w:val="nil"/>
        <w:bottom w:val="nil"/>
        <w:right w:val="nil"/>
        <w:between w:val="nil"/>
      </w:pBdr>
      <w:spacing w:before="120"/>
      <w:jc w:val="both"/>
    </w:pPr>
    <w:rPr>
      <w:color w:val="000000"/>
      <w:sz w:val="24"/>
      <w:szCs w:val="24"/>
      <w:lang w:eastAsia="en-GB"/>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customStyle="1" w:styleId="xl1764">
    <w:name w:val="xl1764"/>
    <w:basedOn w:val="Normal"/>
    <w:rsid w:val="00D64C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lang w:eastAsia="vi-VN"/>
    </w:rPr>
  </w:style>
  <w:style w:type="paragraph" w:customStyle="1" w:styleId="xl1765">
    <w:name w:val="xl1765"/>
    <w:basedOn w:val="Normal"/>
    <w:rsid w:val="00D64C38"/>
    <w:pPr>
      <w:spacing w:before="100" w:beforeAutospacing="1" w:after="100" w:afterAutospacing="1" w:line="240" w:lineRule="auto"/>
      <w:jc w:val="left"/>
      <w:textAlignment w:val="center"/>
    </w:pPr>
    <w:rPr>
      <w:sz w:val="24"/>
      <w:lang w:eastAsia="vi-VN"/>
    </w:rPr>
  </w:style>
  <w:style w:type="paragraph" w:customStyle="1" w:styleId="xl1766">
    <w:name w:val="xl1766"/>
    <w:basedOn w:val="Normal"/>
    <w:rsid w:val="00D64C38"/>
    <w:pPr>
      <w:spacing w:before="100" w:beforeAutospacing="1" w:after="100" w:afterAutospacing="1" w:line="240" w:lineRule="auto"/>
      <w:jc w:val="left"/>
      <w:textAlignment w:val="center"/>
    </w:pPr>
    <w:rPr>
      <w:sz w:val="24"/>
      <w:lang w:eastAsia="vi-VN"/>
    </w:rPr>
  </w:style>
  <w:style w:type="paragraph" w:customStyle="1" w:styleId="xl1767">
    <w:name w:val="xl1767"/>
    <w:basedOn w:val="Normal"/>
    <w:rsid w:val="00D64C38"/>
    <w:pPr>
      <w:spacing w:before="100" w:beforeAutospacing="1" w:after="100" w:afterAutospacing="1" w:line="240" w:lineRule="auto"/>
      <w:jc w:val="center"/>
      <w:textAlignment w:val="center"/>
    </w:pPr>
    <w:rPr>
      <w:sz w:val="24"/>
      <w:lang w:eastAsia="vi-VN"/>
    </w:rPr>
  </w:style>
  <w:style w:type="paragraph" w:customStyle="1" w:styleId="xl1768">
    <w:name w:val="xl1768"/>
    <w:basedOn w:val="Normal"/>
    <w:rsid w:val="00D64C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Cs w:val="26"/>
      <w:lang w:eastAsia="vi-VN"/>
    </w:rPr>
  </w:style>
  <w:style w:type="paragraph" w:customStyle="1" w:styleId="xl1769">
    <w:name w:val="xl1769"/>
    <w:basedOn w:val="Normal"/>
    <w:rsid w:val="00D64C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000000"/>
      <w:szCs w:val="26"/>
      <w:lang w:eastAsia="vi-VN"/>
    </w:rPr>
  </w:style>
  <w:style w:type="paragraph" w:customStyle="1" w:styleId="xl1770">
    <w:name w:val="xl1770"/>
    <w:basedOn w:val="Normal"/>
    <w:rsid w:val="00D64C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Cs w:val="26"/>
      <w:lang w:eastAsia="vi-VN"/>
    </w:rPr>
  </w:style>
  <w:style w:type="paragraph" w:customStyle="1" w:styleId="xl1771">
    <w:name w:val="xl1771"/>
    <w:basedOn w:val="Normal"/>
    <w:rsid w:val="00D64C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Cs w:val="26"/>
      <w:lang w:eastAsia="vi-VN"/>
    </w:rPr>
  </w:style>
  <w:style w:type="paragraph" w:customStyle="1" w:styleId="xl1772">
    <w:name w:val="xl1772"/>
    <w:basedOn w:val="Normal"/>
    <w:rsid w:val="00D64C3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Cs w:val="26"/>
      <w:lang w:eastAsia="vi-VN"/>
    </w:rPr>
  </w:style>
  <w:style w:type="paragraph" w:customStyle="1" w:styleId="xl1773">
    <w:name w:val="xl1773"/>
    <w:basedOn w:val="Normal"/>
    <w:rsid w:val="00D64C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lang w:eastAsia="vi-VN"/>
    </w:rPr>
  </w:style>
  <w:style w:type="paragraph" w:customStyle="1" w:styleId="xl1774">
    <w:name w:val="xl1774"/>
    <w:basedOn w:val="Normal"/>
    <w:rsid w:val="00D64C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Cs w:val="26"/>
      <w:lang w:eastAsia="vi-VN"/>
    </w:rPr>
  </w:style>
  <w:style w:type="paragraph" w:customStyle="1" w:styleId="xl1775">
    <w:name w:val="xl1775"/>
    <w:basedOn w:val="Normal"/>
    <w:rsid w:val="00D64C38"/>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textAlignment w:val="center"/>
    </w:pPr>
    <w:rPr>
      <w:b/>
      <w:bCs/>
      <w:szCs w:val="26"/>
      <w:lang w:eastAsia="vi-VN"/>
    </w:rPr>
  </w:style>
  <w:style w:type="paragraph" w:customStyle="1" w:styleId="xl1776">
    <w:name w:val="xl1776"/>
    <w:basedOn w:val="Normal"/>
    <w:rsid w:val="00D64C38"/>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left"/>
      <w:textAlignment w:val="center"/>
    </w:pPr>
    <w:rPr>
      <w:b/>
      <w:bCs/>
      <w:color w:val="000000"/>
      <w:szCs w:val="26"/>
      <w:lang w:eastAsia="vi-VN"/>
    </w:rPr>
  </w:style>
  <w:style w:type="paragraph" w:customStyle="1" w:styleId="xl1777">
    <w:name w:val="xl1777"/>
    <w:basedOn w:val="Normal"/>
    <w:rsid w:val="00D64C38"/>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left"/>
      <w:textAlignment w:val="center"/>
    </w:pPr>
    <w:rPr>
      <w:b/>
      <w:bCs/>
      <w:szCs w:val="26"/>
      <w:lang w:eastAsia="vi-VN"/>
    </w:rPr>
  </w:style>
  <w:style w:type="paragraph" w:customStyle="1" w:styleId="xl1778">
    <w:name w:val="xl1778"/>
    <w:basedOn w:val="Normal"/>
    <w:rsid w:val="00D64C3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b/>
      <w:bCs/>
      <w:szCs w:val="26"/>
      <w:lang w:eastAsia="vi-VN"/>
    </w:rPr>
  </w:style>
  <w:style w:type="paragraph" w:customStyle="1" w:styleId="xl1779">
    <w:name w:val="xl1779"/>
    <w:basedOn w:val="Normal"/>
    <w:rsid w:val="00D64C3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textAlignment w:val="center"/>
    </w:pPr>
    <w:rPr>
      <w:b/>
      <w:bCs/>
      <w:color w:val="000000"/>
      <w:szCs w:val="26"/>
      <w:lang w:eastAsia="vi-VN"/>
    </w:rPr>
  </w:style>
  <w:style w:type="paragraph" w:customStyle="1" w:styleId="xl1780">
    <w:name w:val="xl1780"/>
    <w:basedOn w:val="Normal"/>
    <w:rsid w:val="00D64C3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textAlignment w:val="center"/>
    </w:pPr>
    <w:rPr>
      <w:b/>
      <w:bCs/>
      <w:szCs w:val="26"/>
      <w:lang w:eastAsia="vi-VN"/>
    </w:rPr>
  </w:style>
  <w:style w:type="paragraph" w:customStyle="1" w:styleId="xl1781">
    <w:name w:val="xl1781"/>
    <w:basedOn w:val="Normal"/>
    <w:rsid w:val="00D64C38"/>
    <w:pPr>
      <w:spacing w:before="100" w:beforeAutospacing="1" w:after="100" w:afterAutospacing="1" w:line="240" w:lineRule="auto"/>
      <w:jc w:val="left"/>
      <w:textAlignment w:val="center"/>
    </w:pPr>
    <w:rPr>
      <w:szCs w:val="26"/>
      <w:lang w:eastAsia="vi-VN"/>
    </w:rPr>
  </w:style>
  <w:style w:type="paragraph" w:customStyle="1" w:styleId="xl1782">
    <w:name w:val="xl1782"/>
    <w:basedOn w:val="Normal"/>
    <w:rsid w:val="00D64C38"/>
    <w:pPr>
      <w:pBdr>
        <w:top w:val="single" w:sz="4" w:space="0" w:color="auto"/>
        <w:left w:val="single" w:sz="4" w:space="0" w:color="auto"/>
        <w:bottom w:val="single" w:sz="4" w:space="0" w:color="auto"/>
        <w:right w:val="single" w:sz="4" w:space="0" w:color="auto"/>
      </w:pBdr>
      <w:shd w:val="clear" w:color="000000" w:fill="8DB4E3"/>
      <w:spacing w:before="100" w:beforeAutospacing="1" w:after="100" w:afterAutospacing="1" w:line="240" w:lineRule="auto"/>
      <w:jc w:val="center"/>
      <w:textAlignment w:val="center"/>
    </w:pPr>
    <w:rPr>
      <w:b/>
      <w:bCs/>
      <w:szCs w:val="26"/>
      <w:lang w:eastAsia="vi-VN"/>
    </w:rPr>
  </w:style>
  <w:style w:type="paragraph" w:customStyle="1" w:styleId="xl1783">
    <w:name w:val="xl1783"/>
    <w:basedOn w:val="Normal"/>
    <w:rsid w:val="00D64C38"/>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textAlignment w:val="center"/>
    </w:pPr>
    <w:rPr>
      <w:szCs w:val="26"/>
      <w:lang w:eastAsia="vi-VN"/>
    </w:rPr>
  </w:style>
  <w:style w:type="paragraph" w:customStyle="1" w:styleId="xl1784">
    <w:name w:val="xl1784"/>
    <w:basedOn w:val="Normal"/>
    <w:rsid w:val="00D64C3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szCs w:val="26"/>
      <w:lang w:eastAsia="vi-VN"/>
    </w:rPr>
  </w:style>
  <w:style w:type="paragraph" w:customStyle="1" w:styleId="xl1785">
    <w:name w:val="xl1785"/>
    <w:basedOn w:val="Normal"/>
    <w:rsid w:val="00D64C3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textAlignment w:val="center"/>
    </w:pPr>
    <w:rPr>
      <w:szCs w:val="26"/>
      <w:lang w:eastAsia="vi-VN"/>
    </w:rPr>
  </w:style>
  <w:style w:type="paragraph" w:customStyle="1" w:styleId="xl1786">
    <w:name w:val="xl1786"/>
    <w:basedOn w:val="Normal"/>
    <w:rsid w:val="00D64C38"/>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line="240" w:lineRule="auto"/>
      <w:jc w:val="left"/>
      <w:textAlignment w:val="center"/>
    </w:pPr>
    <w:rPr>
      <w:b/>
      <w:bCs/>
      <w:szCs w:val="26"/>
      <w:lang w:eastAsia="vi-VN"/>
    </w:rPr>
  </w:style>
  <w:style w:type="paragraph" w:customStyle="1" w:styleId="xl1787">
    <w:name w:val="xl1787"/>
    <w:basedOn w:val="Normal"/>
    <w:rsid w:val="00D64C38"/>
    <w:pPr>
      <w:pBdr>
        <w:top w:val="single" w:sz="4" w:space="0" w:color="auto"/>
        <w:left w:val="single" w:sz="4" w:space="0" w:color="auto"/>
        <w:bottom w:val="single" w:sz="4" w:space="0" w:color="auto"/>
        <w:right w:val="single" w:sz="4" w:space="0" w:color="auto"/>
      </w:pBdr>
      <w:shd w:val="clear" w:color="000000" w:fill="8DB4E3"/>
      <w:spacing w:before="100" w:beforeAutospacing="1" w:after="100" w:afterAutospacing="1" w:line="240" w:lineRule="auto"/>
      <w:jc w:val="left"/>
      <w:textAlignment w:val="center"/>
    </w:pPr>
    <w:rPr>
      <w:b/>
      <w:bCs/>
      <w:szCs w:val="26"/>
      <w:lang w:eastAsia="vi-VN"/>
    </w:rPr>
  </w:style>
  <w:style w:type="paragraph" w:customStyle="1" w:styleId="xl1788">
    <w:name w:val="xl1788"/>
    <w:basedOn w:val="Normal"/>
    <w:rsid w:val="00D64C38"/>
    <w:pPr>
      <w:shd w:val="clear" w:color="000000" w:fill="93CDDD"/>
      <w:spacing w:before="100" w:beforeAutospacing="1" w:after="100" w:afterAutospacing="1" w:line="240" w:lineRule="auto"/>
      <w:jc w:val="left"/>
      <w:textAlignment w:val="center"/>
    </w:pPr>
    <w:rPr>
      <w:szCs w:val="26"/>
      <w:lang w:eastAsia="vi-VN"/>
    </w:rPr>
  </w:style>
  <w:style w:type="paragraph" w:customStyle="1" w:styleId="xl1789">
    <w:name w:val="xl1789"/>
    <w:basedOn w:val="Normal"/>
    <w:rsid w:val="00D64C38"/>
    <w:pPr>
      <w:shd w:val="clear" w:color="000000" w:fill="93CDDD"/>
      <w:spacing w:before="100" w:beforeAutospacing="1" w:after="100" w:afterAutospacing="1" w:line="240" w:lineRule="auto"/>
      <w:jc w:val="left"/>
      <w:textAlignment w:val="center"/>
    </w:pPr>
    <w:rPr>
      <w:szCs w:val="26"/>
      <w:lang w:eastAsia="vi-VN"/>
    </w:rPr>
  </w:style>
  <w:style w:type="paragraph" w:customStyle="1" w:styleId="xl1790">
    <w:name w:val="xl1790"/>
    <w:basedOn w:val="Normal"/>
    <w:rsid w:val="00D64C38"/>
    <w:pPr>
      <w:pBdr>
        <w:top w:val="single" w:sz="4" w:space="0" w:color="auto"/>
        <w:left w:val="single" w:sz="4" w:space="0" w:color="auto"/>
        <w:bottom w:val="single" w:sz="4" w:space="0" w:color="auto"/>
      </w:pBdr>
      <w:shd w:val="clear" w:color="000000" w:fill="EAF1DD"/>
      <w:spacing w:before="100" w:beforeAutospacing="1" w:after="100" w:afterAutospacing="1" w:line="240" w:lineRule="auto"/>
      <w:jc w:val="left"/>
      <w:textAlignment w:val="center"/>
    </w:pPr>
    <w:rPr>
      <w:b/>
      <w:bCs/>
      <w:szCs w:val="26"/>
      <w:lang w:eastAsia="vi-VN"/>
    </w:rPr>
  </w:style>
  <w:style w:type="paragraph" w:customStyle="1" w:styleId="xl1791">
    <w:name w:val="xl1791"/>
    <w:basedOn w:val="Normal"/>
    <w:rsid w:val="00D64C38"/>
    <w:pPr>
      <w:pBdr>
        <w:top w:val="single" w:sz="4" w:space="0" w:color="auto"/>
        <w:bottom w:val="single" w:sz="4" w:space="0" w:color="auto"/>
      </w:pBdr>
      <w:shd w:val="clear" w:color="000000" w:fill="EAF1DD"/>
      <w:spacing w:before="100" w:beforeAutospacing="1" w:after="100" w:afterAutospacing="1" w:line="240" w:lineRule="auto"/>
      <w:jc w:val="left"/>
      <w:textAlignment w:val="center"/>
    </w:pPr>
    <w:rPr>
      <w:b/>
      <w:bCs/>
      <w:szCs w:val="26"/>
      <w:lang w:eastAsia="vi-VN"/>
    </w:rPr>
  </w:style>
  <w:style w:type="paragraph" w:customStyle="1" w:styleId="xl1792">
    <w:name w:val="xl1792"/>
    <w:basedOn w:val="Normal"/>
    <w:rsid w:val="00D64C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Cs w:val="26"/>
      <w:lang w:eastAsia="vi-VN"/>
    </w:rPr>
  </w:style>
  <w:style w:type="paragraph" w:customStyle="1" w:styleId="xl1793">
    <w:name w:val="xl1793"/>
    <w:basedOn w:val="Normal"/>
    <w:rsid w:val="00D64C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Cs w:val="26"/>
      <w:lang w:eastAsia="vi-VN"/>
    </w:rPr>
  </w:style>
  <w:style w:type="paragraph" w:customStyle="1" w:styleId="xl1794">
    <w:name w:val="xl1794"/>
    <w:basedOn w:val="Normal"/>
    <w:rsid w:val="00D64C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Cs w:val="26"/>
      <w:lang w:eastAsia="vi-VN"/>
    </w:rPr>
  </w:style>
  <w:style w:type="paragraph" w:customStyle="1" w:styleId="xl1795">
    <w:name w:val="xl1795"/>
    <w:basedOn w:val="Normal"/>
    <w:rsid w:val="00D64C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lang w:eastAsia="vi-VN"/>
    </w:rPr>
  </w:style>
  <w:style w:type="paragraph" w:customStyle="1" w:styleId="xl1796">
    <w:name w:val="xl1796"/>
    <w:basedOn w:val="Normal"/>
    <w:rsid w:val="00D0482F"/>
    <w:pPr>
      <w:pBdr>
        <w:top w:val="single" w:sz="4" w:space="0" w:color="auto"/>
        <w:left w:val="single" w:sz="4" w:space="0" w:color="auto"/>
        <w:bottom w:val="single" w:sz="4" w:space="0" w:color="auto"/>
        <w:right w:val="single" w:sz="4" w:space="0" w:color="auto"/>
      </w:pBdr>
      <w:shd w:val="clear" w:color="000000" w:fill="8DB4E3"/>
      <w:spacing w:before="100" w:beforeAutospacing="1" w:after="100" w:afterAutospacing="1" w:line="240" w:lineRule="auto"/>
      <w:jc w:val="left"/>
      <w:textAlignment w:val="center"/>
    </w:pPr>
    <w:rPr>
      <w:b/>
      <w:bCs/>
      <w:szCs w:val="26"/>
      <w:lang w:eastAsia="vi-VN"/>
    </w:rPr>
  </w:style>
  <w:style w:type="paragraph" w:customStyle="1" w:styleId="xl1797">
    <w:name w:val="xl1797"/>
    <w:basedOn w:val="Normal"/>
    <w:rsid w:val="00D048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Cs w:val="26"/>
      <w:lang w:eastAsia="vi-VN"/>
    </w:rPr>
  </w:style>
  <w:style w:type="paragraph" w:customStyle="1" w:styleId="xl1798">
    <w:name w:val="xl1798"/>
    <w:basedOn w:val="Normal"/>
    <w:rsid w:val="00D048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lang w:eastAsia="vi-VN"/>
    </w:rPr>
  </w:style>
  <w:style w:type="paragraph" w:customStyle="1" w:styleId="xl1799">
    <w:name w:val="xl1799"/>
    <w:basedOn w:val="Normal"/>
    <w:rsid w:val="00D0482F"/>
    <w:pPr>
      <w:spacing w:before="100" w:beforeAutospacing="1" w:after="100" w:afterAutospacing="1" w:line="240" w:lineRule="auto"/>
      <w:jc w:val="left"/>
      <w:textAlignment w:val="center"/>
    </w:pPr>
    <w:rPr>
      <w:szCs w:val="26"/>
      <w:lang w:eastAsia="vi-VN"/>
    </w:rPr>
  </w:style>
  <w:style w:type="paragraph" w:customStyle="1" w:styleId="xl1800">
    <w:name w:val="xl1800"/>
    <w:basedOn w:val="Normal"/>
    <w:rsid w:val="00D0482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b/>
      <w:bCs/>
      <w:szCs w:val="26"/>
      <w:lang w:eastAsia="vi-VN"/>
    </w:rPr>
  </w:style>
  <w:style w:type="paragraph" w:customStyle="1" w:styleId="xl1801">
    <w:name w:val="xl1801"/>
    <w:basedOn w:val="Normal"/>
    <w:rsid w:val="00D0482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textAlignment w:val="center"/>
    </w:pPr>
    <w:rPr>
      <w:b/>
      <w:bCs/>
      <w:szCs w:val="26"/>
      <w:lang w:eastAsia="vi-VN"/>
    </w:rPr>
  </w:style>
  <w:style w:type="paragraph" w:customStyle="1" w:styleId="xl1802">
    <w:name w:val="xl1802"/>
    <w:basedOn w:val="Normal"/>
    <w:rsid w:val="00D0482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textAlignment w:val="center"/>
    </w:pPr>
    <w:rPr>
      <w:szCs w:val="26"/>
      <w:lang w:eastAsia="vi-VN"/>
    </w:rPr>
  </w:style>
  <w:style w:type="paragraph" w:customStyle="1" w:styleId="xl1803">
    <w:name w:val="xl1803"/>
    <w:basedOn w:val="Normal"/>
    <w:rsid w:val="00D048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Cs w:val="26"/>
      <w:lang w:eastAsia="vi-VN"/>
    </w:rPr>
  </w:style>
  <w:style w:type="paragraph" w:customStyle="1" w:styleId="xl1804">
    <w:name w:val="xl1804"/>
    <w:basedOn w:val="Normal"/>
    <w:rsid w:val="00D048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Cs w:val="26"/>
      <w:lang w:eastAsia="vi-VN"/>
    </w:rPr>
  </w:style>
  <w:style w:type="paragraph" w:customStyle="1" w:styleId="xl1805">
    <w:name w:val="xl1805"/>
    <w:basedOn w:val="Normal"/>
    <w:rsid w:val="00D048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lang w:eastAsia="vi-VN"/>
    </w:rPr>
  </w:style>
  <w:style w:type="paragraph" w:customStyle="1" w:styleId="xl1806">
    <w:name w:val="xl1806"/>
    <w:basedOn w:val="Normal"/>
    <w:rsid w:val="00D048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lang w:eastAsia="vi-VN"/>
    </w:rPr>
  </w:style>
  <w:style w:type="paragraph" w:customStyle="1" w:styleId="xl1807">
    <w:name w:val="xl1807"/>
    <w:basedOn w:val="Normal"/>
    <w:rsid w:val="00D048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Cs w:val="26"/>
      <w:lang w:eastAsia="vi-VN"/>
    </w:rPr>
  </w:style>
  <w:style w:type="paragraph" w:customStyle="1" w:styleId="xl1808">
    <w:name w:val="xl1808"/>
    <w:basedOn w:val="Normal"/>
    <w:rsid w:val="00D048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lang w:eastAsia="vi-VN"/>
    </w:rPr>
  </w:style>
  <w:style w:type="paragraph" w:customStyle="1" w:styleId="xl1809">
    <w:name w:val="xl1809"/>
    <w:basedOn w:val="Normal"/>
    <w:rsid w:val="00D048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Cs w:val="26"/>
      <w:lang w:eastAsia="vi-VN"/>
    </w:rPr>
  </w:style>
  <w:style w:type="paragraph" w:customStyle="1" w:styleId="xl1810">
    <w:name w:val="xl1810"/>
    <w:basedOn w:val="Normal"/>
    <w:rsid w:val="00D048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Cs w:val="26"/>
      <w:lang w:eastAsia="vi-VN"/>
    </w:rPr>
  </w:style>
  <w:style w:type="paragraph" w:customStyle="1" w:styleId="xl1811">
    <w:name w:val="xl1811"/>
    <w:basedOn w:val="Normal"/>
    <w:rsid w:val="00D0482F"/>
    <w:pPr>
      <w:spacing w:before="100" w:beforeAutospacing="1" w:after="100" w:afterAutospacing="1" w:line="240" w:lineRule="auto"/>
      <w:jc w:val="left"/>
      <w:textAlignment w:val="center"/>
    </w:pPr>
    <w:rPr>
      <w:szCs w:val="26"/>
      <w:lang w:eastAsia="vi-VN"/>
    </w:rPr>
  </w:style>
  <w:style w:type="paragraph" w:customStyle="1" w:styleId="xl1812">
    <w:name w:val="xl1812"/>
    <w:basedOn w:val="Normal"/>
    <w:rsid w:val="00D0482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szCs w:val="26"/>
      <w:lang w:eastAsia="vi-VN"/>
    </w:rPr>
  </w:style>
  <w:style w:type="paragraph" w:customStyle="1" w:styleId="xl1813">
    <w:name w:val="xl1813"/>
    <w:basedOn w:val="Normal"/>
    <w:rsid w:val="00D0482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Cs w:val="26"/>
      <w:lang w:eastAsia="vi-VN"/>
    </w:rPr>
  </w:style>
  <w:style w:type="paragraph" w:customStyle="1" w:styleId="xl1814">
    <w:name w:val="xl1814"/>
    <w:basedOn w:val="Normal"/>
    <w:rsid w:val="00D0482F"/>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Cs w:val="26"/>
      <w:lang w:eastAsia="vi-VN"/>
    </w:rPr>
  </w:style>
  <w:style w:type="paragraph" w:customStyle="1" w:styleId="xl1815">
    <w:name w:val="xl1815"/>
    <w:basedOn w:val="Normal"/>
    <w:rsid w:val="00D0482F"/>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lang w:eastAsia="vi-VN"/>
    </w:rPr>
  </w:style>
  <w:style w:type="paragraph" w:customStyle="1" w:styleId="xl1816">
    <w:name w:val="xl1816"/>
    <w:basedOn w:val="Normal"/>
    <w:rsid w:val="00D0482F"/>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lang w:eastAsia="vi-VN"/>
    </w:rPr>
  </w:style>
  <w:style w:type="paragraph" w:customStyle="1" w:styleId="xl1817">
    <w:name w:val="xl1817"/>
    <w:basedOn w:val="Normal"/>
    <w:rsid w:val="00D0482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szCs w:val="26"/>
      <w:lang w:eastAsia="vi-VN"/>
    </w:rPr>
  </w:style>
  <w:style w:type="paragraph" w:customStyle="1" w:styleId="xl1818">
    <w:name w:val="xl1818"/>
    <w:basedOn w:val="Normal"/>
    <w:rsid w:val="00D0482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b/>
      <w:bCs/>
      <w:szCs w:val="26"/>
      <w:lang w:eastAsia="vi-VN"/>
    </w:rPr>
  </w:style>
  <w:style w:type="paragraph" w:customStyle="1" w:styleId="xl1819">
    <w:name w:val="xl1819"/>
    <w:basedOn w:val="Normal"/>
    <w:rsid w:val="00D0482F"/>
    <w:pPr>
      <w:pBdr>
        <w:top w:val="single" w:sz="4" w:space="0" w:color="auto"/>
        <w:left w:val="single" w:sz="4" w:space="0" w:color="auto"/>
        <w:right w:val="single" w:sz="4" w:space="0" w:color="auto"/>
      </w:pBdr>
      <w:spacing w:before="100" w:beforeAutospacing="1" w:after="100" w:afterAutospacing="1" w:line="240" w:lineRule="auto"/>
      <w:textAlignment w:val="center"/>
    </w:pPr>
    <w:rPr>
      <w:szCs w:val="26"/>
      <w:lang w:eastAsia="vi-VN"/>
    </w:rPr>
  </w:style>
  <w:style w:type="paragraph" w:customStyle="1" w:styleId="xl1820">
    <w:name w:val="xl1820"/>
    <w:basedOn w:val="Normal"/>
    <w:rsid w:val="00D0482F"/>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szCs w:val="26"/>
      <w:lang w:eastAsia="vi-VN"/>
    </w:rPr>
  </w:style>
  <w:style w:type="paragraph" w:customStyle="1" w:styleId="xl1821">
    <w:name w:val="xl1821"/>
    <w:basedOn w:val="Normal"/>
    <w:rsid w:val="00D0482F"/>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szCs w:val="26"/>
      <w:lang w:eastAsia="vi-VN"/>
    </w:rPr>
  </w:style>
  <w:style w:type="paragraph" w:customStyle="1" w:styleId="xl1822">
    <w:name w:val="xl1822"/>
    <w:basedOn w:val="Normal"/>
    <w:rsid w:val="00D0482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szCs w:val="26"/>
      <w:lang w:eastAsia="vi-VN"/>
    </w:rPr>
  </w:style>
  <w:style w:type="paragraph" w:customStyle="1" w:styleId="xl1823">
    <w:name w:val="xl1823"/>
    <w:basedOn w:val="Normal"/>
    <w:rsid w:val="00D0482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szCs w:val="26"/>
      <w:lang w:eastAsia="vi-VN"/>
    </w:rPr>
  </w:style>
  <w:style w:type="paragraph" w:customStyle="1" w:styleId="xl1824">
    <w:name w:val="xl1824"/>
    <w:basedOn w:val="Normal"/>
    <w:rsid w:val="00D0482F"/>
    <w:pPr>
      <w:pBdr>
        <w:top w:val="single" w:sz="4" w:space="0" w:color="auto"/>
        <w:left w:val="single" w:sz="4" w:space="0" w:color="auto"/>
        <w:right w:val="single" w:sz="4" w:space="0" w:color="auto"/>
      </w:pBdr>
      <w:shd w:val="clear" w:color="000000" w:fill="BFBFBF"/>
      <w:spacing w:before="100" w:beforeAutospacing="1" w:after="100" w:afterAutospacing="1" w:line="240" w:lineRule="auto"/>
      <w:jc w:val="center"/>
      <w:textAlignment w:val="center"/>
    </w:pPr>
    <w:rPr>
      <w:b/>
      <w:bCs/>
      <w:szCs w:val="26"/>
      <w:lang w:eastAsia="vi-VN"/>
    </w:rPr>
  </w:style>
  <w:style w:type="paragraph" w:customStyle="1" w:styleId="xl1825">
    <w:name w:val="xl1825"/>
    <w:basedOn w:val="Normal"/>
    <w:rsid w:val="00D0482F"/>
    <w:pPr>
      <w:pBdr>
        <w:top w:val="single" w:sz="4" w:space="0" w:color="auto"/>
        <w:left w:val="single" w:sz="4" w:space="0" w:color="auto"/>
        <w:right w:val="single" w:sz="4" w:space="0" w:color="auto"/>
      </w:pBdr>
      <w:shd w:val="clear" w:color="000000" w:fill="BFBFBF"/>
      <w:spacing w:before="100" w:beforeAutospacing="1" w:after="100" w:afterAutospacing="1" w:line="240" w:lineRule="auto"/>
      <w:textAlignment w:val="center"/>
    </w:pPr>
    <w:rPr>
      <w:b/>
      <w:bCs/>
      <w:szCs w:val="26"/>
      <w:lang w:eastAsia="vi-VN"/>
    </w:rPr>
  </w:style>
  <w:style w:type="paragraph" w:customStyle="1" w:styleId="xl1826">
    <w:name w:val="xl1826"/>
    <w:basedOn w:val="Normal"/>
    <w:rsid w:val="00D0482F"/>
    <w:pPr>
      <w:pBdr>
        <w:top w:val="single" w:sz="4" w:space="0" w:color="auto"/>
        <w:left w:val="single" w:sz="4" w:space="0" w:color="auto"/>
        <w:right w:val="single" w:sz="4" w:space="0" w:color="auto"/>
      </w:pBdr>
      <w:shd w:val="clear" w:color="000000" w:fill="BFBFBF"/>
      <w:spacing w:before="100" w:beforeAutospacing="1" w:after="100" w:afterAutospacing="1" w:line="240" w:lineRule="auto"/>
      <w:jc w:val="left"/>
      <w:textAlignment w:val="center"/>
    </w:pPr>
    <w:rPr>
      <w:b/>
      <w:bCs/>
      <w:szCs w:val="26"/>
      <w:lang w:eastAsia="vi-VN"/>
    </w:rPr>
  </w:style>
  <w:style w:type="paragraph" w:customStyle="1" w:styleId="xl1827">
    <w:name w:val="xl1827"/>
    <w:basedOn w:val="Normal"/>
    <w:rsid w:val="00D0482F"/>
    <w:pPr>
      <w:pBdr>
        <w:top w:val="single" w:sz="4" w:space="0" w:color="auto"/>
        <w:left w:val="single" w:sz="4" w:space="0" w:color="auto"/>
        <w:right w:val="single" w:sz="4" w:space="0" w:color="auto"/>
      </w:pBdr>
      <w:shd w:val="clear" w:color="000000" w:fill="BFBFBF"/>
      <w:spacing w:before="100" w:beforeAutospacing="1" w:after="100" w:afterAutospacing="1" w:line="240" w:lineRule="auto"/>
      <w:jc w:val="left"/>
      <w:textAlignment w:val="center"/>
    </w:pPr>
    <w:rPr>
      <w:b/>
      <w:bCs/>
      <w:szCs w:val="26"/>
      <w:lang w:eastAsia="vi-VN"/>
    </w:rPr>
  </w:style>
  <w:style w:type="paragraph" w:customStyle="1" w:styleId="xl1828">
    <w:name w:val="xl1828"/>
    <w:basedOn w:val="Normal"/>
    <w:rsid w:val="00D0482F"/>
    <w:pPr>
      <w:pBdr>
        <w:top w:val="single" w:sz="4" w:space="0" w:color="auto"/>
        <w:left w:val="single" w:sz="4" w:space="0" w:color="auto"/>
        <w:right w:val="single" w:sz="4" w:space="0" w:color="auto"/>
      </w:pBdr>
      <w:shd w:val="clear" w:color="000000" w:fill="BFBFBF"/>
      <w:spacing w:before="100" w:beforeAutospacing="1" w:after="100" w:afterAutospacing="1" w:line="240" w:lineRule="auto"/>
      <w:jc w:val="center"/>
      <w:textAlignment w:val="center"/>
    </w:pPr>
    <w:rPr>
      <w:b/>
      <w:bCs/>
      <w:szCs w:val="26"/>
      <w:lang w:eastAsia="vi-VN"/>
    </w:rPr>
  </w:style>
  <w:style w:type="paragraph" w:customStyle="1" w:styleId="xl1829">
    <w:name w:val="xl1829"/>
    <w:basedOn w:val="Normal"/>
    <w:rsid w:val="00D0482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textAlignment w:val="center"/>
    </w:pPr>
    <w:rPr>
      <w:b/>
      <w:bCs/>
      <w:szCs w:val="26"/>
      <w:lang w:eastAsia="vi-VN"/>
    </w:rPr>
  </w:style>
  <w:style w:type="paragraph" w:customStyle="1" w:styleId="xl1830">
    <w:name w:val="xl1830"/>
    <w:basedOn w:val="Normal"/>
    <w:rsid w:val="00D0482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textAlignment w:val="center"/>
    </w:pPr>
    <w:rPr>
      <w:b/>
      <w:bCs/>
      <w:szCs w:val="26"/>
      <w:lang w:eastAsia="vi-VN"/>
    </w:rPr>
  </w:style>
  <w:style w:type="paragraph" w:customStyle="1" w:styleId="xl1831">
    <w:name w:val="xl1831"/>
    <w:basedOn w:val="Normal"/>
    <w:rsid w:val="00D0482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szCs w:val="26"/>
      <w:lang w:eastAsia="vi-VN"/>
    </w:rPr>
  </w:style>
  <w:style w:type="paragraph" w:customStyle="1" w:styleId="xl1832">
    <w:name w:val="xl1832"/>
    <w:basedOn w:val="Normal"/>
    <w:rsid w:val="00D0482F"/>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left"/>
      <w:textAlignment w:val="center"/>
    </w:pPr>
    <w:rPr>
      <w:b/>
      <w:bCs/>
      <w:szCs w:val="26"/>
      <w:lang w:eastAsia="vi-VN"/>
    </w:rPr>
  </w:style>
  <w:style w:type="paragraph" w:customStyle="1" w:styleId="xl1833">
    <w:name w:val="xl1833"/>
    <w:basedOn w:val="Normal"/>
    <w:rsid w:val="00D0482F"/>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left"/>
      <w:textAlignment w:val="center"/>
    </w:pPr>
    <w:rPr>
      <w:b/>
      <w:bCs/>
      <w:szCs w:val="26"/>
      <w:lang w:eastAsia="vi-VN"/>
    </w:rPr>
  </w:style>
  <w:style w:type="paragraph" w:customStyle="1" w:styleId="xl1834">
    <w:name w:val="xl1834"/>
    <w:basedOn w:val="Normal"/>
    <w:rsid w:val="00D0482F"/>
    <w:pPr>
      <w:spacing w:before="100" w:beforeAutospacing="1" w:after="100" w:afterAutospacing="1" w:line="240" w:lineRule="auto"/>
      <w:jc w:val="left"/>
      <w:textAlignment w:val="center"/>
    </w:pPr>
    <w:rPr>
      <w:b/>
      <w:bCs/>
      <w:szCs w:val="26"/>
      <w:lang w:eastAsia="vi-VN"/>
    </w:rPr>
  </w:style>
  <w:style w:type="paragraph" w:customStyle="1" w:styleId="xl1835">
    <w:name w:val="xl1835"/>
    <w:basedOn w:val="Normal"/>
    <w:rsid w:val="00D0482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Cs w:val="26"/>
      <w:lang w:eastAsia="vi-VN"/>
    </w:rPr>
  </w:style>
  <w:style w:type="paragraph" w:customStyle="1" w:styleId="xl1836">
    <w:name w:val="xl1836"/>
    <w:basedOn w:val="Normal"/>
    <w:rsid w:val="00D0482F"/>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lang w:eastAsia="vi-VN"/>
    </w:rPr>
  </w:style>
  <w:style w:type="paragraph" w:customStyle="1" w:styleId="xl1837">
    <w:name w:val="xl1837"/>
    <w:basedOn w:val="Normal"/>
    <w:rsid w:val="00D0482F"/>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lang w:eastAsia="vi-VN"/>
    </w:rPr>
  </w:style>
  <w:style w:type="paragraph" w:customStyle="1" w:styleId="xl1838">
    <w:name w:val="xl1838"/>
    <w:basedOn w:val="Normal"/>
    <w:rsid w:val="00D0482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lang w:eastAsia="vi-VN"/>
    </w:rPr>
  </w:style>
  <w:style w:type="paragraph" w:customStyle="1" w:styleId="xl1839">
    <w:name w:val="xl1839"/>
    <w:basedOn w:val="Normal"/>
    <w:rsid w:val="00D0482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textAlignment w:val="center"/>
    </w:pPr>
    <w:rPr>
      <w:szCs w:val="26"/>
      <w:lang w:eastAsia="vi-VN"/>
    </w:rPr>
  </w:style>
  <w:style w:type="paragraph" w:customStyle="1" w:styleId="xl1840">
    <w:name w:val="xl1840"/>
    <w:basedOn w:val="Normal"/>
    <w:rsid w:val="00D0482F"/>
    <w:pPr>
      <w:pBdr>
        <w:left w:val="single" w:sz="4" w:space="0" w:color="auto"/>
        <w:bottom w:val="single" w:sz="4" w:space="0" w:color="auto"/>
        <w:right w:val="single" w:sz="4" w:space="0" w:color="auto"/>
      </w:pBdr>
      <w:shd w:val="clear" w:color="000000" w:fill="BFBFBF"/>
      <w:spacing w:before="100" w:beforeAutospacing="1" w:after="100" w:afterAutospacing="1" w:line="240" w:lineRule="auto"/>
      <w:jc w:val="left"/>
      <w:textAlignment w:val="center"/>
    </w:pPr>
    <w:rPr>
      <w:b/>
      <w:bCs/>
      <w:szCs w:val="26"/>
      <w:lang w:eastAsia="vi-VN"/>
    </w:rPr>
  </w:style>
  <w:style w:type="paragraph" w:customStyle="1" w:styleId="xl1841">
    <w:name w:val="xl1841"/>
    <w:basedOn w:val="Normal"/>
    <w:rsid w:val="00D0482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szCs w:val="26"/>
      <w:lang w:eastAsia="vi-VN"/>
    </w:rPr>
  </w:style>
  <w:style w:type="paragraph" w:customStyle="1" w:styleId="xl1842">
    <w:name w:val="xl1842"/>
    <w:basedOn w:val="Normal"/>
    <w:rsid w:val="00D0482F"/>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Cs w:val="26"/>
      <w:lang w:eastAsia="vi-VN"/>
    </w:rPr>
  </w:style>
  <w:style w:type="paragraph" w:customStyle="1" w:styleId="xl1843">
    <w:name w:val="xl1843"/>
    <w:basedOn w:val="Normal"/>
    <w:rsid w:val="00D0482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szCs w:val="26"/>
      <w:lang w:eastAsia="vi-VN"/>
    </w:rPr>
  </w:style>
  <w:style w:type="paragraph" w:customStyle="1" w:styleId="xl1844">
    <w:name w:val="xl1844"/>
    <w:basedOn w:val="Normal"/>
    <w:rsid w:val="00D0482F"/>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b/>
      <w:bCs/>
      <w:szCs w:val="26"/>
      <w:lang w:eastAsia="vi-VN"/>
    </w:rPr>
  </w:style>
  <w:style w:type="paragraph" w:customStyle="1" w:styleId="xl1845">
    <w:name w:val="xl1845"/>
    <w:basedOn w:val="Normal"/>
    <w:rsid w:val="00D0482F"/>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Cs w:val="26"/>
      <w:lang w:eastAsia="vi-VN"/>
    </w:rPr>
  </w:style>
  <w:style w:type="paragraph" w:customStyle="1" w:styleId="xl1846">
    <w:name w:val="xl1846"/>
    <w:basedOn w:val="Normal"/>
    <w:rsid w:val="00D0482F"/>
    <w:pPr>
      <w:pBdr>
        <w:bottom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lang w:eastAsia="vi-VN"/>
    </w:rPr>
  </w:style>
  <w:style w:type="paragraph" w:customStyle="1" w:styleId="xl1847">
    <w:name w:val="xl1847"/>
    <w:basedOn w:val="Normal"/>
    <w:rsid w:val="00D0482F"/>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lang w:eastAsia="vi-VN"/>
    </w:rPr>
  </w:style>
  <w:style w:type="paragraph" w:customStyle="1" w:styleId="xl1848">
    <w:name w:val="xl1848"/>
    <w:basedOn w:val="Normal"/>
    <w:rsid w:val="00D0482F"/>
    <w:pPr>
      <w:shd w:val="clear" w:color="000000" w:fill="FFFFFF"/>
      <w:spacing w:before="100" w:beforeAutospacing="1" w:after="100" w:afterAutospacing="1" w:line="240" w:lineRule="auto"/>
      <w:jc w:val="left"/>
      <w:textAlignment w:val="center"/>
    </w:pPr>
    <w:rPr>
      <w:b/>
      <w:bCs/>
      <w:szCs w:val="26"/>
      <w:lang w:eastAsia="vi-VN"/>
    </w:rPr>
  </w:style>
  <w:style w:type="paragraph" w:customStyle="1" w:styleId="xl1849">
    <w:name w:val="xl1849"/>
    <w:basedOn w:val="Normal"/>
    <w:rsid w:val="00D0482F"/>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left"/>
      <w:textAlignment w:val="center"/>
    </w:pPr>
    <w:rPr>
      <w:szCs w:val="26"/>
      <w:lang w:eastAsia="vi-VN"/>
    </w:rPr>
  </w:style>
  <w:style w:type="paragraph" w:customStyle="1" w:styleId="xl1850">
    <w:name w:val="xl1850"/>
    <w:basedOn w:val="Normal"/>
    <w:rsid w:val="00D0482F"/>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left"/>
      <w:textAlignment w:val="center"/>
    </w:pPr>
    <w:rPr>
      <w:szCs w:val="26"/>
      <w:lang w:eastAsia="vi-VN"/>
    </w:rPr>
  </w:style>
  <w:style w:type="paragraph" w:customStyle="1" w:styleId="xl1851">
    <w:name w:val="xl1851"/>
    <w:basedOn w:val="Normal"/>
    <w:rsid w:val="00D0482F"/>
    <w:pPr>
      <w:pBdr>
        <w:top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lang w:eastAsia="vi-VN"/>
    </w:rPr>
  </w:style>
  <w:style w:type="paragraph" w:customStyle="1" w:styleId="xl1852">
    <w:name w:val="xl1852"/>
    <w:basedOn w:val="Normal"/>
    <w:rsid w:val="00D0482F"/>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lang w:eastAsia="vi-VN"/>
    </w:rPr>
  </w:style>
  <w:style w:type="paragraph" w:customStyle="1" w:styleId="xl1853">
    <w:name w:val="xl1853"/>
    <w:basedOn w:val="Normal"/>
    <w:rsid w:val="00D0482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textAlignment w:val="center"/>
    </w:pPr>
    <w:rPr>
      <w:szCs w:val="26"/>
      <w:lang w:eastAsia="vi-VN"/>
    </w:rPr>
  </w:style>
  <w:style w:type="paragraph" w:customStyle="1" w:styleId="xl1854">
    <w:name w:val="xl1854"/>
    <w:basedOn w:val="Normal"/>
    <w:rsid w:val="00D0482F"/>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left"/>
      <w:textAlignment w:val="center"/>
    </w:pPr>
    <w:rPr>
      <w:szCs w:val="26"/>
      <w:lang w:eastAsia="vi-VN"/>
    </w:rPr>
  </w:style>
  <w:style w:type="paragraph" w:customStyle="1" w:styleId="xl1855">
    <w:name w:val="xl1855"/>
    <w:basedOn w:val="Normal"/>
    <w:rsid w:val="00D0482F"/>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line="240" w:lineRule="auto"/>
      <w:jc w:val="left"/>
      <w:textAlignment w:val="center"/>
    </w:pPr>
    <w:rPr>
      <w:szCs w:val="26"/>
      <w:lang w:eastAsia="vi-VN"/>
    </w:rPr>
  </w:style>
  <w:style w:type="paragraph" w:customStyle="1" w:styleId="xl1856">
    <w:name w:val="xl1856"/>
    <w:basedOn w:val="Normal"/>
    <w:rsid w:val="00D0482F"/>
    <w:pPr>
      <w:pBdr>
        <w:top w:val="single" w:sz="4" w:space="0" w:color="auto"/>
        <w:bottom w:val="single" w:sz="4" w:space="0" w:color="auto"/>
        <w:right w:val="single" w:sz="4" w:space="0" w:color="auto"/>
      </w:pBdr>
      <w:shd w:val="clear" w:color="000000" w:fill="93CDDD"/>
      <w:spacing w:before="100" w:beforeAutospacing="1" w:after="100" w:afterAutospacing="1" w:line="240" w:lineRule="auto"/>
      <w:jc w:val="center"/>
      <w:textAlignment w:val="center"/>
    </w:pPr>
    <w:rPr>
      <w:szCs w:val="26"/>
      <w:lang w:eastAsia="vi-VN"/>
    </w:rPr>
  </w:style>
  <w:style w:type="paragraph" w:customStyle="1" w:styleId="xl1857">
    <w:name w:val="xl1857"/>
    <w:basedOn w:val="Normal"/>
    <w:rsid w:val="00D0482F"/>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line="240" w:lineRule="auto"/>
      <w:jc w:val="center"/>
      <w:textAlignment w:val="center"/>
    </w:pPr>
    <w:rPr>
      <w:szCs w:val="26"/>
      <w:lang w:eastAsia="vi-VN"/>
    </w:rPr>
  </w:style>
  <w:style w:type="paragraph" w:customStyle="1" w:styleId="xl1858">
    <w:name w:val="xl1858"/>
    <w:basedOn w:val="Normal"/>
    <w:rsid w:val="00D0482F"/>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line="240" w:lineRule="auto"/>
      <w:jc w:val="left"/>
      <w:textAlignment w:val="center"/>
    </w:pPr>
    <w:rPr>
      <w:szCs w:val="26"/>
      <w:lang w:eastAsia="vi-VN"/>
    </w:rPr>
  </w:style>
  <w:style w:type="paragraph" w:customStyle="1" w:styleId="xl1859">
    <w:name w:val="xl1859"/>
    <w:basedOn w:val="Normal"/>
    <w:rsid w:val="00D0482F"/>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left"/>
      <w:textAlignment w:val="center"/>
    </w:pPr>
    <w:rPr>
      <w:szCs w:val="26"/>
      <w:lang w:eastAsia="vi-VN"/>
    </w:rPr>
  </w:style>
  <w:style w:type="paragraph" w:customStyle="1" w:styleId="xl1860">
    <w:name w:val="xl1860"/>
    <w:basedOn w:val="Normal"/>
    <w:rsid w:val="00D0482F"/>
    <w:pPr>
      <w:pBdr>
        <w:top w:val="single" w:sz="4" w:space="0" w:color="auto"/>
        <w:bottom w:val="single" w:sz="4" w:space="0" w:color="auto"/>
        <w:right w:val="single" w:sz="4" w:space="0" w:color="auto"/>
      </w:pBdr>
      <w:shd w:val="clear" w:color="000000" w:fill="00B0F0"/>
      <w:spacing w:before="100" w:beforeAutospacing="1" w:after="100" w:afterAutospacing="1" w:line="240" w:lineRule="auto"/>
      <w:jc w:val="center"/>
      <w:textAlignment w:val="center"/>
    </w:pPr>
    <w:rPr>
      <w:szCs w:val="26"/>
      <w:lang w:eastAsia="vi-VN"/>
    </w:rPr>
  </w:style>
  <w:style w:type="paragraph" w:customStyle="1" w:styleId="xl1861">
    <w:name w:val="xl1861"/>
    <w:basedOn w:val="Normal"/>
    <w:rsid w:val="00D0482F"/>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center"/>
      <w:textAlignment w:val="center"/>
    </w:pPr>
    <w:rPr>
      <w:szCs w:val="26"/>
      <w:lang w:eastAsia="vi-VN"/>
    </w:rPr>
  </w:style>
  <w:style w:type="paragraph" w:customStyle="1" w:styleId="xl1862">
    <w:name w:val="xl1862"/>
    <w:basedOn w:val="Normal"/>
    <w:rsid w:val="00D0482F"/>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left"/>
      <w:textAlignment w:val="center"/>
    </w:pPr>
    <w:rPr>
      <w:b/>
      <w:bCs/>
      <w:szCs w:val="26"/>
      <w:lang w:eastAsia="vi-VN"/>
    </w:rPr>
  </w:style>
  <w:style w:type="paragraph" w:customStyle="1" w:styleId="xl1863">
    <w:name w:val="xl1863"/>
    <w:basedOn w:val="Normal"/>
    <w:rsid w:val="00D0482F"/>
    <w:pPr>
      <w:pBdr>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b/>
      <w:bCs/>
      <w:szCs w:val="26"/>
      <w:lang w:eastAsia="vi-VN"/>
    </w:rPr>
  </w:style>
  <w:style w:type="paragraph" w:customStyle="1" w:styleId="xl1864">
    <w:name w:val="xl1864"/>
    <w:basedOn w:val="Normal"/>
    <w:rsid w:val="00D0482F"/>
    <w:pPr>
      <w:pBdr>
        <w:left w:val="single" w:sz="4" w:space="0" w:color="auto"/>
        <w:bottom w:val="single" w:sz="4" w:space="0" w:color="auto"/>
        <w:right w:val="single" w:sz="4" w:space="0" w:color="auto"/>
      </w:pBdr>
      <w:shd w:val="clear" w:color="000000" w:fill="BFBFBF"/>
      <w:spacing w:before="100" w:beforeAutospacing="1" w:after="100" w:afterAutospacing="1" w:line="240" w:lineRule="auto"/>
      <w:jc w:val="left"/>
      <w:textAlignment w:val="center"/>
    </w:pPr>
    <w:rPr>
      <w:szCs w:val="26"/>
      <w:lang w:eastAsia="vi-VN"/>
    </w:rPr>
  </w:style>
  <w:style w:type="paragraph" w:customStyle="1" w:styleId="xl1865">
    <w:name w:val="xl1865"/>
    <w:basedOn w:val="Normal"/>
    <w:rsid w:val="00D0482F"/>
    <w:pPr>
      <w:pBdr>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szCs w:val="26"/>
      <w:lang w:eastAsia="vi-VN"/>
    </w:rPr>
  </w:style>
  <w:style w:type="paragraph" w:customStyle="1" w:styleId="xl1866">
    <w:name w:val="xl1866"/>
    <w:basedOn w:val="Normal"/>
    <w:rsid w:val="00D0482F"/>
    <w:pPr>
      <w:pBdr>
        <w:left w:val="single" w:sz="4" w:space="0" w:color="auto"/>
        <w:bottom w:val="single" w:sz="4" w:space="0" w:color="auto"/>
        <w:right w:val="single" w:sz="4" w:space="0" w:color="auto"/>
      </w:pBdr>
      <w:spacing w:before="100" w:beforeAutospacing="1" w:after="100" w:afterAutospacing="1" w:line="240" w:lineRule="auto"/>
      <w:textAlignment w:val="center"/>
    </w:pPr>
    <w:rPr>
      <w:szCs w:val="26"/>
      <w:lang w:eastAsia="vi-VN"/>
    </w:rPr>
  </w:style>
  <w:style w:type="paragraph" w:customStyle="1" w:styleId="xl1867">
    <w:name w:val="xl1867"/>
    <w:basedOn w:val="Normal"/>
    <w:rsid w:val="00D0482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textAlignment w:val="center"/>
    </w:pPr>
    <w:rPr>
      <w:b/>
      <w:bCs/>
      <w:szCs w:val="26"/>
      <w:lang w:eastAsia="vi-VN"/>
    </w:rPr>
  </w:style>
  <w:style w:type="paragraph" w:customStyle="1" w:styleId="xl1868">
    <w:name w:val="xl1868"/>
    <w:basedOn w:val="Normal"/>
    <w:rsid w:val="00D0482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textAlignment w:val="center"/>
    </w:pPr>
    <w:rPr>
      <w:b/>
      <w:bCs/>
      <w:szCs w:val="26"/>
      <w:lang w:eastAsia="vi-VN"/>
    </w:rPr>
  </w:style>
  <w:style w:type="paragraph" w:customStyle="1" w:styleId="xl1869">
    <w:name w:val="xl1869"/>
    <w:basedOn w:val="Normal"/>
    <w:rsid w:val="00D0482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b/>
      <w:bCs/>
      <w:szCs w:val="26"/>
      <w:lang w:eastAsia="vi-VN"/>
    </w:rPr>
  </w:style>
  <w:style w:type="paragraph" w:customStyle="1" w:styleId="xl1870">
    <w:name w:val="xl1870"/>
    <w:basedOn w:val="Normal"/>
    <w:rsid w:val="00D0482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szCs w:val="26"/>
      <w:lang w:eastAsia="vi-VN"/>
    </w:rPr>
  </w:style>
  <w:style w:type="paragraph" w:customStyle="1" w:styleId="xl1871">
    <w:name w:val="xl1871"/>
    <w:basedOn w:val="Normal"/>
    <w:rsid w:val="00D0482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b/>
      <w:bCs/>
      <w:szCs w:val="26"/>
      <w:lang w:eastAsia="vi-VN"/>
    </w:rPr>
  </w:style>
  <w:style w:type="paragraph" w:customStyle="1" w:styleId="xl1872">
    <w:name w:val="xl1872"/>
    <w:basedOn w:val="Normal"/>
    <w:rsid w:val="00D048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Cs w:val="26"/>
      <w:lang w:eastAsia="vi-VN"/>
    </w:rPr>
  </w:style>
  <w:style w:type="paragraph" w:customStyle="1" w:styleId="xl1873">
    <w:name w:val="xl1873"/>
    <w:basedOn w:val="Normal"/>
    <w:rsid w:val="00D0482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Cs w:val="26"/>
      <w:lang w:eastAsia="vi-VN"/>
    </w:rPr>
  </w:style>
  <w:style w:type="paragraph" w:customStyle="1" w:styleId="xl1874">
    <w:name w:val="xl1874"/>
    <w:basedOn w:val="Normal"/>
    <w:rsid w:val="00D0482F"/>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left"/>
      <w:textAlignment w:val="center"/>
    </w:pPr>
    <w:rPr>
      <w:b/>
      <w:bCs/>
      <w:szCs w:val="26"/>
      <w:lang w:eastAsia="vi-VN"/>
    </w:rPr>
  </w:style>
  <w:style w:type="paragraph" w:customStyle="1" w:styleId="xl1875">
    <w:name w:val="xl1875"/>
    <w:basedOn w:val="Normal"/>
    <w:rsid w:val="00D0482F"/>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line="240" w:lineRule="auto"/>
      <w:jc w:val="left"/>
      <w:textAlignment w:val="center"/>
    </w:pPr>
    <w:rPr>
      <w:b/>
      <w:bCs/>
      <w:szCs w:val="26"/>
      <w:lang w:eastAsia="vi-VN"/>
    </w:rPr>
  </w:style>
  <w:style w:type="paragraph" w:customStyle="1" w:styleId="xl1876">
    <w:name w:val="xl1876"/>
    <w:basedOn w:val="Normal"/>
    <w:rsid w:val="00D0482F"/>
    <w:pPr>
      <w:pBdr>
        <w:left w:val="single" w:sz="4" w:space="0" w:color="auto"/>
        <w:bottom w:val="single" w:sz="4" w:space="0" w:color="auto"/>
        <w:right w:val="single" w:sz="4" w:space="0" w:color="auto"/>
      </w:pBdr>
      <w:shd w:val="clear" w:color="000000" w:fill="93CDDD"/>
      <w:spacing w:before="100" w:beforeAutospacing="1" w:after="100" w:afterAutospacing="1" w:line="240" w:lineRule="auto"/>
      <w:jc w:val="left"/>
      <w:textAlignment w:val="center"/>
    </w:pPr>
    <w:rPr>
      <w:b/>
      <w:bCs/>
      <w:color w:val="000000"/>
      <w:szCs w:val="26"/>
      <w:lang w:eastAsia="vi-VN"/>
    </w:rPr>
  </w:style>
  <w:style w:type="paragraph" w:customStyle="1" w:styleId="xl1877">
    <w:name w:val="xl1877"/>
    <w:basedOn w:val="Normal"/>
    <w:rsid w:val="00D0482F"/>
    <w:pPr>
      <w:pBdr>
        <w:top w:val="single" w:sz="4" w:space="0" w:color="auto"/>
        <w:bottom w:val="single" w:sz="4" w:space="0" w:color="auto"/>
        <w:right w:val="single" w:sz="4" w:space="0" w:color="auto"/>
      </w:pBdr>
      <w:shd w:val="clear" w:color="000000" w:fill="93CDDD"/>
      <w:spacing w:before="100" w:beforeAutospacing="1" w:after="100" w:afterAutospacing="1" w:line="240" w:lineRule="auto"/>
      <w:jc w:val="center"/>
      <w:textAlignment w:val="center"/>
    </w:pPr>
    <w:rPr>
      <w:b/>
      <w:bCs/>
      <w:szCs w:val="26"/>
      <w:lang w:eastAsia="vi-VN"/>
    </w:rPr>
  </w:style>
  <w:style w:type="paragraph" w:customStyle="1" w:styleId="xl1878">
    <w:name w:val="xl1878"/>
    <w:basedOn w:val="Normal"/>
    <w:rsid w:val="00D0482F"/>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line="240" w:lineRule="auto"/>
      <w:jc w:val="center"/>
      <w:textAlignment w:val="center"/>
    </w:pPr>
    <w:rPr>
      <w:b/>
      <w:bCs/>
      <w:szCs w:val="26"/>
      <w:lang w:eastAsia="vi-VN"/>
    </w:rPr>
  </w:style>
  <w:style w:type="paragraph" w:customStyle="1" w:styleId="xl1879">
    <w:name w:val="xl1879"/>
    <w:basedOn w:val="Normal"/>
    <w:rsid w:val="00D0482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pPr>
    <w:rPr>
      <w:b/>
      <w:bCs/>
      <w:color w:val="000000"/>
      <w:szCs w:val="26"/>
      <w:lang w:eastAsia="vi-VN"/>
    </w:rPr>
  </w:style>
  <w:style w:type="paragraph" w:customStyle="1" w:styleId="xl1880">
    <w:name w:val="xl1880"/>
    <w:basedOn w:val="Normal"/>
    <w:rsid w:val="00D048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color w:val="000000"/>
      <w:szCs w:val="26"/>
      <w:lang w:eastAsia="vi-VN"/>
    </w:rPr>
  </w:style>
  <w:style w:type="paragraph" w:customStyle="1" w:styleId="xl1881">
    <w:name w:val="xl1881"/>
    <w:basedOn w:val="Normal"/>
    <w:rsid w:val="00D0482F"/>
    <w:pPr>
      <w:shd w:val="clear" w:color="000000" w:fill="D8D8D8"/>
      <w:spacing w:before="100" w:beforeAutospacing="1" w:after="100" w:afterAutospacing="1" w:line="240" w:lineRule="auto"/>
      <w:jc w:val="left"/>
    </w:pPr>
    <w:rPr>
      <w:b/>
      <w:bCs/>
      <w:color w:val="000000"/>
      <w:szCs w:val="26"/>
      <w:lang w:eastAsia="vi-VN"/>
    </w:rPr>
  </w:style>
  <w:style w:type="paragraph" w:customStyle="1" w:styleId="xl1882">
    <w:name w:val="xl1882"/>
    <w:basedOn w:val="Normal"/>
    <w:rsid w:val="00D0482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szCs w:val="26"/>
      <w:lang w:eastAsia="vi-VN"/>
    </w:rPr>
  </w:style>
  <w:style w:type="paragraph" w:customStyle="1" w:styleId="xl1883">
    <w:name w:val="xl1883"/>
    <w:basedOn w:val="Normal"/>
    <w:rsid w:val="00D0482F"/>
    <w:pPr>
      <w:shd w:val="clear" w:color="000000" w:fill="FFFFFF"/>
      <w:spacing w:before="100" w:beforeAutospacing="1" w:after="100" w:afterAutospacing="1" w:line="240" w:lineRule="auto"/>
      <w:jc w:val="left"/>
      <w:textAlignment w:val="center"/>
    </w:pPr>
    <w:rPr>
      <w:szCs w:val="26"/>
      <w:lang w:eastAsia="vi-VN"/>
    </w:rPr>
  </w:style>
  <w:style w:type="paragraph" w:customStyle="1" w:styleId="xl1884">
    <w:name w:val="xl1884"/>
    <w:basedOn w:val="Normal"/>
    <w:rsid w:val="00D0482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Cs w:val="26"/>
      <w:lang w:eastAsia="vi-VN"/>
    </w:rPr>
  </w:style>
  <w:style w:type="paragraph" w:customStyle="1" w:styleId="xl1885">
    <w:name w:val="xl1885"/>
    <w:basedOn w:val="Normal"/>
    <w:rsid w:val="00D0482F"/>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szCs w:val="26"/>
      <w:lang w:eastAsia="vi-VN"/>
    </w:rPr>
  </w:style>
  <w:style w:type="paragraph" w:customStyle="1" w:styleId="xl1886">
    <w:name w:val="xl1886"/>
    <w:basedOn w:val="Normal"/>
    <w:rsid w:val="00D0482F"/>
    <w:pPr>
      <w:shd w:val="clear" w:color="000000" w:fill="FFFFFF"/>
      <w:spacing w:before="100" w:beforeAutospacing="1" w:after="100" w:afterAutospacing="1" w:line="240" w:lineRule="auto"/>
      <w:jc w:val="left"/>
      <w:textAlignment w:val="center"/>
    </w:pPr>
    <w:rPr>
      <w:szCs w:val="26"/>
      <w:lang w:eastAsia="vi-VN"/>
    </w:rPr>
  </w:style>
  <w:style w:type="paragraph" w:customStyle="1" w:styleId="xl1887">
    <w:name w:val="xl1887"/>
    <w:basedOn w:val="Normal"/>
    <w:rsid w:val="00D0482F"/>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line="240" w:lineRule="auto"/>
      <w:jc w:val="left"/>
      <w:textAlignment w:val="center"/>
    </w:pPr>
    <w:rPr>
      <w:color w:val="000000"/>
      <w:szCs w:val="26"/>
      <w:lang w:eastAsia="vi-VN"/>
    </w:rPr>
  </w:style>
  <w:style w:type="paragraph" w:customStyle="1" w:styleId="xl1888">
    <w:name w:val="xl1888"/>
    <w:basedOn w:val="Normal"/>
    <w:rsid w:val="00D0482F"/>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left"/>
      <w:textAlignment w:val="center"/>
    </w:pPr>
    <w:rPr>
      <w:szCs w:val="26"/>
      <w:lang w:eastAsia="vi-VN"/>
    </w:rPr>
  </w:style>
  <w:style w:type="paragraph" w:customStyle="1" w:styleId="xl1889">
    <w:name w:val="xl1889"/>
    <w:basedOn w:val="Normal"/>
    <w:rsid w:val="00D0482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textAlignment w:val="center"/>
    </w:pPr>
    <w:rPr>
      <w:b/>
      <w:bCs/>
      <w:color w:val="FF0000"/>
      <w:szCs w:val="26"/>
      <w:lang w:eastAsia="vi-VN"/>
    </w:rPr>
  </w:style>
  <w:style w:type="paragraph" w:customStyle="1" w:styleId="xl1890">
    <w:name w:val="xl1890"/>
    <w:basedOn w:val="Normal"/>
    <w:rsid w:val="00D0482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pPr>
    <w:rPr>
      <w:b/>
      <w:bCs/>
      <w:color w:val="000000"/>
      <w:szCs w:val="26"/>
      <w:lang w:eastAsia="vi-VN"/>
    </w:rPr>
  </w:style>
  <w:style w:type="paragraph" w:customStyle="1" w:styleId="xl1891">
    <w:name w:val="xl1891"/>
    <w:basedOn w:val="Normal"/>
    <w:rsid w:val="00D0482F"/>
    <w:pPr>
      <w:shd w:val="clear" w:color="000000" w:fill="FFFFFF"/>
      <w:spacing w:before="100" w:beforeAutospacing="1" w:after="100" w:afterAutospacing="1" w:line="240" w:lineRule="auto"/>
      <w:jc w:val="left"/>
    </w:pPr>
    <w:rPr>
      <w:b/>
      <w:bCs/>
      <w:color w:val="000000"/>
      <w:szCs w:val="26"/>
      <w:lang w:eastAsia="vi-VN"/>
    </w:rPr>
  </w:style>
  <w:style w:type="paragraph" w:customStyle="1" w:styleId="xl1892">
    <w:name w:val="xl1892"/>
    <w:basedOn w:val="Normal"/>
    <w:rsid w:val="00D0482F"/>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left"/>
    </w:pPr>
    <w:rPr>
      <w:b/>
      <w:bCs/>
      <w:color w:val="000000"/>
      <w:szCs w:val="26"/>
      <w:lang w:eastAsia="vi-VN"/>
    </w:rPr>
  </w:style>
  <w:style w:type="numbering" w:customStyle="1" w:styleId="WW8Num42">
    <w:name w:val="WW8Num42"/>
    <w:basedOn w:val="NoList"/>
    <w:rsid w:val="0022604E"/>
    <w:pPr>
      <w:numPr>
        <w:numId w:val="46"/>
      </w:numPr>
    </w:pPr>
  </w:style>
  <w:style w:type="numbering" w:customStyle="1" w:styleId="NoList3">
    <w:name w:val="No List3"/>
    <w:next w:val="NoList"/>
    <w:uiPriority w:val="99"/>
    <w:semiHidden/>
    <w:unhideWhenUsed/>
    <w:rsid w:val="003E143B"/>
  </w:style>
  <w:style w:type="character" w:customStyle="1" w:styleId="BalloonTextChar1">
    <w:name w:val="Balloon Text Char1"/>
    <w:rsid w:val="003E143B"/>
    <w:rPr>
      <w:rFonts w:ascii="Tahoma" w:hAnsi="Tahoma" w:cs="Tahoma"/>
      <w:sz w:val="16"/>
      <w:szCs w:val="16"/>
    </w:rPr>
  </w:style>
  <w:style w:type="paragraph" w:styleId="IntenseQuote">
    <w:name w:val="Intense Quote"/>
    <w:basedOn w:val="Normal"/>
    <w:next w:val="Normal"/>
    <w:link w:val="IntenseQuoteChar"/>
    <w:uiPriority w:val="30"/>
    <w:qFormat/>
    <w:rsid w:val="003E143B"/>
    <w:pPr>
      <w:pBdr>
        <w:bottom w:val="single" w:sz="4" w:space="4" w:color="4F81BD"/>
      </w:pBdr>
      <w:spacing w:before="200" w:after="280" w:line="276" w:lineRule="auto"/>
      <w:ind w:left="936" w:right="936"/>
    </w:pPr>
    <w:rPr>
      <w:rFonts w:ascii="Calibri" w:hAnsi="Calibri"/>
      <w:b/>
      <w:bCs/>
      <w:i/>
      <w:iCs/>
      <w:color w:val="4F81BD"/>
      <w:sz w:val="20"/>
      <w:szCs w:val="20"/>
      <w:lang w:val="en-US"/>
    </w:rPr>
  </w:style>
  <w:style w:type="character" w:customStyle="1" w:styleId="IntenseQuoteChar">
    <w:name w:val="Intense Quote Char"/>
    <w:basedOn w:val="DefaultParagraphFont"/>
    <w:link w:val="IntenseQuote"/>
    <w:uiPriority w:val="30"/>
    <w:rsid w:val="003E143B"/>
    <w:rPr>
      <w:rFonts w:ascii="Calibri" w:hAnsi="Calibri"/>
      <w:b/>
      <w:bCs/>
      <w:i/>
      <w:iCs/>
      <w:color w:val="4F81BD"/>
    </w:rPr>
  </w:style>
  <w:style w:type="character" w:styleId="SubtleEmphasis">
    <w:name w:val="Subtle Emphasis"/>
    <w:uiPriority w:val="19"/>
    <w:qFormat/>
    <w:rsid w:val="003E143B"/>
    <w:rPr>
      <w:i/>
      <w:iCs/>
      <w:color w:val="808080"/>
    </w:rPr>
  </w:style>
  <w:style w:type="character" w:styleId="IntenseEmphasis">
    <w:name w:val="Intense Emphasis"/>
    <w:uiPriority w:val="21"/>
    <w:qFormat/>
    <w:rsid w:val="003E143B"/>
    <w:rPr>
      <w:b/>
      <w:bCs/>
      <w:i/>
      <w:iCs/>
      <w:color w:val="4F81BD"/>
    </w:rPr>
  </w:style>
  <w:style w:type="character" w:styleId="SubtleReference">
    <w:name w:val="Subtle Reference"/>
    <w:uiPriority w:val="99"/>
    <w:qFormat/>
    <w:rsid w:val="003E143B"/>
    <w:rPr>
      <w:smallCaps/>
      <w:color w:val="C0504D"/>
      <w:u w:val="single"/>
    </w:rPr>
  </w:style>
  <w:style w:type="character" w:styleId="IntenseReference">
    <w:name w:val="Intense Reference"/>
    <w:uiPriority w:val="32"/>
    <w:qFormat/>
    <w:rsid w:val="003E143B"/>
    <w:rPr>
      <w:b/>
      <w:bCs/>
      <w:smallCaps/>
      <w:color w:val="C0504D"/>
      <w:spacing w:val="5"/>
      <w:u w:val="single"/>
    </w:rPr>
  </w:style>
  <w:style w:type="character" w:styleId="BookTitle">
    <w:name w:val="Book Title"/>
    <w:uiPriority w:val="99"/>
    <w:qFormat/>
    <w:rsid w:val="003E143B"/>
    <w:rPr>
      <w:b/>
      <w:bCs/>
      <w:smallCaps/>
      <w:spacing w:val="5"/>
    </w:rPr>
  </w:style>
  <w:style w:type="table" w:customStyle="1" w:styleId="TableGrid2">
    <w:name w:val="Table Grid2"/>
    <w:basedOn w:val="TableNormal"/>
    <w:next w:val="TableGrid"/>
    <w:rsid w:val="003E143B"/>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4">
    <w:name w:val="Style4"/>
    <w:uiPriority w:val="99"/>
    <w:rsid w:val="003E143B"/>
    <w:pPr>
      <w:numPr>
        <w:numId w:val="47"/>
      </w:numPr>
    </w:pPr>
  </w:style>
  <w:style w:type="paragraph" w:customStyle="1" w:styleId="bodytext0">
    <w:name w:val="body_text"/>
    <w:basedOn w:val="Normal"/>
    <w:rsid w:val="003E143B"/>
    <w:pPr>
      <w:spacing w:before="100" w:beforeAutospacing="1" w:after="100" w:afterAutospacing="1" w:line="240" w:lineRule="auto"/>
      <w:jc w:val="left"/>
    </w:pPr>
    <w:rPr>
      <w:sz w:val="24"/>
      <w:lang w:val="en-US"/>
    </w:rPr>
  </w:style>
  <w:style w:type="paragraph" w:customStyle="1" w:styleId="TableContents">
    <w:name w:val="Table Contents"/>
    <w:basedOn w:val="Normal"/>
    <w:rsid w:val="003E143B"/>
    <w:pPr>
      <w:widowControl w:val="0"/>
      <w:suppressLineNumbers/>
      <w:suppressAutoHyphens/>
      <w:spacing w:before="0" w:after="0" w:line="240" w:lineRule="auto"/>
      <w:jc w:val="left"/>
    </w:pPr>
    <w:rPr>
      <w:rFonts w:eastAsia="SimSun" w:cs="Mangal"/>
      <w:kern w:val="1"/>
      <w:sz w:val="24"/>
      <w:lang w:val="en-US" w:eastAsia="hi-IN" w:bidi="hi-IN"/>
    </w:rPr>
  </w:style>
  <w:style w:type="paragraph" w:customStyle="1" w:styleId="pbody">
    <w:name w:val="pbody"/>
    <w:basedOn w:val="Normal"/>
    <w:rsid w:val="003E143B"/>
    <w:pPr>
      <w:spacing w:before="100" w:beforeAutospacing="1" w:after="100" w:afterAutospacing="1" w:line="240" w:lineRule="auto"/>
      <w:jc w:val="left"/>
    </w:pPr>
    <w:rPr>
      <w:sz w:val="24"/>
      <w:lang w:val="en-US" w:eastAsia="ja-JP"/>
    </w:rPr>
  </w:style>
  <w:style w:type="paragraph" w:styleId="PlainText">
    <w:name w:val="Plain Text"/>
    <w:basedOn w:val="Normal"/>
    <w:link w:val="PlainTextChar"/>
    <w:unhideWhenUsed/>
    <w:rsid w:val="003E143B"/>
    <w:pPr>
      <w:spacing w:before="0" w:after="0" w:line="240" w:lineRule="auto"/>
      <w:jc w:val="left"/>
    </w:pPr>
    <w:rPr>
      <w:rFonts w:ascii="Calibri" w:eastAsia="Calibri" w:hAnsi="Calibri"/>
      <w:sz w:val="22"/>
      <w:szCs w:val="21"/>
      <w:lang w:val="en-US"/>
    </w:rPr>
  </w:style>
  <w:style w:type="character" w:customStyle="1" w:styleId="PlainTextChar">
    <w:name w:val="Plain Text Char"/>
    <w:basedOn w:val="DefaultParagraphFont"/>
    <w:link w:val="PlainText"/>
    <w:rsid w:val="003E143B"/>
    <w:rPr>
      <w:rFonts w:ascii="Calibri" w:eastAsia="Calibri" w:hAnsi="Calibri"/>
      <w:sz w:val="22"/>
      <w:szCs w:val="21"/>
    </w:rPr>
  </w:style>
  <w:style w:type="paragraph" w:customStyle="1" w:styleId="xl63">
    <w:name w:val="xl63"/>
    <w:basedOn w:val="Normal"/>
    <w:rsid w:val="003E143B"/>
    <w:pPr>
      <w:spacing w:before="100" w:beforeAutospacing="1" w:after="100" w:afterAutospacing="1" w:line="240" w:lineRule="auto"/>
      <w:jc w:val="left"/>
    </w:pPr>
    <w:rPr>
      <w:sz w:val="24"/>
      <w:lang w:val="en-US"/>
    </w:rPr>
  </w:style>
  <w:style w:type="paragraph" w:customStyle="1" w:styleId="xl64">
    <w:name w:val="xl64"/>
    <w:basedOn w:val="Normal"/>
    <w:rsid w:val="003E143B"/>
    <w:pPr>
      <w:pBdr>
        <w:top w:val="single" w:sz="4" w:space="0" w:color="auto"/>
        <w:left w:val="single" w:sz="4" w:space="0" w:color="auto"/>
        <w:bottom w:val="double" w:sz="6" w:space="0" w:color="auto"/>
        <w:right w:val="single" w:sz="4" w:space="0" w:color="auto"/>
      </w:pBdr>
      <w:spacing w:before="100" w:beforeAutospacing="1" w:after="100" w:afterAutospacing="1" w:line="240" w:lineRule="auto"/>
      <w:jc w:val="center"/>
      <w:textAlignment w:val="top"/>
    </w:pPr>
    <w:rPr>
      <w:b/>
      <w:bCs/>
      <w:color w:val="000000"/>
      <w:sz w:val="24"/>
      <w:lang w:val="en-US"/>
    </w:rPr>
  </w:style>
  <w:style w:type="character" w:customStyle="1" w:styleId="CommentTextChar1">
    <w:name w:val="Comment Text Char1"/>
    <w:qFormat/>
    <w:rsid w:val="003E143B"/>
    <w:rPr>
      <w:rFonts w:ascii="Times New Roman" w:hAnsi="Times New Roman"/>
    </w:rPr>
  </w:style>
  <w:style w:type="character" w:customStyle="1" w:styleId="CommentSubjectChar1">
    <w:name w:val="Comment Subject Char1"/>
    <w:qFormat/>
    <w:rsid w:val="003E143B"/>
    <w:rPr>
      <w:rFonts w:ascii="Times New Roman" w:hAnsi="Times New Roman"/>
      <w:b/>
      <w:bCs/>
    </w:rPr>
  </w:style>
  <w:style w:type="character" w:customStyle="1" w:styleId="DocumentMapChar1">
    <w:name w:val="Document Map Char1"/>
    <w:uiPriority w:val="99"/>
    <w:semiHidden/>
    <w:rsid w:val="003E143B"/>
    <w:rPr>
      <w:rFonts w:ascii="Tahoma" w:hAnsi="Tahoma" w:cs="Tahoma"/>
      <w:sz w:val="16"/>
      <w:szCs w:val="16"/>
    </w:rPr>
  </w:style>
  <w:style w:type="paragraph" w:customStyle="1" w:styleId="xl2086">
    <w:name w:val="xl2086"/>
    <w:basedOn w:val="Normal"/>
    <w:rsid w:val="003E143B"/>
    <w:pPr>
      <w:spacing w:before="100" w:beforeAutospacing="1" w:after="100" w:afterAutospacing="1" w:line="240" w:lineRule="auto"/>
      <w:jc w:val="left"/>
    </w:pPr>
    <w:rPr>
      <w:sz w:val="24"/>
      <w:lang w:val="en-US"/>
    </w:rPr>
  </w:style>
  <w:style w:type="paragraph" w:customStyle="1" w:styleId="xl2087">
    <w:name w:val="xl2087"/>
    <w:basedOn w:val="Normal"/>
    <w:rsid w:val="003E143B"/>
    <w:pPr>
      <w:spacing w:before="100" w:beforeAutospacing="1" w:after="100" w:afterAutospacing="1" w:line="240" w:lineRule="auto"/>
      <w:jc w:val="left"/>
    </w:pPr>
    <w:rPr>
      <w:sz w:val="24"/>
      <w:lang w:val="en-US"/>
    </w:rPr>
  </w:style>
  <w:style w:type="paragraph" w:customStyle="1" w:styleId="xl2088">
    <w:name w:val="xl2088"/>
    <w:basedOn w:val="Normal"/>
    <w:rsid w:val="003E143B"/>
    <w:pPr>
      <w:spacing w:before="100" w:beforeAutospacing="1" w:after="100" w:afterAutospacing="1" w:line="240" w:lineRule="auto"/>
      <w:jc w:val="left"/>
    </w:pPr>
    <w:rPr>
      <w:b/>
      <w:bCs/>
      <w:sz w:val="24"/>
      <w:lang w:val="en-US"/>
    </w:rPr>
  </w:style>
  <w:style w:type="paragraph" w:customStyle="1" w:styleId="xl2089">
    <w:name w:val="xl2089"/>
    <w:basedOn w:val="Normal"/>
    <w:rsid w:val="003E143B"/>
    <w:pPr>
      <w:spacing w:before="100" w:beforeAutospacing="1" w:after="100" w:afterAutospacing="1" w:line="240" w:lineRule="auto"/>
      <w:jc w:val="left"/>
    </w:pPr>
    <w:rPr>
      <w:sz w:val="24"/>
      <w:lang w:val="en-US"/>
    </w:rPr>
  </w:style>
  <w:style w:type="paragraph" w:customStyle="1" w:styleId="xl2090">
    <w:name w:val="xl2090"/>
    <w:basedOn w:val="Normal"/>
    <w:rsid w:val="003E143B"/>
    <w:pPr>
      <w:spacing w:before="100" w:beforeAutospacing="1" w:after="100" w:afterAutospacing="1" w:line="240" w:lineRule="auto"/>
      <w:jc w:val="left"/>
    </w:pPr>
    <w:rPr>
      <w:sz w:val="24"/>
      <w:lang w:val="en-US"/>
    </w:rPr>
  </w:style>
  <w:style w:type="paragraph" w:customStyle="1" w:styleId="xl2091">
    <w:name w:val="xl2091"/>
    <w:basedOn w:val="Normal"/>
    <w:rsid w:val="003E143B"/>
    <w:pPr>
      <w:spacing w:before="100" w:beforeAutospacing="1" w:after="100" w:afterAutospacing="1" w:line="240" w:lineRule="auto"/>
      <w:jc w:val="left"/>
    </w:pPr>
    <w:rPr>
      <w:sz w:val="24"/>
      <w:lang w:val="en-US"/>
    </w:rPr>
  </w:style>
  <w:style w:type="paragraph" w:customStyle="1" w:styleId="xl2092">
    <w:name w:val="xl2092"/>
    <w:basedOn w:val="Normal"/>
    <w:rsid w:val="003E143B"/>
    <w:pPr>
      <w:spacing w:before="100" w:beforeAutospacing="1" w:after="100" w:afterAutospacing="1" w:line="240" w:lineRule="auto"/>
      <w:jc w:val="center"/>
    </w:pPr>
    <w:rPr>
      <w:sz w:val="24"/>
      <w:lang w:val="en-US"/>
    </w:rPr>
  </w:style>
  <w:style w:type="paragraph" w:customStyle="1" w:styleId="xl2093">
    <w:name w:val="xl2093"/>
    <w:basedOn w:val="Normal"/>
    <w:rsid w:val="003E143B"/>
    <w:pPr>
      <w:pBdr>
        <w:left w:val="single" w:sz="4" w:space="0" w:color="auto"/>
        <w:bottom w:val="single" w:sz="4" w:space="0" w:color="auto"/>
        <w:right w:val="single" w:sz="4" w:space="0" w:color="auto"/>
      </w:pBdr>
      <w:spacing w:before="100" w:beforeAutospacing="1" w:after="100" w:afterAutospacing="1" w:line="240" w:lineRule="auto"/>
      <w:jc w:val="left"/>
    </w:pPr>
    <w:rPr>
      <w:sz w:val="18"/>
      <w:szCs w:val="18"/>
      <w:lang w:val="en-US"/>
    </w:rPr>
  </w:style>
  <w:style w:type="paragraph" w:customStyle="1" w:styleId="xl2094">
    <w:name w:val="xl2094"/>
    <w:basedOn w:val="Normal"/>
    <w:rsid w:val="003E143B"/>
    <w:pPr>
      <w:pBdr>
        <w:left w:val="single" w:sz="4" w:space="0" w:color="auto"/>
        <w:bottom w:val="single" w:sz="4" w:space="0" w:color="auto"/>
        <w:right w:val="single" w:sz="4" w:space="0" w:color="auto"/>
      </w:pBdr>
      <w:spacing w:before="100" w:beforeAutospacing="1" w:after="100" w:afterAutospacing="1" w:line="240" w:lineRule="auto"/>
      <w:jc w:val="left"/>
    </w:pPr>
    <w:rPr>
      <w:sz w:val="18"/>
      <w:szCs w:val="18"/>
      <w:lang w:val="en-US"/>
    </w:rPr>
  </w:style>
  <w:style w:type="paragraph" w:customStyle="1" w:styleId="xl2095">
    <w:name w:val="xl2095"/>
    <w:basedOn w:val="Normal"/>
    <w:rsid w:val="003E143B"/>
    <w:pPr>
      <w:pBdr>
        <w:left w:val="single" w:sz="4" w:space="0" w:color="auto"/>
        <w:bottom w:val="single" w:sz="4" w:space="0" w:color="auto"/>
        <w:right w:val="single" w:sz="4" w:space="0" w:color="auto"/>
      </w:pBdr>
      <w:spacing w:before="100" w:beforeAutospacing="1" w:after="100" w:afterAutospacing="1" w:line="240" w:lineRule="auto"/>
      <w:jc w:val="center"/>
    </w:pPr>
    <w:rPr>
      <w:sz w:val="18"/>
      <w:szCs w:val="18"/>
      <w:lang w:val="en-US"/>
    </w:rPr>
  </w:style>
  <w:style w:type="paragraph" w:customStyle="1" w:styleId="xl2096">
    <w:name w:val="xl2096"/>
    <w:basedOn w:val="Normal"/>
    <w:rsid w:val="003E143B"/>
    <w:pPr>
      <w:pBdr>
        <w:left w:val="single" w:sz="4" w:space="0" w:color="auto"/>
        <w:bottom w:val="single" w:sz="4" w:space="0" w:color="auto"/>
        <w:right w:val="single" w:sz="4" w:space="0" w:color="auto"/>
      </w:pBdr>
      <w:spacing w:before="100" w:beforeAutospacing="1" w:after="100" w:afterAutospacing="1" w:line="240" w:lineRule="auto"/>
      <w:jc w:val="center"/>
    </w:pPr>
    <w:rPr>
      <w:sz w:val="18"/>
      <w:szCs w:val="18"/>
      <w:lang w:val="en-US"/>
    </w:rPr>
  </w:style>
  <w:style w:type="paragraph" w:customStyle="1" w:styleId="xl2097">
    <w:name w:val="xl2097"/>
    <w:basedOn w:val="Normal"/>
    <w:rsid w:val="003E143B"/>
    <w:pPr>
      <w:pBdr>
        <w:left w:val="single" w:sz="4" w:space="0" w:color="auto"/>
        <w:bottom w:val="single" w:sz="4" w:space="0" w:color="auto"/>
        <w:right w:val="single" w:sz="4" w:space="0" w:color="auto"/>
      </w:pBdr>
      <w:spacing w:before="100" w:beforeAutospacing="1" w:after="100" w:afterAutospacing="1" w:line="240" w:lineRule="auto"/>
      <w:jc w:val="left"/>
    </w:pPr>
    <w:rPr>
      <w:sz w:val="18"/>
      <w:szCs w:val="18"/>
      <w:lang w:val="en-US"/>
    </w:rPr>
  </w:style>
  <w:style w:type="paragraph" w:customStyle="1" w:styleId="xl2098">
    <w:name w:val="xl2098"/>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18"/>
      <w:szCs w:val="18"/>
      <w:lang w:val="en-US"/>
    </w:rPr>
  </w:style>
  <w:style w:type="paragraph" w:customStyle="1" w:styleId="xl2099">
    <w:name w:val="xl2099"/>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b/>
      <w:bCs/>
      <w:sz w:val="18"/>
      <w:szCs w:val="18"/>
      <w:lang w:val="en-US"/>
    </w:rPr>
  </w:style>
  <w:style w:type="paragraph" w:customStyle="1" w:styleId="xl2100">
    <w:name w:val="xl2100"/>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b/>
      <w:bCs/>
      <w:sz w:val="18"/>
      <w:szCs w:val="18"/>
      <w:lang w:val="en-US"/>
    </w:rPr>
  </w:style>
  <w:style w:type="paragraph" w:customStyle="1" w:styleId="xl2101">
    <w:name w:val="xl2101"/>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18"/>
      <w:szCs w:val="18"/>
      <w:lang w:val="en-US"/>
    </w:rPr>
  </w:style>
  <w:style w:type="paragraph" w:customStyle="1" w:styleId="xl2102">
    <w:name w:val="xl2102"/>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18"/>
      <w:szCs w:val="18"/>
      <w:lang w:val="en-US"/>
    </w:rPr>
  </w:style>
  <w:style w:type="paragraph" w:customStyle="1" w:styleId="xl2103">
    <w:name w:val="xl2103"/>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18"/>
      <w:szCs w:val="18"/>
      <w:lang w:val="en-US"/>
    </w:rPr>
  </w:style>
  <w:style w:type="paragraph" w:customStyle="1" w:styleId="xl2104">
    <w:name w:val="xl2104"/>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b/>
      <w:bCs/>
      <w:sz w:val="18"/>
      <w:szCs w:val="18"/>
      <w:lang w:val="en-US"/>
    </w:rPr>
  </w:style>
  <w:style w:type="paragraph" w:customStyle="1" w:styleId="xl2105">
    <w:name w:val="xl2105"/>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b/>
      <w:bCs/>
      <w:sz w:val="18"/>
      <w:szCs w:val="18"/>
      <w:lang w:val="en-US"/>
    </w:rPr>
  </w:style>
  <w:style w:type="paragraph" w:customStyle="1" w:styleId="xl2106">
    <w:name w:val="xl2106"/>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b/>
      <w:bCs/>
      <w:sz w:val="18"/>
      <w:szCs w:val="18"/>
      <w:lang w:val="en-US"/>
    </w:rPr>
  </w:style>
  <w:style w:type="paragraph" w:customStyle="1" w:styleId="xl2107">
    <w:name w:val="xl2107"/>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b/>
      <w:bCs/>
      <w:sz w:val="18"/>
      <w:szCs w:val="18"/>
      <w:lang w:val="en-US"/>
    </w:rPr>
  </w:style>
  <w:style w:type="paragraph" w:customStyle="1" w:styleId="xl2108">
    <w:name w:val="xl2108"/>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b/>
      <w:bCs/>
      <w:i/>
      <w:iCs/>
      <w:sz w:val="18"/>
      <w:szCs w:val="18"/>
      <w:lang w:val="en-US"/>
    </w:rPr>
  </w:style>
  <w:style w:type="paragraph" w:customStyle="1" w:styleId="xl2109">
    <w:name w:val="xl2109"/>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18"/>
      <w:szCs w:val="18"/>
      <w:lang w:val="en-US"/>
    </w:rPr>
  </w:style>
  <w:style w:type="paragraph" w:customStyle="1" w:styleId="xl2110">
    <w:name w:val="xl2110"/>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18"/>
      <w:szCs w:val="18"/>
      <w:lang w:val="en-US"/>
    </w:rPr>
  </w:style>
  <w:style w:type="paragraph" w:customStyle="1" w:styleId="xl2111">
    <w:name w:val="xl2111"/>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18"/>
      <w:szCs w:val="18"/>
      <w:lang w:val="en-US"/>
    </w:rPr>
  </w:style>
  <w:style w:type="paragraph" w:customStyle="1" w:styleId="xl2112">
    <w:name w:val="xl2112"/>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18"/>
      <w:szCs w:val="18"/>
      <w:lang w:val="en-US"/>
    </w:rPr>
  </w:style>
  <w:style w:type="paragraph" w:customStyle="1" w:styleId="xl2113">
    <w:name w:val="xl2113"/>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18"/>
      <w:szCs w:val="18"/>
      <w:lang w:val="en-US"/>
    </w:rPr>
  </w:style>
  <w:style w:type="paragraph" w:customStyle="1" w:styleId="xl2114">
    <w:name w:val="xl2114"/>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18"/>
      <w:szCs w:val="18"/>
      <w:lang w:val="en-US"/>
    </w:rPr>
  </w:style>
  <w:style w:type="paragraph" w:customStyle="1" w:styleId="xl2115">
    <w:name w:val="xl2115"/>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18"/>
      <w:szCs w:val="18"/>
      <w:lang w:val="en-US"/>
    </w:rPr>
  </w:style>
  <w:style w:type="paragraph" w:customStyle="1" w:styleId="xl2116">
    <w:name w:val="xl2116"/>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sz w:val="18"/>
      <w:szCs w:val="18"/>
      <w:lang w:val="en-US"/>
    </w:rPr>
  </w:style>
  <w:style w:type="paragraph" w:customStyle="1" w:styleId="xl2117">
    <w:name w:val="xl2117"/>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sz w:val="18"/>
      <w:szCs w:val="18"/>
      <w:lang w:val="en-US"/>
    </w:rPr>
  </w:style>
  <w:style w:type="paragraph" w:customStyle="1" w:styleId="xl2118">
    <w:name w:val="xl2118"/>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sz w:val="18"/>
      <w:szCs w:val="18"/>
      <w:lang w:val="en-US"/>
    </w:rPr>
  </w:style>
  <w:style w:type="paragraph" w:customStyle="1" w:styleId="xl2119">
    <w:name w:val="xl2119"/>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sz w:val="18"/>
      <w:szCs w:val="18"/>
      <w:lang w:val="en-US"/>
    </w:rPr>
  </w:style>
  <w:style w:type="paragraph" w:customStyle="1" w:styleId="xl2120">
    <w:name w:val="xl2120"/>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sz w:val="18"/>
      <w:szCs w:val="18"/>
      <w:lang w:val="en-US"/>
    </w:rPr>
  </w:style>
  <w:style w:type="paragraph" w:customStyle="1" w:styleId="xl2121">
    <w:name w:val="xl2121"/>
    <w:basedOn w:val="Normal"/>
    <w:rsid w:val="003E143B"/>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left"/>
    </w:pPr>
    <w:rPr>
      <w:b/>
      <w:bCs/>
      <w:szCs w:val="26"/>
      <w:lang w:val="en-US"/>
    </w:rPr>
  </w:style>
  <w:style w:type="paragraph" w:customStyle="1" w:styleId="xl2122">
    <w:name w:val="xl2122"/>
    <w:basedOn w:val="Normal"/>
    <w:rsid w:val="003E143B"/>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center"/>
    </w:pPr>
    <w:rPr>
      <w:sz w:val="18"/>
      <w:szCs w:val="18"/>
      <w:lang w:val="en-US"/>
    </w:rPr>
  </w:style>
  <w:style w:type="paragraph" w:customStyle="1" w:styleId="xl2123">
    <w:name w:val="xl2123"/>
    <w:basedOn w:val="Normal"/>
    <w:rsid w:val="003E143B"/>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center"/>
    </w:pPr>
    <w:rPr>
      <w:sz w:val="18"/>
      <w:szCs w:val="18"/>
      <w:lang w:val="en-US"/>
    </w:rPr>
  </w:style>
  <w:style w:type="paragraph" w:customStyle="1" w:styleId="xl2124">
    <w:name w:val="xl2124"/>
    <w:basedOn w:val="Normal"/>
    <w:rsid w:val="003E143B"/>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center"/>
    </w:pPr>
    <w:rPr>
      <w:sz w:val="18"/>
      <w:szCs w:val="18"/>
      <w:lang w:val="en-US"/>
    </w:rPr>
  </w:style>
  <w:style w:type="paragraph" w:customStyle="1" w:styleId="xl2125">
    <w:name w:val="xl2125"/>
    <w:basedOn w:val="Normal"/>
    <w:rsid w:val="003E143B"/>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center"/>
    </w:pPr>
    <w:rPr>
      <w:sz w:val="18"/>
      <w:szCs w:val="18"/>
      <w:lang w:val="en-US"/>
    </w:rPr>
  </w:style>
  <w:style w:type="paragraph" w:customStyle="1" w:styleId="xl2126">
    <w:name w:val="xl2126"/>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b/>
      <w:bCs/>
      <w:sz w:val="24"/>
      <w:lang w:val="en-US"/>
    </w:rPr>
  </w:style>
  <w:style w:type="paragraph" w:customStyle="1" w:styleId="xl2127">
    <w:name w:val="xl2127"/>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b/>
      <w:bCs/>
      <w:sz w:val="24"/>
      <w:lang w:val="en-US"/>
    </w:rPr>
  </w:style>
  <w:style w:type="paragraph" w:customStyle="1" w:styleId="xl2128">
    <w:name w:val="xl2128"/>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b/>
      <w:bCs/>
      <w:sz w:val="24"/>
      <w:lang w:val="en-US"/>
    </w:rPr>
  </w:style>
  <w:style w:type="paragraph" w:customStyle="1" w:styleId="xl2129">
    <w:name w:val="xl2129"/>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b/>
      <w:bCs/>
      <w:sz w:val="24"/>
      <w:lang w:val="en-US"/>
    </w:rPr>
  </w:style>
  <w:style w:type="paragraph" w:customStyle="1" w:styleId="xl2130">
    <w:name w:val="xl2130"/>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2131">
    <w:name w:val="xl2131"/>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2132">
    <w:name w:val="xl2132"/>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2133">
    <w:name w:val="xl2133"/>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2134">
    <w:name w:val="xl2134"/>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2135">
    <w:name w:val="xl2135"/>
    <w:basedOn w:val="Normal"/>
    <w:rsid w:val="003E143B"/>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left"/>
    </w:pPr>
    <w:rPr>
      <w:b/>
      <w:bCs/>
      <w:sz w:val="24"/>
      <w:lang w:val="en-US"/>
    </w:rPr>
  </w:style>
  <w:style w:type="paragraph" w:customStyle="1" w:styleId="xl2136">
    <w:name w:val="xl2136"/>
    <w:basedOn w:val="Normal"/>
    <w:rsid w:val="003E143B"/>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left"/>
    </w:pPr>
    <w:rPr>
      <w:b/>
      <w:bCs/>
      <w:sz w:val="24"/>
      <w:lang w:val="en-US"/>
    </w:rPr>
  </w:style>
  <w:style w:type="paragraph" w:customStyle="1" w:styleId="xl2137">
    <w:name w:val="xl2137"/>
    <w:basedOn w:val="Normal"/>
    <w:rsid w:val="003E143B"/>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left"/>
    </w:pPr>
    <w:rPr>
      <w:b/>
      <w:bCs/>
      <w:sz w:val="24"/>
      <w:lang w:val="en-US"/>
    </w:rPr>
  </w:style>
  <w:style w:type="paragraph" w:customStyle="1" w:styleId="xl2138">
    <w:name w:val="xl2138"/>
    <w:basedOn w:val="Normal"/>
    <w:rsid w:val="003E143B"/>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left"/>
    </w:pPr>
    <w:rPr>
      <w:b/>
      <w:bCs/>
      <w:sz w:val="24"/>
      <w:lang w:val="en-US"/>
    </w:rPr>
  </w:style>
  <w:style w:type="paragraph" w:customStyle="1" w:styleId="xl2139">
    <w:name w:val="xl2139"/>
    <w:basedOn w:val="Normal"/>
    <w:rsid w:val="003E143B"/>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left"/>
    </w:pPr>
    <w:rPr>
      <w:b/>
      <w:bCs/>
      <w:sz w:val="24"/>
      <w:lang w:val="en-US"/>
    </w:rPr>
  </w:style>
  <w:style w:type="paragraph" w:customStyle="1" w:styleId="xl2140">
    <w:name w:val="xl2140"/>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2141">
    <w:name w:val="xl2141"/>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2142">
    <w:name w:val="xl2142"/>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2143">
    <w:name w:val="xl2143"/>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2144">
    <w:name w:val="xl2144"/>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2145">
    <w:name w:val="xl2145"/>
    <w:basedOn w:val="Normal"/>
    <w:rsid w:val="003E143B"/>
    <w:pPr>
      <w:spacing w:before="100" w:beforeAutospacing="1" w:after="100" w:afterAutospacing="1" w:line="240" w:lineRule="auto"/>
      <w:jc w:val="left"/>
    </w:pPr>
    <w:rPr>
      <w:b/>
      <w:bCs/>
      <w:i/>
      <w:iCs/>
      <w:sz w:val="24"/>
      <w:lang w:val="en-US"/>
    </w:rPr>
  </w:style>
  <w:style w:type="paragraph" w:customStyle="1" w:styleId="xl2146">
    <w:name w:val="xl2146"/>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sz w:val="18"/>
      <w:szCs w:val="18"/>
      <w:lang w:val="en-US"/>
    </w:rPr>
  </w:style>
  <w:style w:type="paragraph" w:customStyle="1" w:styleId="xl2147">
    <w:name w:val="xl2147"/>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sz w:val="18"/>
      <w:szCs w:val="18"/>
      <w:lang w:val="en-US"/>
    </w:rPr>
  </w:style>
  <w:style w:type="paragraph" w:customStyle="1" w:styleId="xl2148">
    <w:name w:val="xl2148"/>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sz w:val="18"/>
      <w:szCs w:val="18"/>
      <w:lang w:val="en-US"/>
    </w:rPr>
  </w:style>
  <w:style w:type="paragraph" w:customStyle="1" w:styleId="xl2149">
    <w:name w:val="xl2149"/>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sz w:val="18"/>
      <w:szCs w:val="18"/>
      <w:lang w:val="en-US"/>
    </w:rPr>
  </w:style>
  <w:style w:type="paragraph" w:customStyle="1" w:styleId="xl2150">
    <w:name w:val="xl2150"/>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sz w:val="18"/>
      <w:szCs w:val="18"/>
      <w:lang w:val="en-US"/>
    </w:rPr>
  </w:style>
  <w:style w:type="paragraph" w:customStyle="1" w:styleId="xl2151">
    <w:name w:val="xl2151"/>
    <w:basedOn w:val="Normal"/>
    <w:rsid w:val="003E143B"/>
    <w:pPr>
      <w:spacing w:before="100" w:beforeAutospacing="1" w:after="100" w:afterAutospacing="1" w:line="240" w:lineRule="auto"/>
      <w:jc w:val="center"/>
      <w:textAlignment w:val="top"/>
    </w:pPr>
    <w:rPr>
      <w:sz w:val="24"/>
      <w:lang w:val="en-US"/>
    </w:rPr>
  </w:style>
  <w:style w:type="table" w:customStyle="1" w:styleId="TableGrid11">
    <w:name w:val="Table Grid11"/>
    <w:basedOn w:val="TableNormal"/>
    <w:next w:val="TableGrid"/>
    <w:rsid w:val="003E143B"/>
    <w:pPr>
      <w:ind w:left="1166" w:hanging="360"/>
      <w:jc w:val="both"/>
    </w:pPr>
    <w:rPr>
      <w:rFonts w:ascii="Calibri" w:eastAsia="MS Mincho" w:hAnsi="Calibri"/>
      <w:sz w:val="22"/>
      <w:szCs w:val="22"/>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
    <w:name w:val="List"/>
    <w:aliases w:val="List Bulleted"/>
    <w:basedOn w:val="Normal"/>
    <w:rsid w:val="003E143B"/>
    <w:pPr>
      <w:spacing w:before="0" w:after="0" w:line="240" w:lineRule="auto"/>
      <w:ind w:left="360" w:hanging="360"/>
      <w:jc w:val="left"/>
    </w:pPr>
    <w:rPr>
      <w:sz w:val="24"/>
      <w:lang w:val="en-US"/>
    </w:rPr>
  </w:style>
  <w:style w:type="paragraph" w:customStyle="1" w:styleId="Standard">
    <w:name w:val="Standard"/>
    <w:rsid w:val="003E143B"/>
    <w:pPr>
      <w:suppressAutoHyphens/>
      <w:autoSpaceDN w:val="0"/>
      <w:spacing w:before="60" w:after="60"/>
      <w:ind w:firstLine="720"/>
      <w:jc w:val="both"/>
      <w:textAlignment w:val="baseline"/>
    </w:pPr>
    <w:rPr>
      <w:kern w:val="3"/>
      <w:sz w:val="28"/>
      <w:szCs w:val="24"/>
      <w:lang w:eastAsia="zh-CN"/>
    </w:rPr>
  </w:style>
  <w:style w:type="paragraph" w:customStyle="1" w:styleId="WW-Default">
    <w:name w:val="WW-Default"/>
    <w:uiPriority w:val="99"/>
    <w:rsid w:val="003E143B"/>
    <w:pPr>
      <w:widowControl w:val="0"/>
      <w:suppressAutoHyphens/>
      <w:autoSpaceDE w:val="0"/>
      <w:autoSpaceDN w:val="0"/>
      <w:jc w:val="both"/>
      <w:textAlignment w:val="baseline"/>
    </w:pPr>
    <w:rPr>
      <w:rFonts w:eastAsia="Arial"/>
      <w:color w:val="000000"/>
      <w:kern w:val="3"/>
      <w:sz w:val="26"/>
      <w:szCs w:val="24"/>
      <w:lang w:eastAsia="zh-CN"/>
    </w:rPr>
  </w:style>
  <w:style w:type="paragraph" w:customStyle="1" w:styleId="H7">
    <w:name w:val="H7"/>
    <w:basedOn w:val="Normal"/>
    <w:qFormat/>
    <w:rsid w:val="003E143B"/>
    <w:pPr>
      <w:spacing w:before="0" w:after="0" w:line="360" w:lineRule="auto"/>
      <w:jc w:val="left"/>
    </w:pPr>
    <w:rPr>
      <w:rFonts w:eastAsia="MS Mincho"/>
      <w:szCs w:val="20"/>
      <w:lang w:val="en-US"/>
    </w:rPr>
  </w:style>
  <w:style w:type="paragraph" w:customStyle="1" w:styleId="StyleJustified">
    <w:name w:val="Style Justified"/>
    <w:basedOn w:val="Normal"/>
    <w:autoRedefine/>
    <w:rsid w:val="003E143B"/>
    <w:pPr>
      <w:spacing w:before="0" w:after="0" w:line="264" w:lineRule="auto"/>
      <w:ind w:firstLine="567"/>
    </w:pPr>
    <w:rPr>
      <w:rFonts w:eastAsia="MS Mincho"/>
      <w:sz w:val="28"/>
      <w:szCs w:val="28"/>
    </w:rPr>
  </w:style>
  <w:style w:type="paragraph" w:customStyle="1" w:styleId="CiscoBullet1">
    <w:name w:val="Cisco Bullet 1"/>
    <w:link w:val="CiscoBullet1Char"/>
    <w:qFormat/>
    <w:rsid w:val="003E143B"/>
    <w:pPr>
      <w:widowControl w:val="0"/>
      <w:numPr>
        <w:ilvl w:val="1"/>
        <w:numId w:val="48"/>
      </w:numPr>
      <w:snapToGrid w:val="0"/>
      <w:spacing w:before="160"/>
    </w:pPr>
    <w:rPr>
      <w:rFonts w:ascii="Microsoft Sans Serif" w:hAnsi="Microsoft Sans Serif" w:cs="Arial"/>
      <w:color w:val="546668"/>
      <w:spacing w:val="6"/>
      <w:lang w:eastAsia="ja-JP"/>
    </w:rPr>
  </w:style>
  <w:style w:type="paragraph" w:customStyle="1" w:styleId="CiscoText">
    <w:name w:val="Cisco Text"/>
    <w:link w:val="CiscoTextChar"/>
    <w:qFormat/>
    <w:rsid w:val="003E143B"/>
    <w:pPr>
      <w:widowControl w:val="0"/>
      <w:spacing w:before="200" w:line="276" w:lineRule="auto"/>
    </w:pPr>
    <w:rPr>
      <w:rFonts w:ascii="Microsoft Sans Serif" w:hAnsi="Microsoft Sans Serif"/>
      <w:color w:val="546668"/>
      <w:spacing w:val="6"/>
      <w:szCs w:val="19"/>
    </w:rPr>
  </w:style>
  <w:style w:type="character" w:customStyle="1" w:styleId="CiscoTextChar">
    <w:name w:val="Cisco Text Char"/>
    <w:link w:val="CiscoText"/>
    <w:rsid w:val="003E143B"/>
    <w:rPr>
      <w:rFonts w:ascii="Microsoft Sans Serif" w:hAnsi="Microsoft Sans Serif"/>
      <w:color w:val="546668"/>
      <w:spacing w:val="6"/>
      <w:szCs w:val="19"/>
    </w:rPr>
  </w:style>
  <w:style w:type="character" w:customStyle="1" w:styleId="CiscoBullet1Char">
    <w:name w:val="Cisco Bullet 1 Char"/>
    <w:link w:val="CiscoBullet1"/>
    <w:rsid w:val="003E143B"/>
    <w:rPr>
      <w:rFonts w:ascii="Microsoft Sans Serif" w:hAnsi="Microsoft Sans Serif" w:cs="Arial"/>
      <w:color w:val="546668"/>
      <w:spacing w:val="6"/>
      <w:lang w:eastAsia="ja-JP"/>
    </w:rPr>
  </w:style>
  <w:style w:type="paragraph" w:customStyle="1" w:styleId="CM8">
    <w:name w:val="CM8"/>
    <w:basedOn w:val="Default"/>
    <w:next w:val="Default"/>
    <w:uiPriority w:val="99"/>
    <w:rsid w:val="003E143B"/>
    <w:pPr>
      <w:spacing w:before="0" w:after="0" w:line="240" w:lineRule="auto"/>
      <w:jc w:val="left"/>
    </w:pPr>
    <w:rPr>
      <w:rFonts w:ascii="Syntax" w:hAnsi="Syntax"/>
      <w:color w:val="auto"/>
      <w:sz w:val="24"/>
    </w:rPr>
  </w:style>
  <w:style w:type="paragraph" w:customStyle="1" w:styleId="CM9">
    <w:name w:val="CM9"/>
    <w:basedOn w:val="Default"/>
    <w:next w:val="Default"/>
    <w:uiPriority w:val="99"/>
    <w:rsid w:val="003E143B"/>
    <w:pPr>
      <w:spacing w:before="0" w:after="0" w:line="240" w:lineRule="auto"/>
      <w:jc w:val="left"/>
    </w:pPr>
    <w:rPr>
      <w:rFonts w:ascii="Syntax" w:hAnsi="Syntax"/>
      <w:color w:val="auto"/>
      <w:sz w:val="24"/>
    </w:rPr>
  </w:style>
  <w:style w:type="paragraph" w:customStyle="1" w:styleId="CM5">
    <w:name w:val="CM5"/>
    <w:basedOn w:val="Default"/>
    <w:next w:val="Default"/>
    <w:uiPriority w:val="99"/>
    <w:rsid w:val="003E143B"/>
    <w:pPr>
      <w:spacing w:before="0" w:after="0" w:line="240" w:lineRule="auto"/>
      <w:jc w:val="left"/>
    </w:pPr>
    <w:rPr>
      <w:rFonts w:ascii="Syntax" w:hAnsi="Syntax"/>
      <w:color w:val="auto"/>
      <w:sz w:val="24"/>
    </w:rPr>
  </w:style>
  <w:style w:type="paragraph" w:customStyle="1" w:styleId="s1">
    <w:name w:val="s1"/>
    <w:basedOn w:val="Normal"/>
    <w:rsid w:val="003E143B"/>
    <w:pPr>
      <w:numPr>
        <w:ilvl w:val="1"/>
        <w:numId w:val="49"/>
      </w:numPr>
      <w:adjustRightInd w:val="0"/>
      <w:snapToGrid w:val="0"/>
      <w:spacing w:after="0" w:line="24" w:lineRule="atLeast"/>
    </w:pPr>
    <w:rPr>
      <w:b/>
      <w:noProof/>
      <w:snapToGrid w:val="0"/>
      <w:color w:val="000000"/>
      <w:sz w:val="32"/>
      <w:lang w:eastAsia="vi-VN"/>
    </w:rPr>
  </w:style>
  <w:style w:type="paragraph" w:customStyle="1" w:styleId="s2">
    <w:name w:val="s2"/>
    <w:basedOn w:val="Normal"/>
    <w:rsid w:val="003E143B"/>
    <w:pPr>
      <w:numPr>
        <w:ilvl w:val="2"/>
        <w:numId w:val="49"/>
      </w:numPr>
      <w:adjustRightInd w:val="0"/>
      <w:snapToGrid w:val="0"/>
      <w:spacing w:after="0" w:line="240" w:lineRule="auto"/>
    </w:pPr>
    <w:rPr>
      <w:b/>
      <w:noProof/>
      <w:snapToGrid w:val="0"/>
      <w:color w:val="000000"/>
      <w:lang w:eastAsia="vi-VN"/>
    </w:rPr>
  </w:style>
  <w:style w:type="paragraph" w:customStyle="1" w:styleId="1-normal">
    <w:name w:val="1 - normal"/>
    <w:basedOn w:val="Normal"/>
    <w:next w:val="Normal"/>
    <w:link w:val="1-normalChar"/>
    <w:autoRedefine/>
    <w:rsid w:val="003E143B"/>
    <w:pPr>
      <w:keepLines/>
      <w:adjustRightInd w:val="0"/>
      <w:spacing w:after="0" w:line="336" w:lineRule="auto"/>
      <w:ind w:firstLine="567"/>
      <w:contextualSpacing/>
      <w:jc w:val="left"/>
    </w:pPr>
    <w:rPr>
      <w:rFonts w:eastAsia="MS Mincho"/>
      <w:b/>
      <w:bCs/>
      <w:i/>
      <w:szCs w:val="26"/>
      <w:lang w:val="de-DE" w:eastAsia="zh-CN"/>
    </w:rPr>
  </w:style>
  <w:style w:type="character" w:customStyle="1" w:styleId="1-normalChar">
    <w:name w:val="1 - normal Char"/>
    <w:link w:val="1-normal"/>
    <w:rsid w:val="003E143B"/>
    <w:rPr>
      <w:rFonts w:eastAsia="MS Mincho"/>
      <w:b/>
      <w:bCs/>
      <w:i/>
      <w:sz w:val="26"/>
      <w:szCs w:val="26"/>
      <w:lang w:val="de-DE" w:eastAsia="zh-CN"/>
    </w:rPr>
  </w:style>
  <w:style w:type="paragraph" w:customStyle="1" w:styleId="Te1">
    <w:name w:val="Te1"/>
    <w:basedOn w:val="Normal"/>
    <w:rsid w:val="003E143B"/>
    <w:pPr>
      <w:spacing w:after="0"/>
      <w:ind w:firstLine="763"/>
      <w:jc w:val="left"/>
    </w:pPr>
    <w:rPr>
      <w:noProof/>
      <w:snapToGrid w:val="0"/>
      <w:color w:val="000000"/>
      <w:lang w:val="en-US" w:eastAsia="vi-VN"/>
    </w:rPr>
  </w:style>
  <w:style w:type="paragraph" w:customStyle="1" w:styleId="abc">
    <w:name w:val="abc"/>
    <w:basedOn w:val="Normal"/>
    <w:link w:val="abcChar"/>
    <w:uiPriority w:val="99"/>
    <w:qFormat/>
    <w:rsid w:val="003E143B"/>
    <w:pPr>
      <w:widowControl w:val="0"/>
      <w:autoSpaceDE w:val="0"/>
      <w:autoSpaceDN w:val="0"/>
      <w:adjustRightInd w:val="0"/>
      <w:spacing w:before="0" w:after="0" w:line="240" w:lineRule="auto"/>
      <w:jc w:val="left"/>
    </w:pPr>
    <w:rPr>
      <w:rFonts w:ascii=".VnTime" w:hAnsi=".VnTime"/>
      <w:sz w:val="28"/>
      <w:szCs w:val="28"/>
      <w:lang w:val="en-US"/>
    </w:rPr>
  </w:style>
  <w:style w:type="paragraph" w:styleId="Index1">
    <w:name w:val="index 1"/>
    <w:aliases w:val="Chi muc cap 1,Chi muc cap 1 Char Char,Index 1 Char1 Char Char Char1 Char Char Char Char,Index 1 Char1 Char1 Char Char Char Char Char Char Char Char,Index 1 Char2 Char1 Char Char Char Char Char Char Char Char Char"/>
    <w:basedOn w:val="Normal"/>
    <w:next w:val="Normal"/>
    <w:link w:val="Index1Char"/>
    <w:autoRedefine/>
    <w:qFormat/>
    <w:rsid w:val="003E143B"/>
    <w:pPr>
      <w:spacing w:after="0" w:line="264" w:lineRule="auto"/>
    </w:pPr>
    <w:rPr>
      <w:rFonts w:eastAsia="MS Mincho"/>
      <w:noProof/>
      <w:lang w:val="en-US"/>
    </w:rPr>
  </w:style>
  <w:style w:type="character" w:customStyle="1" w:styleId="Bullet2CharChar">
    <w:name w:val="Bullet 2 Char Char"/>
    <w:link w:val="Bullet21"/>
    <w:uiPriority w:val="99"/>
    <w:rsid w:val="003E143B"/>
    <w:rPr>
      <w:rFonts w:eastAsia="Calibri"/>
      <w:color w:val="000000"/>
      <w:sz w:val="26"/>
      <w:lang w:val="vi-VN"/>
    </w:rPr>
  </w:style>
  <w:style w:type="paragraph" w:customStyle="1" w:styleId="bullet3">
    <w:name w:val="bullet 3"/>
    <w:basedOn w:val="ListParagraph"/>
    <w:link w:val="bullet3Char"/>
    <w:rsid w:val="003E143B"/>
    <w:pPr>
      <w:numPr>
        <w:numId w:val="50"/>
      </w:numPr>
      <w:spacing w:before="40" w:after="40" w:line="264" w:lineRule="auto"/>
      <w:contextualSpacing w:val="0"/>
    </w:pPr>
    <w:rPr>
      <w:rFonts w:eastAsia="MS Mincho"/>
      <w:noProof/>
      <w:lang w:val="nl-NL"/>
    </w:rPr>
  </w:style>
  <w:style w:type="paragraph" w:styleId="Index2">
    <w:name w:val="index 2"/>
    <w:basedOn w:val="Normal"/>
    <w:next w:val="Normal"/>
    <w:autoRedefine/>
    <w:rsid w:val="003E143B"/>
    <w:pPr>
      <w:spacing w:before="0" w:after="0" w:line="240" w:lineRule="auto"/>
      <w:ind w:left="480" w:hanging="240"/>
      <w:jc w:val="left"/>
    </w:pPr>
    <w:rPr>
      <w:sz w:val="24"/>
      <w:lang w:val="en-US"/>
    </w:rPr>
  </w:style>
  <w:style w:type="paragraph" w:customStyle="1" w:styleId="List2">
    <w:name w:val="List2"/>
    <w:basedOn w:val="Normal"/>
    <w:next w:val="Normal"/>
    <w:autoRedefine/>
    <w:rsid w:val="003E143B"/>
    <w:pPr>
      <w:numPr>
        <w:numId w:val="52"/>
      </w:numPr>
      <w:tabs>
        <w:tab w:val="clear" w:pos="360"/>
        <w:tab w:val="num" w:pos="900"/>
      </w:tabs>
      <w:kinsoku w:val="0"/>
      <w:spacing w:before="60" w:after="60" w:line="240" w:lineRule="auto"/>
      <w:ind w:left="900"/>
    </w:pPr>
    <w:rPr>
      <w:rFonts w:eastAsia="MS Mincho"/>
      <w:i/>
      <w:noProof/>
      <w:lang w:val="en-US"/>
    </w:rPr>
  </w:style>
  <w:style w:type="paragraph" w:customStyle="1" w:styleId="Note1">
    <w:name w:val="Note 1"/>
    <w:basedOn w:val="Normal"/>
    <w:link w:val="Note1CharChar"/>
    <w:uiPriority w:val="99"/>
    <w:rsid w:val="003E143B"/>
    <w:pPr>
      <w:numPr>
        <w:numId w:val="53"/>
      </w:numPr>
    </w:pPr>
    <w:rPr>
      <w:noProof/>
      <w:lang w:val="en-US"/>
    </w:rPr>
  </w:style>
  <w:style w:type="paragraph" w:customStyle="1" w:styleId="Char1CharCharChar1CharCharChar">
    <w:name w:val="Char1 Char Char Char1 Char Char Char"/>
    <w:basedOn w:val="Normal"/>
    <w:rsid w:val="003E143B"/>
    <w:pPr>
      <w:pageBreakBefore/>
      <w:spacing w:before="100" w:beforeAutospacing="1" w:after="100" w:afterAutospacing="1" w:line="288" w:lineRule="auto"/>
    </w:pPr>
    <w:rPr>
      <w:rFonts w:ascii="Tahoma" w:hAnsi="Tahoma"/>
      <w:sz w:val="20"/>
      <w:szCs w:val="20"/>
      <w:lang w:val="en-US"/>
    </w:rPr>
  </w:style>
  <w:style w:type="numbering" w:styleId="111111">
    <w:name w:val="Outline List 2"/>
    <w:basedOn w:val="NoList"/>
    <w:rsid w:val="003E143B"/>
    <w:pPr>
      <w:numPr>
        <w:numId w:val="54"/>
      </w:numPr>
    </w:pPr>
  </w:style>
  <w:style w:type="paragraph" w:customStyle="1" w:styleId="bullet1CharCharChar">
    <w:name w:val="bullet 1 Char Char Char"/>
    <w:basedOn w:val="Normal"/>
    <w:rsid w:val="003E143B"/>
    <w:pPr>
      <w:spacing w:after="0" w:line="264" w:lineRule="auto"/>
    </w:pPr>
    <w:rPr>
      <w:rFonts w:eastAsia="MS Mincho"/>
      <w:noProof/>
      <w:lang w:val="en-US"/>
    </w:rPr>
  </w:style>
  <w:style w:type="character" w:customStyle="1" w:styleId="bullet1CharCharCharChar">
    <w:name w:val="bullet 1 Char Char Char Char"/>
    <w:rsid w:val="003E143B"/>
    <w:rPr>
      <w:sz w:val="24"/>
      <w:szCs w:val="24"/>
      <w:lang w:val="en-US" w:eastAsia="en-US" w:bidi="ar-SA"/>
    </w:rPr>
  </w:style>
  <w:style w:type="paragraph" w:customStyle="1" w:styleId="Para">
    <w:name w:val="Para"/>
    <w:basedOn w:val="Normal"/>
    <w:rsid w:val="003E143B"/>
    <w:pPr>
      <w:spacing w:after="0" w:line="240" w:lineRule="auto"/>
    </w:pPr>
    <w:rPr>
      <w:rFonts w:ascii=".VnArial" w:hAnsi=".VnArial"/>
      <w:noProof/>
      <w:szCs w:val="20"/>
      <w:lang w:val="en-US"/>
    </w:rPr>
  </w:style>
  <w:style w:type="paragraph" w:customStyle="1" w:styleId="List2-abc">
    <w:name w:val="List 2-abc"/>
    <w:basedOn w:val="List20"/>
    <w:rsid w:val="003E143B"/>
    <w:pPr>
      <w:keepNext/>
      <w:keepLines/>
      <w:numPr>
        <w:numId w:val="56"/>
      </w:numPr>
      <w:tabs>
        <w:tab w:val="left" w:pos="993"/>
      </w:tabs>
      <w:spacing w:before="0" w:after="0" w:line="240" w:lineRule="auto"/>
    </w:pPr>
    <w:rPr>
      <w:noProof/>
      <w:u w:val="single"/>
    </w:rPr>
  </w:style>
  <w:style w:type="paragraph" w:customStyle="1" w:styleId="CoverHeader">
    <w:name w:val="Cover Header"/>
    <w:basedOn w:val="Title"/>
    <w:rsid w:val="003E143B"/>
    <w:pPr>
      <w:keepNext/>
      <w:keepLines/>
      <w:spacing w:before="0" w:after="0" w:line="240" w:lineRule="auto"/>
      <w:outlineLvl w:val="9"/>
    </w:pPr>
    <w:rPr>
      <w:rFonts w:ascii="Tahoma" w:hAnsi="Tahoma"/>
      <w:noProof/>
      <w:color w:val="auto"/>
      <w:kern w:val="0"/>
      <w:sz w:val="28"/>
      <w:szCs w:val="24"/>
      <w:lang w:val="en-US"/>
    </w:rPr>
  </w:style>
  <w:style w:type="paragraph" w:styleId="BlockText">
    <w:name w:val="Block Text"/>
    <w:basedOn w:val="Normal"/>
    <w:rsid w:val="003E143B"/>
    <w:pPr>
      <w:keepNext/>
      <w:keepLines/>
      <w:spacing w:before="0" w:line="240" w:lineRule="auto"/>
      <w:ind w:left="1440" w:right="1440"/>
    </w:pPr>
    <w:rPr>
      <w:noProof/>
      <w:sz w:val="28"/>
      <w:lang w:val="en-US"/>
    </w:rPr>
  </w:style>
  <w:style w:type="paragraph" w:styleId="IndexHeading">
    <w:name w:val="index heading"/>
    <w:basedOn w:val="Normal"/>
    <w:next w:val="Index1"/>
    <w:uiPriority w:val="99"/>
    <w:rsid w:val="003E143B"/>
    <w:pPr>
      <w:keepNext/>
      <w:keepLines/>
      <w:spacing w:before="0" w:after="0" w:line="240" w:lineRule="auto"/>
    </w:pPr>
    <w:rPr>
      <w:noProof/>
      <w:sz w:val="28"/>
      <w:lang w:val="en-US"/>
    </w:rPr>
  </w:style>
  <w:style w:type="character" w:styleId="EndnoteReference">
    <w:name w:val="endnote reference"/>
    <w:qFormat/>
    <w:rsid w:val="003E143B"/>
    <w:rPr>
      <w:vertAlign w:val="superscript"/>
    </w:rPr>
  </w:style>
  <w:style w:type="paragraph" w:styleId="EndnoteText">
    <w:name w:val="endnote text"/>
    <w:basedOn w:val="Normal"/>
    <w:link w:val="EndnoteTextChar"/>
    <w:rsid w:val="003E143B"/>
    <w:pPr>
      <w:spacing w:after="0" w:line="264" w:lineRule="auto"/>
    </w:pPr>
    <w:rPr>
      <w:rFonts w:eastAsia="MS Mincho"/>
      <w:noProof/>
      <w:sz w:val="20"/>
      <w:szCs w:val="20"/>
      <w:lang w:val="en-US"/>
    </w:rPr>
  </w:style>
  <w:style w:type="character" w:customStyle="1" w:styleId="EndnoteTextChar">
    <w:name w:val="Endnote Text Char"/>
    <w:basedOn w:val="DefaultParagraphFont"/>
    <w:link w:val="EndnoteText"/>
    <w:rsid w:val="003E143B"/>
    <w:rPr>
      <w:rFonts w:eastAsia="MS Mincho"/>
      <w:noProof/>
    </w:rPr>
  </w:style>
  <w:style w:type="paragraph" w:styleId="Index3">
    <w:name w:val="index 3"/>
    <w:basedOn w:val="Normal"/>
    <w:next w:val="Normal"/>
    <w:autoRedefine/>
    <w:rsid w:val="003E143B"/>
    <w:pPr>
      <w:spacing w:after="0" w:line="264" w:lineRule="auto"/>
      <w:ind w:left="720" w:hanging="240"/>
    </w:pPr>
    <w:rPr>
      <w:rFonts w:eastAsia="MS Mincho"/>
      <w:noProof/>
      <w:lang w:val="en-US"/>
    </w:rPr>
  </w:style>
  <w:style w:type="paragraph" w:styleId="Index4">
    <w:name w:val="index 4"/>
    <w:basedOn w:val="Normal"/>
    <w:next w:val="Normal"/>
    <w:autoRedefine/>
    <w:rsid w:val="003E143B"/>
    <w:pPr>
      <w:spacing w:after="0" w:line="264" w:lineRule="auto"/>
      <w:ind w:left="960" w:hanging="240"/>
    </w:pPr>
    <w:rPr>
      <w:rFonts w:eastAsia="MS Mincho"/>
      <w:noProof/>
      <w:lang w:val="en-US"/>
    </w:rPr>
  </w:style>
  <w:style w:type="paragraph" w:styleId="Index5">
    <w:name w:val="index 5"/>
    <w:basedOn w:val="Normal"/>
    <w:next w:val="Normal"/>
    <w:autoRedefine/>
    <w:rsid w:val="003E143B"/>
    <w:pPr>
      <w:spacing w:after="0" w:line="264" w:lineRule="auto"/>
      <w:ind w:left="1200" w:hanging="240"/>
    </w:pPr>
    <w:rPr>
      <w:rFonts w:eastAsia="MS Mincho"/>
      <w:noProof/>
      <w:lang w:val="en-US"/>
    </w:rPr>
  </w:style>
  <w:style w:type="paragraph" w:styleId="Index6">
    <w:name w:val="index 6"/>
    <w:basedOn w:val="Normal"/>
    <w:next w:val="Normal"/>
    <w:autoRedefine/>
    <w:rsid w:val="003E143B"/>
    <w:pPr>
      <w:spacing w:after="0" w:line="264" w:lineRule="auto"/>
      <w:ind w:left="1440" w:hanging="240"/>
    </w:pPr>
    <w:rPr>
      <w:rFonts w:eastAsia="MS Mincho"/>
      <w:noProof/>
      <w:lang w:val="en-US"/>
    </w:rPr>
  </w:style>
  <w:style w:type="paragraph" w:styleId="Index7">
    <w:name w:val="index 7"/>
    <w:basedOn w:val="Normal"/>
    <w:next w:val="Normal"/>
    <w:autoRedefine/>
    <w:rsid w:val="003E143B"/>
    <w:pPr>
      <w:spacing w:after="0" w:line="264" w:lineRule="auto"/>
      <w:ind w:left="1680" w:hanging="240"/>
    </w:pPr>
    <w:rPr>
      <w:rFonts w:eastAsia="MS Mincho"/>
      <w:noProof/>
      <w:lang w:val="en-US"/>
    </w:rPr>
  </w:style>
  <w:style w:type="paragraph" w:styleId="Index8">
    <w:name w:val="index 8"/>
    <w:basedOn w:val="Normal"/>
    <w:next w:val="Normal"/>
    <w:autoRedefine/>
    <w:rsid w:val="003E143B"/>
    <w:pPr>
      <w:spacing w:after="0" w:line="264" w:lineRule="auto"/>
      <w:ind w:left="1920" w:hanging="240"/>
    </w:pPr>
    <w:rPr>
      <w:rFonts w:eastAsia="MS Mincho"/>
      <w:noProof/>
      <w:lang w:val="en-US"/>
    </w:rPr>
  </w:style>
  <w:style w:type="paragraph" w:styleId="Index9">
    <w:name w:val="index 9"/>
    <w:basedOn w:val="Normal"/>
    <w:next w:val="Normal"/>
    <w:autoRedefine/>
    <w:rsid w:val="003E143B"/>
    <w:pPr>
      <w:spacing w:after="0" w:line="264" w:lineRule="auto"/>
      <w:ind w:left="2160" w:hanging="240"/>
    </w:pPr>
    <w:rPr>
      <w:rFonts w:eastAsia="MS Mincho"/>
      <w:noProof/>
      <w:lang w:val="en-US"/>
    </w:rPr>
  </w:style>
  <w:style w:type="paragraph" w:styleId="MacroText">
    <w:name w:val="macro"/>
    <w:link w:val="MacroTextChar"/>
    <w:rsid w:val="003E143B"/>
    <w:pPr>
      <w:tabs>
        <w:tab w:val="left" w:pos="480"/>
        <w:tab w:val="left" w:pos="960"/>
        <w:tab w:val="left" w:pos="1440"/>
        <w:tab w:val="left" w:pos="1920"/>
        <w:tab w:val="left" w:pos="2400"/>
        <w:tab w:val="left" w:pos="2880"/>
        <w:tab w:val="left" w:pos="3360"/>
        <w:tab w:val="left" w:pos="3840"/>
        <w:tab w:val="left" w:pos="4320"/>
      </w:tabs>
      <w:spacing w:before="120" w:line="264" w:lineRule="auto"/>
      <w:jc w:val="both"/>
    </w:pPr>
    <w:rPr>
      <w:rFonts w:ascii="Courier New" w:eastAsia="MS Mincho" w:hAnsi="Courier New" w:cs="Courier New"/>
    </w:rPr>
  </w:style>
  <w:style w:type="character" w:customStyle="1" w:styleId="MacroTextChar">
    <w:name w:val="Macro Text Char"/>
    <w:basedOn w:val="DefaultParagraphFont"/>
    <w:link w:val="MacroText"/>
    <w:rsid w:val="003E143B"/>
    <w:rPr>
      <w:rFonts w:ascii="Courier New" w:eastAsia="MS Mincho" w:hAnsi="Courier New" w:cs="Courier New"/>
    </w:rPr>
  </w:style>
  <w:style w:type="paragraph" w:styleId="TableofAuthorities">
    <w:name w:val="table of authorities"/>
    <w:basedOn w:val="Normal"/>
    <w:next w:val="Normal"/>
    <w:rsid w:val="003E143B"/>
    <w:pPr>
      <w:spacing w:after="0" w:line="264" w:lineRule="auto"/>
      <w:ind w:left="240" w:hanging="240"/>
    </w:pPr>
    <w:rPr>
      <w:rFonts w:eastAsia="MS Mincho"/>
      <w:noProof/>
      <w:lang w:val="en-US"/>
    </w:rPr>
  </w:style>
  <w:style w:type="paragraph" w:styleId="TOAHeading">
    <w:name w:val="toa heading"/>
    <w:basedOn w:val="Normal"/>
    <w:next w:val="Normal"/>
    <w:rsid w:val="003E143B"/>
    <w:pPr>
      <w:spacing w:after="0" w:line="264" w:lineRule="auto"/>
    </w:pPr>
    <w:rPr>
      <w:rFonts w:ascii="Arial" w:eastAsia="MS Mincho" w:hAnsi="Arial" w:cs="Arial"/>
      <w:b/>
      <w:bCs/>
      <w:noProof/>
      <w:lang w:val="en-US"/>
    </w:rPr>
  </w:style>
  <w:style w:type="paragraph" w:customStyle="1" w:styleId="StyleBullet2BoldItalic">
    <w:name w:val="Style Bullet 2 + Bold Italic"/>
    <w:basedOn w:val="Bullet21"/>
    <w:link w:val="StyleBullet2BoldItalicChar"/>
    <w:rsid w:val="003E143B"/>
    <w:pPr>
      <w:widowControl/>
      <w:numPr>
        <w:numId w:val="55"/>
      </w:numPr>
      <w:tabs>
        <w:tab w:val="clear" w:pos="567"/>
      </w:tabs>
      <w:spacing w:before="60" w:after="60" w:line="288" w:lineRule="auto"/>
    </w:pPr>
    <w:rPr>
      <w:rFonts w:eastAsia="MS Mincho"/>
      <w:b/>
      <w:bCs/>
      <w:iCs/>
      <w:noProof/>
      <w:color w:val="auto"/>
      <w:szCs w:val="24"/>
      <w:lang w:val="en-US"/>
    </w:rPr>
  </w:style>
  <w:style w:type="character" w:customStyle="1" w:styleId="StyleBullet2BoldItalicChar">
    <w:name w:val="Style Bullet 2 + Bold Italic Char"/>
    <w:link w:val="StyleBullet2BoldItalic"/>
    <w:rsid w:val="003E143B"/>
    <w:rPr>
      <w:rFonts w:eastAsia="MS Mincho"/>
      <w:b/>
      <w:bCs/>
      <w:iCs/>
      <w:noProof/>
      <w:sz w:val="26"/>
      <w:szCs w:val="24"/>
    </w:rPr>
  </w:style>
  <w:style w:type="paragraph" w:customStyle="1" w:styleId="Binhthuong">
    <w:name w:val="Binhthuong"/>
    <w:basedOn w:val="Normal"/>
    <w:link w:val="BinhthuongChar"/>
    <w:rsid w:val="003E143B"/>
    <w:pPr>
      <w:spacing w:before="0" w:after="0" w:line="360" w:lineRule="exact"/>
      <w:ind w:firstLine="720"/>
    </w:pPr>
    <w:rPr>
      <w:noProof/>
      <w:lang w:val="en-US"/>
    </w:rPr>
  </w:style>
  <w:style w:type="character" w:customStyle="1" w:styleId="BinhthuongChar">
    <w:name w:val="Binhthuong Char"/>
    <w:link w:val="Binhthuong"/>
    <w:rsid w:val="003E143B"/>
    <w:rPr>
      <w:noProof/>
      <w:sz w:val="26"/>
      <w:szCs w:val="24"/>
    </w:rPr>
  </w:style>
  <w:style w:type="character" w:customStyle="1" w:styleId="Note1CharChar">
    <w:name w:val="Note 1 Char Char"/>
    <w:link w:val="Note1"/>
    <w:uiPriority w:val="99"/>
    <w:rsid w:val="003E143B"/>
    <w:rPr>
      <w:noProof/>
      <w:sz w:val="26"/>
      <w:szCs w:val="24"/>
    </w:rPr>
  </w:style>
  <w:style w:type="paragraph" w:customStyle="1" w:styleId="saoChar">
    <w:name w:val="sao Char"/>
    <w:basedOn w:val="Normal"/>
    <w:link w:val="saoCharChar"/>
    <w:uiPriority w:val="99"/>
    <w:rsid w:val="003E143B"/>
    <w:pPr>
      <w:tabs>
        <w:tab w:val="num" w:pos="720"/>
      </w:tabs>
      <w:spacing w:line="360" w:lineRule="exact"/>
      <w:ind w:left="432" w:hanging="432"/>
    </w:pPr>
    <w:rPr>
      <w:noProof/>
      <w:lang w:val="en-US"/>
    </w:rPr>
  </w:style>
  <w:style w:type="character" w:customStyle="1" w:styleId="saoCharChar">
    <w:name w:val="sao Char Char"/>
    <w:link w:val="saoChar"/>
    <w:uiPriority w:val="99"/>
    <w:rsid w:val="003E143B"/>
    <w:rPr>
      <w:noProof/>
      <w:sz w:val="26"/>
      <w:szCs w:val="24"/>
    </w:rPr>
  </w:style>
  <w:style w:type="paragraph" w:customStyle="1" w:styleId="StyleHeading2NotBold">
    <w:name w:val="Style Heading 2 + Not Bold"/>
    <w:basedOn w:val="Heading2"/>
    <w:rsid w:val="003E143B"/>
    <w:pPr>
      <w:widowControl w:val="0"/>
      <w:tabs>
        <w:tab w:val="left" w:pos="0"/>
        <w:tab w:val="num" w:pos="504"/>
      </w:tabs>
      <w:spacing w:after="20" w:line="264" w:lineRule="auto"/>
      <w:ind w:left="504" w:hanging="504"/>
      <w:jc w:val="left"/>
    </w:pPr>
    <w:rPr>
      <w:rFonts w:eastAsia="MS Mincho"/>
      <w:bCs w:val="0"/>
      <w:iCs w:val="0"/>
      <w:noProof/>
      <w:color w:val="333399"/>
      <w:kern w:val="32"/>
      <w:sz w:val="30"/>
      <w:szCs w:val="30"/>
      <w:lang w:val="nl-NL" w:eastAsia="ja-JP"/>
    </w:rPr>
  </w:style>
  <w:style w:type="character" w:customStyle="1" w:styleId="h2CharChar">
    <w:name w:val="h2 Char Char"/>
    <w:aliases w:val="Title Header2 Char Char,Title Header2 Char1,proj2 Char,proj21 Char,proj22 Char,proj23 Char,proj24 Char,proj25 Char,proj26 Char,proj27 Char,proj28 Char"/>
    <w:rsid w:val="003E143B"/>
    <w:rPr>
      <w:rFonts w:ascii=".VnTime" w:hAnsi=".VnTime"/>
      <w:b/>
      <w:i/>
      <w:sz w:val="28"/>
      <w:lang w:val="en-US" w:eastAsia="en-US" w:bidi="ar-SA"/>
    </w:rPr>
  </w:style>
  <w:style w:type="paragraph" w:customStyle="1" w:styleId="text9">
    <w:name w:val="text9"/>
    <w:basedOn w:val="Normal"/>
    <w:uiPriority w:val="99"/>
    <w:rsid w:val="003E143B"/>
    <w:pPr>
      <w:spacing w:before="100" w:beforeAutospacing="1" w:after="100" w:afterAutospacing="1" w:line="240" w:lineRule="auto"/>
      <w:jc w:val="left"/>
    </w:pPr>
    <w:rPr>
      <w:noProof/>
      <w:lang w:val="en-US"/>
    </w:rPr>
  </w:style>
  <w:style w:type="paragraph" w:customStyle="1" w:styleId="Paragraph">
    <w:name w:val="Paragraph"/>
    <w:basedOn w:val="Normal"/>
    <w:rsid w:val="003E143B"/>
    <w:pPr>
      <w:spacing w:before="220" w:after="0" w:line="240" w:lineRule="auto"/>
      <w:ind w:left="1080"/>
      <w:jc w:val="left"/>
    </w:pPr>
    <w:rPr>
      <w:rFonts w:eastAsia="MS Mincho"/>
      <w:noProof/>
    </w:rPr>
  </w:style>
  <w:style w:type="paragraph" w:customStyle="1" w:styleId="Clearformating">
    <w:name w:val="Clear formating"/>
    <w:basedOn w:val="Normal"/>
    <w:rsid w:val="003E143B"/>
    <w:pPr>
      <w:spacing w:before="100" w:beforeAutospacing="1" w:after="100" w:afterAutospacing="1" w:line="264" w:lineRule="auto"/>
    </w:pPr>
    <w:rPr>
      <w:rFonts w:eastAsia="MS Mincho"/>
      <w:noProof/>
      <w:lang w:val="en-US"/>
    </w:rPr>
  </w:style>
  <w:style w:type="paragraph" w:customStyle="1" w:styleId="center">
    <w:name w:val="center"/>
    <w:basedOn w:val="Normal"/>
    <w:rsid w:val="003E143B"/>
    <w:pPr>
      <w:spacing w:before="100" w:beforeAutospacing="1" w:after="100" w:afterAutospacing="1" w:line="240" w:lineRule="auto"/>
      <w:jc w:val="left"/>
    </w:pPr>
    <w:rPr>
      <w:rFonts w:eastAsia="Batang"/>
      <w:color w:val="000000"/>
      <w:lang w:val="en-US" w:eastAsia="ko-KR"/>
    </w:rPr>
  </w:style>
  <w:style w:type="paragraph" w:customStyle="1" w:styleId="tenvb">
    <w:name w:val="tenvb"/>
    <w:basedOn w:val="Normal"/>
    <w:rsid w:val="003E143B"/>
    <w:pPr>
      <w:spacing w:before="100" w:beforeAutospacing="1" w:after="100" w:afterAutospacing="1" w:line="240" w:lineRule="auto"/>
      <w:jc w:val="left"/>
    </w:pPr>
    <w:rPr>
      <w:rFonts w:eastAsia="Batang"/>
      <w:color w:val="000000"/>
      <w:lang w:val="en-US" w:eastAsia="ko-KR"/>
    </w:rPr>
  </w:style>
  <w:style w:type="paragraph" w:customStyle="1" w:styleId="Center0">
    <w:name w:val="Center"/>
    <w:basedOn w:val="Normal"/>
    <w:rsid w:val="003E143B"/>
    <w:pPr>
      <w:spacing w:before="0" w:line="240" w:lineRule="auto"/>
      <w:jc w:val="center"/>
    </w:pPr>
    <w:rPr>
      <w:rFonts w:ascii="Arial" w:eastAsia="Arial" w:hAnsi="Arial" w:cs="Arial"/>
      <w:b/>
      <w:caps/>
      <w:color w:val="000000"/>
      <w:sz w:val="20"/>
      <w:szCs w:val="20"/>
      <w:lang w:val="en-US"/>
    </w:rPr>
  </w:style>
  <w:style w:type="paragraph" w:customStyle="1" w:styleId="Tenvb0">
    <w:name w:val="Tenvb"/>
    <w:basedOn w:val="Normal"/>
    <w:autoRedefine/>
    <w:uiPriority w:val="99"/>
    <w:rsid w:val="003E143B"/>
    <w:pPr>
      <w:spacing w:line="240" w:lineRule="auto"/>
      <w:jc w:val="center"/>
    </w:pPr>
    <w:rPr>
      <w:rFonts w:ascii="Arial" w:eastAsia="Arial" w:hAnsi="Arial" w:cs="Arial"/>
      <w:b/>
      <w:color w:val="000000"/>
      <w:spacing w:val="26"/>
      <w:sz w:val="20"/>
      <w:szCs w:val="20"/>
      <w:lang w:val="en-US"/>
    </w:rPr>
  </w:style>
  <w:style w:type="character" w:customStyle="1" w:styleId="Heading1CharChar">
    <w:name w:val="Heading 1 Char Char"/>
    <w:rsid w:val="003E143B"/>
    <w:rPr>
      <w:rFonts w:eastAsia="MS Mincho" w:cs="Arial"/>
      <w:b/>
      <w:noProof/>
      <w:color w:val="993366"/>
      <w:kern w:val="32"/>
      <w:sz w:val="32"/>
      <w:szCs w:val="30"/>
      <w:lang w:val="nl-NL" w:eastAsia="ja-JP" w:bidi="ar-SA"/>
    </w:rPr>
  </w:style>
  <w:style w:type="paragraph" w:customStyle="1" w:styleId="Buletted3">
    <w:name w:val="Buletted 3"/>
    <w:basedOn w:val="Bullet21"/>
    <w:rsid w:val="003E143B"/>
    <w:pPr>
      <w:widowControl/>
      <w:tabs>
        <w:tab w:val="clear" w:pos="567"/>
        <w:tab w:val="clear" w:pos="1440"/>
        <w:tab w:val="num" w:pos="2574"/>
      </w:tabs>
      <w:spacing w:before="60" w:after="60" w:line="312" w:lineRule="auto"/>
      <w:ind w:left="2574" w:hanging="360"/>
    </w:pPr>
    <w:rPr>
      <w:rFonts w:eastAsia="Batang"/>
      <w:snapToGrid w:val="0"/>
      <w:color w:val="auto"/>
      <w:sz w:val="24"/>
      <w:szCs w:val="24"/>
      <w:lang w:val="en-US"/>
    </w:rPr>
  </w:style>
  <w:style w:type="paragraph" w:customStyle="1" w:styleId="CharCharCharCharCharCharCharCharCharCharCharCharChar">
    <w:name w:val="Char Char Char Char Char Char Char Char Char Char Char Char Char"/>
    <w:basedOn w:val="Normal"/>
    <w:semiHidden/>
    <w:rsid w:val="003E143B"/>
    <w:pPr>
      <w:spacing w:before="0" w:after="160" w:line="240" w:lineRule="exact"/>
      <w:jc w:val="left"/>
    </w:pPr>
    <w:rPr>
      <w:rFonts w:ascii="Arial" w:hAnsi="Arial"/>
      <w:sz w:val="22"/>
      <w:szCs w:val="22"/>
      <w:lang w:val="en-US"/>
    </w:rPr>
  </w:style>
  <w:style w:type="paragraph" w:customStyle="1" w:styleId="StyleHeading2Left0cmHanging102cm">
    <w:name w:val="Style Heading 2 + Left:  0 cm Hanging:  1.02 cm"/>
    <w:basedOn w:val="Heading2"/>
    <w:autoRedefine/>
    <w:rsid w:val="003E143B"/>
    <w:pPr>
      <w:keepNext/>
      <w:numPr>
        <w:numId w:val="57"/>
      </w:numPr>
      <w:spacing w:after="120" w:line="240" w:lineRule="auto"/>
    </w:pPr>
    <w:rPr>
      <w:rFonts w:ascii="Arial" w:hAnsi="Arial"/>
      <w:color w:val="4F81BD"/>
      <w:sz w:val="28"/>
      <w:szCs w:val="26"/>
      <w:lang w:val="en-US"/>
    </w:rPr>
  </w:style>
  <w:style w:type="paragraph" w:customStyle="1" w:styleId="StyleHeading3Left0cmHanging127cm">
    <w:name w:val="Style Heading 3 + Left:  0 cm Hanging:  1.27 cm"/>
    <w:basedOn w:val="Normal"/>
    <w:rsid w:val="003E143B"/>
    <w:pPr>
      <w:numPr>
        <w:ilvl w:val="2"/>
        <w:numId w:val="57"/>
      </w:numPr>
      <w:spacing w:before="0" w:after="0" w:line="240" w:lineRule="auto"/>
      <w:jc w:val="left"/>
    </w:pPr>
    <w:rPr>
      <w:iCs/>
      <w:sz w:val="28"/>
      <w:szCs w:val="28"/>
      <w:lang w:val="en-US"/>
    </w:rPr>
  </w:style>
  <w:style w:type="paragraph" w:customStyle="1" w:styleId="MyList1">
    <w:name w:val="MyList1"/>
    <w:basedOn w:val="Normal"/>
    <w:link w:val="MyList1Char"/>
    <w:autoRedefine/>
    <w:rsid w:val="003E143B"/>
    <w:pPr>
      <w:numPr>
        <w:numId w:val="58"/>
      </w:numPr>
      <w:spacing w:before="100" w:after="100"/>
      <w:ind w:left="641" w:hanging="357"/>
    </w:pPr>
    <w:rPr>
      <w:rFonts w:eastAsia="Calibri"/>
      <w:szCs w:val="26"/>
      <w:lang w:val="en-US"/>
    </w:rPr>
  </w:style>
  <w:style w:type="paragraph" w:customStyle="1" w:styleId="Style16">
    <w:name w:val="Style16"/>
    <w:basedOn w:val="Normal"/>
    <w:link w:val="Style16Char"/>
    <w:autoRedefine/>
    <w:qFormat/>
    <w:rsid w:val="003E143B"/>
    <w:pPr>
      <w:spacing w:line="300" w:lineRule="auto"/>
      <w:ind w:left="360"/>
      <w:jc w:val="left"/>
    </w:pPr>
    <w:rPr>
      <w:rFonts w:eastAsia="Calibri"/>
      <w:b/>
      <w:szCs w:val="26"/>
      <w:lang w:val="en-US"/>
    </w:rPr>
  </w:style>
  <w:style w:type="character" w:customStyle="1" w:styleId="Style16Char">
    <w:name w:val="Style16 Char"/>
    <w:link w:val="Style16"/>
    <w:rsid w:val="003E143B"/>
    <w:rPr>
      <w:rFonts w:eastAsia="Calibri"/>
      <w:b/>
      <w:sz w:val="26"/>
      <w:szCs w:val="26"/>
    </w:rPr>
  </w:style>
  <w:style w:type="paragraph" w:customStyle="1" w:styleId="Style17">
    <w:name w:val="Style17"/>
    <w:basedOn w:val="Style16"/>
    <w:link w:val="Style17Char"/>
    <w:autoRedefine/>
    <w:qFormat/>
    <w:rsid w:val="003E143B"/>
    <w:pPr>
      <w:numPr>
        <w:numId w:val="60"/>
      </w:numPr>
      <w:ind w:left="360" w:hanging="360"/>
      <w:outlineLvl w:val="2"/>
    </w:pPr>
    <w:rPr>
      <w:sz w:val="28"/>
    </w:rPr>
  </w:style>
  <w:style w:type="paragraph" w:customStyle="1" w:styleId="Style26">
    <w:name w:val="Style26"/>
    <w:basedOn w:val="Normal"/>
    <w:link w:val="Style26Char"/>
    <w:qFormat/>
    <w:rsid w:val="003E143B"/>
    <w:pPr>
      <w:numPr>
        <w:ilvl w:val="3"/>
        <w:numId w:val="59"/>
      </w:numPr>
      <w:spacing w:before="0" w:after="0" w:line="240" w:lineRule="auto"/>
      <w:contextualSpacing/>
      <w:jc w:val="left"/>
    </w:pPr>
    <w:rPr>
      <w:b/>
      <w:sz w:val="28"/>
      <w:szCs w:val="28"/>
      <w:lang w:val="en-US"/>
    </w:rPr>
  </w:style>
  <w:style w:type="paragraph" w:customStyle="1" w:styleId="MyList2">
    <w:name w:val="MyList2"/>
    <w:basedOn w:val="Normal"/>
    <w:link w:val="MyList2Char"/>
    <w:rsid w:val="003E143B"/>
    <w:pPr>
      <w:numPr>
        <w:numId w:val="61"/>
      </w:numPr>
      <w:spacing w:before="60" w:after="60"/>
    </w:pPr>
    <w:rPr>
      <w:rFonts w:ascii="Arial" w:eastAsia="Calibri" w:hAnsi="Arial"/>
      <w:sz w:val="24"/>
      <w:szCs w:val="22"/>
      <w:lang w:val="en-US"/>
    </w:rPr>
  </w:style>
  <w:style w:type="paragraph" w:customStyle="1" w:styleId="Style5">
    <w:name w:val="Style5"/>
    <w:basedOn w:val="MyList2"/>
    <w:link w:val="Style5Char"/>
    <w:qFormat/>
    <w:rsid w:val="003E143B"/>
    <w:pPr>
      <w:spacing w:line="360" w:lineRule="auto"/>
      <w:ind w:left="1434" w:hanging="357"/>
    </w:pPr>
    <w:rPr>
      <w:rFonts w:ascii="Times New Roman" w:hAnsi="Times New Roman"/>
      <w:sz w:val="28"/>
      <w:szCs w:val="26"/>
    </w:rPr>
  </w:style>
  <w:style w:type="character" w:customStyle="1" w:styleId="Style5Char">
    <w:name w:val="Style5 Char"/>
    <w:link w:val="Style5"/>
    <w:rsid w:val="003E143B"/>
    <w:rPr>
      <w:rFonts w:eastAsia="Calibri"/>
      <w:sz w:val="28"/>
      <w:szCs w:val="26"/>
    </w:rPr>
  </w:style>
  <w:style w:type="character" w:customStyle="1" w:styleId="Style26Char">
    <w:name w:val="Style26 Char"/>
    <w:link w:val="Style26"/>
    <w:rsid w:val="003E143B"/>
    <w:rPr>
      <w:b/>
      <w:sz w:val="28"/>
      <w:szCs w:val="28"/>
    </w:rPr>
  </w:style>
  <w:style w:type="paragraph" w:customStyle="1" w:styleId="Nomal">
    <w:name w:val="Nomal"/>
    <w:basedOn w:val="Heading5"/>
    <w:uiPriority w:val="99"/>
    <w:rsid w:val="003E143B"/>
    <w:pPr>
      <w:keepNext/>
      <w:spacing w:before="60" w:line="240" w:lineRule="auto"/>
      <w:jc w:val="center"/>
    </w:pPr>
    <w:rPr>
      <w:rFonts w:ascii=".VnTime" w:hAnsi=".VnTime"/>
      <w:b w:val="0"/>
      <w:bCs w:val="0"/>
      <w:i w:val="0"/>
      <w:iCs w:val="0"/>
      <w:color w:val="000000"/>
      <w:sz w:val="28"/>
      <w:szCs w:val="28"/>
      <w:lang w:val="en-US"/>
    </w:rPr>
  </w:style>
  <w:style w:type="character" w:customStyle="1" w:styleId="MyList1Char">
    <w:name w:val="MyList1 Char"/>
    <w:link w:val="MyList1"/>
    <w:rsid w:val="003E143B"/>
    <w:rPr>
      <w:rFonts w:eastAsia="Calibri"/>
      <w:sz w:val="26"/>
      <w:szCs w:val="26"/>
    </w:rPr>
  </w:style>
  <w:style w:type="character" w:customStyle="1" w:styleId="atn">
    <w:name w:val="atn"/>
    <w:basedOn w:val="DefaultParagraphFont"/>
    <w:uiPriority w:val="99"/>
    <w:rsid w:val="003E143B"/>
  </w:style>
  <w:style w:type="paragraph" w:customStyle="1" w:styleId="Style10">
    <w:name w:val="Style10"/>
    <w:basedOn w:val="Normal"/>
    <w:link w:val="Style10Char"/>
    <w:uiPriority w:val="99"/>
    <w:qFormat/>
    <w:rsid w:val="003E143B"/>
    <w:pPr>
      <w:spacing w:before="160" w:after="160"/>
    </w:pPr>
    <w:rPr>
      <w:rFonts w:eastAsia="Calibri"/>
      <w:b/>
      <w:i/>
      <w:szCs w:val="26"/>
      <w:u w:val="single"/>
      <w:lang w:val="en-US"/>
    </w:rPr>
  </w:style>
  <w:style w:type="character" w:customStyle="1" w:styleId="Style10Char">
    <w:name w:val="Style10 Char"/>
    <w:link w:val="Style10"/>
    <w:rsid w:val="003E143B"/>
    <w:rPr>
      <w:rFonts w:eastAsia="Calibri"/>
      <w:b/>
      <w:i/>
      <w:sz w:val="26"/>
      <w:szCs w:val="26"/>
      <w:u w:val="single"/>
    </w:rPr>
  </w:style>
  <w:style w:type="numbering" w:customStyle="1" w:styleId="NoList11">
    <w:name w:val="No List11"/>
    <w:next w:val="NoList"/>
    <w:uiPriority w:val="99"/>
    <w:semiHidden/>
    <w:unhideWhenUsed/>
    <w:rsid w:val="003E143B"/>
  </w:style>
  <w:style w:type="table" w:styleId="LightShading-Accent3">
    <w:name w:val="Light Shading Accent 3"/>
    <w:basedOn w:val="TableNormal"/>
    <w:uiPriority w:val="60"/>
    <w:rsid w:val="003E143B"/>
    <w:rPr>
      <w:rFonts w:ascii="Calibri" w:eastAsia="Calibri" w:hAnsi="Calibri"/>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TableClassic1">
    <w:name w:val="Table Classic 1"/>
    <w:basedOn w:val="TableNormal"/>
    <w:uiPriority w:val="99"/>
    <w:semiHidden/>
    <w:unhideWhenUsed/>
    <w:rsid w:val="003E143B"/>
    <w:rPr>
      <w:rFonts w:ascii="Calibri" w:eastAsia="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MyPart">
    <w:name w:val="MyPart"/>
    <w:basedOn w:val="Normal"/>
    <w:next w:val="Normal"/>
    <w:autoRedefine/>
    <w:rsid w:val="003E143B"/>
    <w:pPr>
      <w:spacing w:before="160" w:after="160"/>
      <w:jc w:val="center"/>
    </w:pPr>
    <w:rPr>
      <w:rFonts w:ascii="Calibri" w:eastAsia="Calibri" w:hAnsi="Calibri"/>
      <w:b/>
      <w:bCs/>
      <w:iCs/>
      <w:sz w:val="40"/>
      <w:szCs w:val="22"/>
      <w:lang w:val="en-US"/>
    </w:rPr>
  </w:style>
  <w:style w:type="paragraph" w:customStyle="1" w:styleId="MySession">
    <w:name w:val="MySession"/>
    <w:basedOn w:val="Normal"/>
    <w:next w:val="Normal"/>
    <w:autoRedefine/>
    <w:rsid w:val="003E143B"/>
    <w:pPr>
      <w:spacing w:before="160" w:after="160"/>
      <w:jc w:val="center"/>
    </w:pPr>
    <w:rPr>
      <w:rFonts w:ascii="Tahoma" w:eastAsia="Calibri" w:hAnsi="Tahoma" w:cs="Tahoma"/>
      <w:b/>
      <w:sz w:val="28"/>
      <w:szCs w:val="22"/>
      <w:lang w:val="en-US"/>
    </w:rPr>
  </w:style>
  <w:style w:type="table" w:customStyle="1" w:styleId="MyTable">
    <w:name w:val="MyTable"/>
    <w:basedOn w:val="TableProfessional"/>
    <w:uiPriority w:val="99"/>
    <w:rsid w:val="003E143B"/>
    <w:pPr>
      <w:spacing w:line="360" w:lineRule="atLeast"/>
    </w:pPr>
    <w:rPr>
      <w:rFonts w:ascii="Arial" w:hAnsi="Arial"/>
      <w:lang w:val="vi-VN" w:eastAsia="vi-VN"/>
    </w:rPr>
    <w:tblPr>
      <w:tblInd w:w="170" w:type="dxa"/>
      <w:tblBorders>
        <w:top w:val="single" w:sz="8" w:space="0" w:color="auto"/>
        <w:left w:val="single" w:sz="8" w:space="0" w:color="auto"/>
        <w:bottom w:val="single" w:sz="8" w:space="0" w:color="auto"/>
        <w:right w:val="single" w:sz="8" w:space="0" w:color="auto"/>
        <w:insideH w:val="dotted" w:sz="4" w:space="0" w:color="auto"/>
        <w:insideV w:val="single" w:sz="8" w:space="0" w:color="auto"/>
      </w:tblBorders>
    </w:tblPr>
    <w:tcPr>
      <w:vAlign w:val="center"/>
    </w:tcPr>
    <w:tblStylePr w:type="firstRow">
      <w:rPr>
        <w:rFonts w:ascii="Symbol" w:hAnsi="Symbol"/>
        <w:b/>
        <w:bCs/>
        <w:color w:val="auto"/>
        <w:sz w:val="24"/>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one" w:sz="0" w:space="0" w:color="auto"/>
          <w:tr2bl w:val="none" w:sz="0" w:space="0" w:color="auto"/>
        </w:tcBorders>
        <w:shd w:val="clear" w:color="auto" w:fill="FABF8F"/>
      </w:tcPr>
    </w:tblStylePr>
    <w:tblStylePr w:type="lastCol">
      <w:pPr>
        <w:jc w:val="right"/>
      </w:pPr>
    </w:tblStylePr>
  </w:style>
  <w:style w:type="table" w:styleId="TableProfessional">
    <w:name w:val="Table Professional"/>
    <w:basedOn w:val="TableNormal"/>
    <w:uiPriority w:val="99"/>
    <w:unhideWhenUsed/>
    <w:rsid w:val="003E143B"/>
    <w:pPr>
      <w:spacing w:before="160" w:after="160" w:line="320" w:lineRule="atLeast"/>
    </w:pPr>
    <w:rPr>
      <w:rFonts w:ascii="Calibri" w:eastAsia="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LightShading-Accent11">
    <w:name w:val="Light Shading - Accent 11"/>
    <w:basedOn w:val="TableNormal"/>
    <w:uiPriority w:val="60"/>
    <w:rsid w:val="003E143B"/>
    <w:rPr>
      <w:rFonts w:ascii="Calibri" w:eastAsia="Calibri" w:hAnsi="Calibri"/>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MyTableFont">
    <w:name w:val="MyTableFont"/>
    <w:basedOn w:val="Normal"/>
    <w:next w:val="Normal"/>
    <w:autoRedefine/>
    <w:rsid w:val="003E143B"/>
    <w:pPr>
      <w:spacing w:before="0" w:after="60"/>
      <w:jc w:val="left"/>
    </w:pPr>
    <w:rPr>
      <w:rFonts w:ascii="Arial" w:eastAsia="Calibri" w:hAnsi="Arial" w:cs="Arial"/>
      <w:bCs/>
      <w:sz w:val="24"/>
      <w:szCs w:val="22"/>
      <w:lang w:val="en-US" w:eastAsia="ja-JP"/>
    </w:rPr>
  </w:style>
  <w:style w:type="paragraph" w:customStyle="1" w:styleId="MyTableList">
    <w:name w:val="MyTableList"/>
    <w:basedOn w:val="Normal"/>
    <w:next w:val="Normal"/>
    <w:rsid w:val="003E143B"/>
    <w:pPr>
      <w:spacing w:before="0" w:after="0"/>
      <w:ind w:left="360" w:hanging="360"/>
      <w:jc w:val="left"/>
    </w:pPr>
    <w:rPr>
      <w:rFonts w:ascii="Arial" w:eastAsia="Calibri" w:hAnsi="Arial"/>
      <w:sz w:val="24"/>
      <w:szCs w:val="22"/>
      <w:lang w:val="en-US"/>
    </w:rPr>
  </w:style>
  <w:style w:type="paragraph" w:customStyle="1" w:styleId="MyTableList2">
    <w:name w:val="MyTableList2"/>
    <w:basedOn w:val="Normal"/>
    <w:next w:val="Normal"/>
    <w:rsid w:val="003E143B"/>
    <w:pPr>
      <w:spacing w:before="0" w:after="0"/>
      <w:ind w:left="641" w:hanging="357"/>
    </w:pPr>
    <w:rPr>
      <w:rFonts w:ascii="Arial" w:eastAsia="Calibri" w:hAnsi="Arial"/>
      <w:sz w:val="24"/>
      <w:szCs w:val="22"/>
      <w:lang w:val="en-US" w:eastAsia="ja-JP"/>
    </w:rPr>
  </w:style>
  <w:style w:type="character" w:customStyle="1" w:styleId="MyList2Char">
    <w:name w:val="MyList2 Char"/>
    <w:link w:val="MyList2"/>
    <w:rsid w:val="003E143B"/>
    <w:rPr>
      <w:rFonts w:ascii="Arial" w:eastAsia="Calibri" w:hAnsi="Arial"/>
      <w:sz w:val="24"/>
      <w:szCs w:val="22"/>
    </w:rPr>
  </w:style>
  <w:style w:type="paragraph" w:customStyle="1" w:styleId="MyList3">
    <w:name w:val="MyList3"/>
    <w:basedOn w:val="Normal"/>
    <w:next w:val="Normal"/>
    <w:link w:val="MyList3Char"/>
    <w:autoRedefine/>
    <w:rsid w:val="003E143B"/>
    <w:pPr>
      <w:numPr>
        <w:numId w:val="65"/>
      </w:numPr>
      <w:spacing w:before="160" w:after="160"/>
    </w:pPr>
    <w:rPr>
      <w:rFonts w:eastAsia="Calibri"/>
      <w:b/>
      <w:sz w:val="24"/>
      <w:szCs w:val="22"/>
      <w:lang w:val="fr-FR"/>
    </w:rPr>
  </w:style>
  <w:style w:type="character" w:customStyle="1" w:styleId="MyList3Char">
    <w:name w:val="MyList3 Char"/>
    <w:link w:val="MyList3"/>
    <w:rsid w:val="003E143B"/>
    <w:rPr>
      <w:rFonts w:eastAsia="Calibri"/>
      <w:b/>
      <w:sz w:val="24"/>
      <w:szCs w:val="22"/>
      <w:lang w:val="fr-FR"/>
    </w:rPr>
  </w:style>
  <w:style w:type="paragraph" w:customStyle="1" w:styleId="MyList21">
    <w:name w:val="MyList2.1"/>
    <w:basedOn w:val="Normal"/>
    <w:link w:val="MyList21Char"/>
    <w:rsid w:val="003E143B"/>
    <w:pPr>
      <w:numPr>
        <w:numId w:val="62"/>
      </w:numPr>
      <w:spacing w:before="160" w:after="160"/>
      <w:ind w:left="1264" w:hanging="357"/>
    </w:pPr>
    <w:rPr>
      <w:rFonts w:ascii="Arial" w:eastAsia="Calibri" w:hAnsi="Arial"/>
      <w:sz w:val="24"/>
      <w:szCs w:val="22"/>
      <w:lang w:val="en-US"/>
    </w:rPr>
  </w:style>
  <w:style w:type="character" w:customStyle="1" w:styleId="MyList21Char">
    <w:name w:val="MyList2.1 Char"/>
    <w:link w:val="MyList21"/>
    <w:rsid w:val="003E143B"/>
    <w:rPr>
      <w:rFonts w:ascii="Arial" w:eastAsia="Calibri" w:hAnsi="Arial"/>
      <w:sz w:val="24"/>
      <w:szCs w:val="22"/>
    </w:rPr>
  </w:style>
  <w:style w:type="table" w:styleId="ColorfulList-Accent5">
    <w:name w:val="Colorful List Accent 5"/>
    <w:basedOn w:val="TableNormal"/>
    <w:uiPriority w:val="72"/>
    <w:rsid w:val="003E143B"/>
    <w:rPr>
      <w:rFonts w:ascii="Calibri" w:eastAsia="Calibri" w:hAnsi="Calibri"/>
      <w:color w:val="000000"/>
      <w:sz w:val="22"/>
      <w:szCs w:val="22"/>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paragraph" w:customStyle="1" w:styleId="Dash">
    <w:name w:val="Dash"/>
    <w:basedOn w:val="Normal"/>
    <w:link w:val="DashChar"/>
    <w:rsid w:val="003E143B"/>
    <w:pPr>
      <w:numPr>
        <w:numId w:val="63"/>
      </w:numPr>
      <w:spacing w:before="60" w:after="60" w:line="240" w:lineRule="auto"/>
    </w:pPr>
    <w:rPr>
      <w:sz w:val="24"/>
      <w:szCs w:val="20"/>
      <w:lang w:val="en-US"/>
    </w:rPr>
  </w:style>
  <w:style w:type="character" w:customStyle="1" w:styleId="DashChar">
    <w:name w:val="Dash Char"/>
    <w:link w:val="Dash"/>
    <w:rsid w:val="003E143B"/>
    <w:rPr>
      <w:sz w:val="24"/>
    </w:rPr>
  </w:style>
  <w:style w:type="paragraph" w:customStyle="1" w:styleId="introtext">
    <w:name w:val="introtext"/>
    <w:basedOn w:val="Normal"/>
    <w:rsid w:val="003E143B"/>
    <w:pPr>
      <w:spacing w:before="100" w:beforeAutospacing="1" w:after="100" w:afterAutospacing="1" w:line="240" w:lineRule="auto"/>
      <w:jc w:val="left"/>
    </w:pPr>
    <w:rPr>
      <w:sz w:val="24"/>
      <w:lang w:val="en-US"/>
    </w:rPr>
  </w:style>
  <w:style w:type="character" w:customStyle="1" w:styleId="longtext">
    <w:name w:val="long_text"/>
    <w:basedOn w:val="DefaultParagraphFont"/>
    <w:rsid w:val="003E143B"/>
  </w:style>
  <w:style w:type="character" w:customStyle="1" w:styleId="Style4Char">
    <w:name w:val="Style4 Char"/>
    <w:rsid w:val="003E143B"/>
    <w:rPr>
      <w:rFonts w:ascii="Times New Roman" w:eastAsia="Calibri" w:hAnsi="Times New Roman" w:cs="Times New Roman"/>
      <w:sz w:val="28"/>
      <w:szCs w:val="26"/>
      <w:lang w:val="en-US"/>
    </w:rPr>
  </w:style>
  <w:style w:type="paragraph" w:customStyle="1" w:styleId="Style6">
    <w:name w:val="Style6"/>
    <w:basedOn w:val="Heading3"/>
    <w:link w:val="Style6Char"/>
    <w:qFormat/>
    <w:rsid w:val="003E143B"/>
    <w:pPr>
      <w:keepNext/>
      <w:keepLines/>
      <w:widowControl/>
      <w:numPr>
        <w:numId w:val="0"/>
      </w:numPr>
      <w:spacing w:before="60" w:after="60" w:line="360" w:lineRule="auto"/>
    </w:pPr>
    <w:rPr>
      <w:iCs w:val="0"/>
      <w:color w:val="000000"/>
      <w:szCs w:val="26"/>
    </w:rPr>
  </w:style>
  <w:style w:type="character" w:customStyle="1" w:styleId="Style6Char">
    <w:name w:val="Style6 Char"/>
    <w:link w:val="Style6"/>
    <w:rsid w:val="003E143B"/>
    <w:rPr>
      <w:b/>
      <w:bCs/>
      <w:color w:val="000000"/>
      <w:sz w:val="28"/>
      <w:szCs w:val="26"/>
    </w:rPr>
  </w:style>
  <w:style w:type="paragraph" w:customStyle="1" w:styleId="Style7">
    <w:name w:val="Style7"/>
    <w:basedOn w:val="Heading4"/>
    <w:link w:val="Style7Char"/>
    <w:qFormat/>
    <w:rsid w:val="003E143B"/>
    <w:pPr>
      <w:keepLines/>
      <w:spacing w:before="160" w:after="160"/>
      <w:ind w:left="720" w:hanging="360"/>
      <w:jc w:val="left"/>
    </w:pPr>
    <w:rPr>
      <w:iCs/>
      <w:color w:val="000000"/>
      <w:lang w:val="en-US"/>
    </w:rPr>
  </w:style>
  <w:style w:type="character" w:customStyle="1" w:styleId="Style7Char">
    <w:name w:val="Style7 Char"/>
    <w:link w:val="Style7"/>
    <w:rsid w:val="003E143B"/>
    <w:rPr>
      <w:b/>
      <w:bCs/>
      <w:iCs/>
      <w:color w:val="000000"/>
      <w:sz w:val="28"/>
      <w:szCs w:val="28"/>
    </w:rPr>
  </w:style>
  <w:style w:type="character" w:customStyle="1" w:styleId="Style8Char">
    <w:name w:val="Style8 Char"/>
    <w:link w:val="Style8"/>
    <w:rsid w:val="003E143B"/>
    <w:rPr>
      <w:b/>
      <w:bCs/>
      <w:i/>
      <w:iCs/>
      <w:sz w:val="24"/>
      <w:szCs w:val="22"/>
      <w:lang w:val="nl-NL"/>
    </w:rPr>
  </w:style>
  <w:style w:type="paragraph" w:customStyle="1" w:styleId="Style9">
    <w:name w:val="Style9"/>
    <w:basedOn w:val="Normal"/>
    <w:link w:val="Style9Char"/>
    <w:qFormat/>
    <w:rsid w:val="003E143B"/>
    <w:pPr>
      <w:spacing w:before="60" w:after="60" w:line="360" w:lineRule="auto"/>
    </w:pPr>
    <w:rPr>
      <w:rFonts w:eastAsia="Calibri"/>
      <w:b/>
      <w:szCs w:val="26"/>
      <w:u w:val="single"/>
      <w:lang w:val="en-US"/>
    </w:rPr>
  </w:style>
  <w:style w:type="character" w:customStyle="1" w:styleId="Style9Char">
    <w:name w:val="Style9 Char"/>
    <w:link w:val="Style9"/>
    <w:rsid w:val="003E143B"/>
    <w:rPr>
      <w:rFonts w:eastAsia="Calibri"/>
      <w:b/>
      <w:sz w:val="26"/>
      <w:szCs w:val="26"/>
      <w:u w:val="single"/>
    </w:rPr>
  </w:style>
  <w:style w:type="paragraph" w:customStyle="1" w:styleId="Style11">
    <w:name w:val="Style11"/>
    <w:basedOn w:val="Normal"/>
    <w:link w:val="Style11Char"/>
    <w:uiPriority w:val="99"/>
    <w:qFormat/>
    <w:rsid w:val="003E143B"/>
    <w:pPr>
      <w:numPr>
        <w:numId w:val="64"/>
      </w:numPr>
      <w:spacing w:before="60" w:after="60" w:line="360" w:lineRule="auto"/>
      <w:contextualSpacing/>
      <w:jc w:val="left"/>
    </w:pPr>
    <w:rPr>
      <w:sz w:val="28"/>
      <w:szCs w:val="26"/>
      <w:lang w:val="fr-FR"/>
    </w:rPr>
  </w:style>
  <w:style w:type="character" w:customStyle="1" w:styleId="Style11Char">
    <w:name w:val="Style11 Char"/>
    <w:link w:val="Style11"/>
    <w:uiPriority w:val="99"/>
    <w:rsid w:val="003E143B"/>
    <w:rPr>
      <w:sz w:val="28"/>
      <w:szCs w:val="26"/>
      <w:lang w:val="fr-FR"/>
    </w:rPr>
  </w:style>
  <w:style w:type="paragraph" w:customStyle="1" w:styleId="Style12">
    <w:name w:val="Style12"/>
    <w:basedOn w:val="Normal"/>
    <w:link w:val="Style12Char"/>
    <w:qFormat/>
    <w:rsid w:val="003E143B"/>
    <w:pPr>
      <w:spacing w:before="160" w:after="160"/>
    </w:pPr>
    <w:rPr>
      <w:rFonts w:eastAsia="Calibri"/>
      <w:b/>
      <w:i/>
      <w:sz w:val="28"/>
      <w:szCs w:val="28"/>
      <w:lang w:val="en-US"/>
    </w:rPr>
  </w:style>
  <w:style w:type="character" w:customStyle="1" w:styleId="Style12Char">
    <w:name w:val="Style12 Char"/>
    <w:link w:val="Style12"/>
    <w:rsid w:val="003E143B"/>
    <w:rPr>
      <w:rFonts w:eastAsia="Calibri"/>
      <w:b/>
      <w:i/>
      <w:sz w:val="28"/>
      <w:szCs w:val="28"/>
    </w:rPr>
  </w:style>
  <w:style w:type="paragraph" w:customStyle="1" w:styleId="Style13">
    <w:name w:val="Style13"/>
    <w:basedOn w:val="Heading2"/>
    <w:link w:val="Style13Char"/>
    <w:qFormat/>
    <w:rsid w:val="003E143B"/>
    <w:pPr>
      <w:keepNext/>
      <w:keepLines/>
      <w:spacing w:before="160" w:after="160"/>
      <w:ind w:left="720" w:hanging="720"/>
    </w:pPr>
    <w:rPr>
      <w:iCs w:val="0"/>
      <w:sz w:val="28"/>
      <w:szCs w:val="26"/>
      <w:lang w:val="en-US"/>
    </w:rPr>
  </w:style>
  <w:style w:type="character" w:customStyle="1" w:styleId="Style13Char">
    <w:name w:val="Style13 Char"/>
    <w:link w:val="Style13"/>
    <w:rsid w:val="003E143B"/>
    <w:rPr>
      <w:b/>
      <w:bCs/>
      <w:sz w:val="28"/>
      <w:szCs w:val="26"/>
    </w:rPr>
  </w:style>
  <w:style w:type="paragraph" w:customStyle="1" w:styleId="Style14">
    <w:name w:val="Style14"/>
    <w:basedOn w:val="Heading2"/>
    <w:link w:val="Style14Char"/>
    <w:qFormat/>
    <w:rsid w:val="003E143B"/>
    <w:pPr>
      <w:keepNext/>
      <w:keepLines/>
      <w:spacing w:before="160" w:after="160"/>
      <w:ind w:left="720" w:hanging="720"/>
    </w:pPr>
    <w:rPr>
      <w:iCs w:val="0"/>
      <w:sz w:val="28"/>
      <w:lang w:val="en-US"/>
    </w:rPr>
  </w:style>
  <w:style w:type="character" w:customStyle="1" w:styleId="Style14Char">
    <w:name w:val="Style14 Char"/>
    <w:link w:val="Style14"/>
    <w:rsid w:val="003E143B"/>
    <w:rPr>
      <w:b/>
      <w:bCs/>
      <w:sz w:val="28"/>
      <w:szCs w:val="28"/>
    </w:rPr>
  </w:style>
  <w:style w:type="paragraph" w:customStyle="1" w:styleId="Style15">
    <w:name w:val="Style15"/>
    <w:basedOn w:val="Style7"/>
    <w:link w:val="Style15Char"/>
    <w:qFormat/>
    <w:rsid w:val="003E143B"/>
  </w:style>
  <w:style w:type="character" w:customStyle="1" w:styleId="Style15Char">
    <w:name w:val="Style15 Char"/>
    <w:link w:val="Style15"/>
    <w:rsid w:val="003E143B"/>
    <w:rPr>
      <w:b/>
      <w:bCs/>
      <w:iCs/>
      <w:color w:val="000000"/>
      <w:sz w:val="28"/>
      <w:szCs w:val="28"/>
    </w:rPr>
  </w:style>
  <w:style w:type="character" w:customStyle="1" w:styleId="Style17Char">
    <w:name w:val="Style17 Char"/>
    <w:link w:val="Style17"/>
    <w:rsid w:val="003E143B"/>
    <w:rPr>
      <w:rFonts w:eastAsia="Calibri"/>
      <w:b/>
      <w:sz w:val="28"/>
      <w:szCs w:val="26"/>
    </w:rPr>
  </w:style>
  <w:style w:type="paragraph" w:customStyle="1" w:styleId="Style18">
    <w:name w:val="Style18"/>
    <w:basedOn w:val="Style6"/>
    <w:link w:val="Style18Char"/>
    <w:qFormat/>
    <w:rsid w:val="003E143B"/>
    <w:pPr>
      <w:numPr>
        <w:numId w:val="68"/>
      </w:numPr>
    </w:pPr>
  </w:style>
  <w:style w:type="character" w:customStyle="1" w:styleId="Style18Char">
    <w:name w:val="Style18 Char"/>
    <w:link w:val="Style18"/>
    <w:rsid w:val="003E143B"/>
    <w:rPr>
      <w:b/>
      <w:bCs/>
      <w:color w:val="000000"/>
      <w:sz w:val="28"/>
      <w:szCs w:val="26"/>
    </w:rPr>
  </w:style>
  <w:style w:type="paragraph" w:customStyle="1" w:styleId="Style19">
    <w:name w:val="Style19"/>
    <w:basedOn w:val="Style6"/>
    <w:link w:val="Style19Char"/>
    <w:qFormat/>
    <w:rsid w:val="003E143B"/>
    <w:pPr>
      <w:numPr>
        <w:ilvl w:val="0"/>
        <w:numId w:val="69"/>
      </w:numPr>
    </w:pPr>
  </w:style>
  <w:style w:type="character" w:customStyle="1" w:styleId="Style19Char">
    <w:name w:val="Style19 Char"/>
    <w:link w:val="Style19"/>
    <w:rsid w:val="003E143B"/>
    <w:rPr>
      <w:b/>
      <w:bCs/>
      <w:color w:val="000000"/>
      <w:sz w:val="28"/>
      <w:szCs w:val="26"/>
    </w:rPr>
  </w:style>
  <w:style w:type="paragraph" w:customStyle="1" w:styleId="Style20">
    <w:name w:val="Style20"/>
    <w:basedOn w:val="Style15"/>
    <w:link w:val="Style20Char"/>
    <w:qFormat/>
    <w:rsid w:val="003E143B"/>
    <w:pPr>
      <w:numPr>
        <w:numId w:val="67"/>
      </w:numPr>
    </w:pPr>
  </w:style>
  <w:style w:type="character" w:customStyle="1" w:styleId="Style20Char">
    <w:name w:val="Style20 Char"/>
    <w:link w:val="Style20"/>
    <w:rsid w:val="003E143B"/>
    <w:rPr>
      <w:b/>
      <w:bCs/>
      <w:iCs/>
      <w:color w:val="000000"/>
      <w:sz w:val="28"/>
      <w:szCs w:val="28"/>
    </w:rPr>
  </w:style>
  <w:style w:type="paragraph" w:customStyle="1" w:styleId="Style210">
    <w:name w:val="Style21"/>
    <w:link w:val="Style21Char"/>
    <w:qFormat/>
    <w:rsid w:val="003E143B"/>
    <w:pPr>
      <w:spacing w:before="160" w:after="160" w:line="360" w:lineRule="auto"/>
      <w:jc w:val="both"/>
    </w:pPr>
    <w:rPr>
      <w:rFonts w:ascii="Calibri" w:eastAsia="Calibri" w:hAnsi="Calibri"/>
      <w:b/>
      <w:sz w:val="28"/>
      <w:szCs w:val="26"/>
      <w:lang w:val="nl-NL" w:eastAsia="ja-JP"/>
    </w:rPr>
  </w:style>
  <w:style w:type="character" w:customStyle="1" w:styleId="Style21Char">
    <w:name w:val="Style21 Char"/>
    <w:link w:val="Style210"/>
    <w:rsid w:val="003E143B"/>
    <w:rPr>
      <w:rFonts w:ascii="Calibri" w:eastAsia="Calibri" w:hAnsi="Calibri"/>
      <w:b/>
      <w:sz w:val="28"/>
      <w:szCs w:val="26"/>
      <w:lang w:val="nl-NL" w:eastAsia="ja-JP"/>
    </w:rPr>
  </w:style>
  <w:style w:type="paragraph" w:customStyle="1" w:styleId="Style22">
    <w:name w:val="Style22"/>
    <w:basedOn w:val="Normal"/>
    <w:link w:val="Style22Char"/>
    <w:qFormat/>
    <w:rsid w:val="003E143B"/>
    <w:pPr>
      <w:numPr>
        <w:numId w:val="70"/>
      </w:numPr>
      <w:spacing w:before="0" w:after="0" w:line="240" w:lineRule="auto"/>
      <w:ind w:hanging="578"/>
      <w:contextualSpacing/>
      <w:jc w:val="left"/>
    </w:pPr>
    <w:rPr>
      <w:b/>
      <w:sz w:val="28"/>
      <w:szCs w:val="28"/>
      <w:lang w:val="en-US"/>
    </w:rPr>
  </w:style>
  <w:style w:type="character" w:customStyle="1" w:styleId="Style22Char">
    <w:name w:val="Style22 Char"/>
    <w:link w:val="Style22"/>
    <w:rsid w:val="003E143B"/>
    <w:rPr>
      <w:b/>
      <w:sz w:val="28"/>
      <w:szCs w:val="28"/>
    </w:rPr>
  </w:style>
  <w:style w:type="paragraph" w:customStyle="1" w:styleId="Style23">
    <w:name w:val="Style23"/>
    <w:basedOn w:val="Title"/>
    <w:link w:val="Style23Char"/>
    <w:qFormat/>
    <w:rsid w:val="003E143B"/>
    <w:pPr>
      <w:spacing w:before="360" w:after="360" w:line="240" w:lineRule="auto"/>
      <w:ind w:left="360"/>
      <w:outlineLvl w:val="9"/>
    </w:pPr>
    <w:rPr>
      <w:rFonts w:ascii="Times New Roman" w:hAnsi="Times New Roman"/>
      <w:bCs w:val="0"/>
      <w:color w:val="auto"/>
      <w:spacing w:val="5"/>
      <w:sz w:val="28"/>
      <w:szCs w:val="28"/>
      <w:lang w:val="en-US"/>
    </w:rPr>
  </w:style>
  <w:style w:type="character" w:customStyle="1" w:styleId="Style23Char">
    <w:name w:val="Style23 Char"/>
    <w:link w:val="Style23"/>
    <w:rsid w:val="003E143B"/>
    <w:rPr>
      <w:b/>
      <w:spacing w:val="5"/>
      <w:kern w:val="28"/>
      <w:sz w:val="28"/>
      <w:szCs w:val="28"/>
    </w:rPr>
  </w:style>
  <w:style w:type="paragraph" w:customStyle="1" w:styleId="Style24">
    <w:name w:val="Style24"/>
    <w:link w:val="Style24Char"/>
    <w:qFormat/>
    <w:rsid w:val="003E143B"/>
    <w:pPr>
      <w:spacing w:before="160" w:after="160" w:line="360" w:lineRule="auto"/>
      <w:jc w:val="center"/>
    </w:pPr>
    <w:rPr>
      <w:rFonts w:ascii="Calibri" w:eastAsia="Calibri" w:hAnsi="Calibri"/>
      <w:i/>
      <w:sz w:val="24"/>
      <w:szCs w:val="24"/>
      <w:lang w:val="nl-NL" w:eastAsia="ja-JP"/>
    </w:rPr>
  </w:style>
  <w:style w:type="character" w:customStyle="1" w:styleId="Style24Char">
    <w:name w:val="Style24 Char"/>
    <w:link w:val="Style24"/>
    <w:rsid w:val="003E143B"/>
    <w:rPr>
      <w:rFonts w:ascii="Calibri" w:eastAsia="Calibri" w:hAnsi="Calibri"/>
      <w:i/>
      <w:sz w:val="24"/>
      <w:szCs w:val="24"/>
      <w:lang w:val="nl-NL" w:eastAsia="ja-JP"/>
    </w:rPr>
  </w:style>
  <w:style w:type="paragraph" w:customStyle="1" w:styleId="Style25">
    <w:name w:val="Style25"/>
    <w:basedOn w:val="Normal"/>
    <w:link w:val="Style25Char"/>
    <w:qFormat/>
    <w:rsid w:val="003E143B"/>
    <w:pPr>
      <w:numPr>
        <w:numId w:val="66"/>
      </w:numPr>
      <w:spacing w:before="0" w:after="200" w:line="276" w:lineRule="auto"/>
      <w:ind w:left="851" w:hanging="709"/>
      <w:contextualSpacing/>
    </w:pPr>
    <w:rPr>
      <w:b/>
      <w:i/>
      <w:sz w:val="28"/>
      <w:szCs w:val="28"/>
      <w:lang w:val="en-US"/>
    </w:rPr>
  </w:style>
  <w:style w:type="character" w:customStyle="1" w:styleId="Style25Char">
    <w:name w:val="Style25 Char"/>
    <w:link w:val="Style25"/>
    <w:rsid w:val="003E143B"/>
    <w:rPr>
      <w:b/>
      <w:i/>
      <w:sz w:val="28"/>
      <w:szCs w:val="28"/>
    </w:rPr>
  </w:style>
  <w:style w:type="paragraph" w:customStyle="1" w:styleId="Char2">
    <w:name w:val="Char2"/>
    <w:basedOn w:val="Normal"/>
    <w:autoRedefine/>
    <w:rsid w:val="003E143B"/>
    <w:pPr>
      <w:spacing w:after="160" w:line="240" w:lineRule="exact"/>
      <w:ind w:left="360"/>
    </w:pPr>
    <w:rPr>
      <w:rFonts w:ascii="Arial" w:hAnsi="Arial"/>
      <w:sz w:val="22"/>
      <w:szCs w:val="22"/>
      <w:lang w:val="en-US"/>
    </w:rPr>
  </w:style>
  <w:style w:type="paragraph" w:customStyle="1" w:styleId="xl50">
    <w:name w:val="xl50"/>
    <w:basedOn w:val="Normal"/>
    <w:uiPriority w:val="99"/>
    <w:rsid w:val="003E143B"/>
    <w:pPr>
      <w:spacing w:before="100" w:beforeAutospacing="1" w:after="100" w:afterAutospacing="1" w:line="240" w:lineRule="auto"/>
    </w:pPr>
    <w:rPr>
      <w:rFonts w:ascii=".VnAvant" w:hAnsi=".VnAvant" w:cs=".VnAvant"/>
      <w:sz w:val="20"/>
      <w:szCs w:val="20"/>
      <w:lang w:val="en-US"/>
    </w:rPr>
  </w:style>
  <w:style w:type="paragraph" w:customStyle="1" w:styleId="S3">
    <w:name w:val="S3"/>
    <w:basedOn w:val="Normal"/>
    <w:rsid w:val="003E143B"/>
    <w:pPr>
      <w:spacing w:before="0" w:after="0" w:line="360" w:lineRule="auto"/>
      <w:jc w:val="left"/>
    </w:pPr>
    <w:rPr>
      <w:sz w:val="28"/>
      <w:szCs w:val="28"/>
      <w:lang w:val="en-US"/>
    </w:rPr>
  </w:style>
  <w:style w:type="paragraph" w:customStyle="1" w:styleId="Normal1">
    <w:name w:val="Normal1"/>
    <w:next w:val="Normal"/>
    <w:autoRedefine/>
    <w:rsid w:val="003E143B"/>
    <w:pPr>
      <w:spacing w:after="160" w:line="240" w:lineRule="exact"/>
      <w:jc w:val="both"/>
    </w:pPr>
    <w:rPr>
      <w:sz w:val="28"/>
      <w:szCs w:val="22"/>
    </w:rPr>
  </w:style>
  <w:style w:type="paragraph" w:customStyle="1" w:styleId="Form">
    <w:name w:val="Form"/>
    <w:basedOn w:val="Normal"/>
    <w:rsid w:val="003E143B"/>
    <w:pPr>
      <w:tabs>
        <w:tab w:val="left" w:pos="1440"/>
        <w:tab w:val="left" w:pos="2160"/>
        <w:tab w:val="left" w:pos="2880"/>
        <w:tab w:val="right" w:pos="7200"/>
      </w:tabs>
      <w:spacing w:before="80" w:after="80" w:line="264" w:lineRule="auto"/>
      <w:ind w:firstLine="720"/>
    </w:pPr>
    <w:rPr>
      <w:sz w:val="28"/>
      <w:szCs w:val="28"/>
      <w:lang w:val="en-GB" w:eastAsia="en-GB"/>
    </w:rPr>
  </w:style>
  <w:style w:type="character" w:customStyle="1" w:styleId="shorttext">
    <w:name w:val="short_text"/>
    <w:rsid w:val="003E143B"/>
    <w:rPr>
      <w:rFonts w:cs="Times New Roman"/>
    </w:rPr>
  </w:style>
  <w:style w:type="paragraph" w:customStyle="1" w:styleId="ptablecaptioncmt">
    <w:name w:val="ptablecaptioncmt"/>
    <w:basedOn w:val="Normal"/>
    <w:rsid w:val="003E143B"/>
    <w:pPr>
      <w:spacing w:before="100" w:beforeAutospacing="1" w:after="100" w:afterAutospacing="1" w:line="240" w:lineRule="auto"/>
      <w:jc w:val="left"/>
    </w:pPr>
    <w:rPr>
      <w:sz w:val="24"/>
      <w:lang w:val="en-US"/>
    </w:rPr>
  </w:style>
  <w:style w:type="paragraph" w:customStyle="1" w:styleId="pchartsubheadcmt">
    <w:name w:val="pchart_subheadcmt"/>
    <w:basedOn w:val="Normal"/>
    <w:rsid w:val="003E143B"/>
    <w:pPr>
      <w:spacing w:before="100" w:beforeAutospacing="1" w:after="100" w:afterAutospacing="1" w:line="240" w:lineRule="auto"/>
      <w:jc w:val="left"/>
    </w:pPr>
    <w:rPr>
      <w:sz w:val="24"/>
      <w:lang w:val="en-US"/>
    </w:rPr>
  </w:style>
  <w:style w:type="paragraph" w:customStyle="1" w:styleId="pchartbodycmt">
    <w:name w:val="pchart_bodycmt"/>
    <w:basedOn w:val="Normal"/>
    <w:rsid w:val="003E143B"/>
    <w:pPr>
      <w:spacing w:before="100" w:beforeAutospacing="1" w:after="100" w:afterAutospacing="1" w:line="240" w:lineRule="auto"/>
      <w:jc w:val="left"/>
    </w:pPr>
    <w:rPr>
      <w:sz w:val="24"/>
      <w:lang w:val="en-US"/>
    </w:rPr>
  </w:style>
  <w:style w:type="character" w:customStyle="1" w:styleId="st">
    <w:name w:val="st"/>
    <w:basedOn w:val="DefaultParagraphFont"/>
    <w:rsid w:val="003E143B"/>
  </w:style>
  <w:style w:type="paragraph" w:customStyle="1" w:styleId="B">
    <w:name w:val="B"/>
    <w:basedOn w:val="Normal"/>
    <w:rsid w:val="003E143B"/>
    <w:pPr>
      <w:spacing w:line="312" w:lineRule="auto"/>
      <w:ind w:left="1800" w:hanging="360"/>
    </w:pPr>
    <w:rPr>
      <w:b/>
      <w:i/>
      <w:sz w:val="24"/>
      <w:lang w:val="en-US"/>
    </w:rPr>
  </w:style>
  <w:style w:type="paragraph" w:customStyle="1" w:styleId="A1">
    <w:name w:val="A"/>
    <w:basedOn w:val="Normal"/>
    <w:rsid w:val="003E143B"/>
    <w:pPr>
      <w:spacing w:line="312" w:lineRule="auto"/>
      <w:ind w:left="1080" w:hanging="360"/>
    </w:pPr>
    <w:rPr>
      <w:b/>
      <w:sz w:val="24"/>
      <w:lang w:val="en-US"/>
    </w:rPr>
  </w:style>
  <w:style w:type="paragraph" w:customStyle="1" w:styleId="CharCharCharCharCharCharChar5">
    <w:name w:val="Char Char Char Char Char Char Char5"/>
    <w:basedOn w:val="Normal"/>
    <w:autoRedefine/>
    <w:semiHidden/>
    <w:rsid w:val="003E143B"/>
    <w:pPr>
      <w:spacing w:after="160" w:line="240" w:lineRule="exact"/>
      <w:ind w:left="360"/>
    </w:pPr>
    <w:rPr>
      <w:rFonts w:ascii="Arial" w:hAnsi="Arial"/>
      <w:sz w:val="22"/>
      <w:szCs w:val="22"/>
      <w:lang w:val="en-US"/>
    </w:rPr>
  </w:style>
  <w:style w:type="paragraph" w:customStyle="1" w:styleId="CharCharCharCharCharCharChar4">
    <w:name w:val="Char Char Char Char Char Char Char4"/>
    <w:basedOn w:val="Normal"/>
    <w:autoRedefine/>
    <w:semiHidden/>
    <w:rsid w:val="003E143B"/>
    <w:pPr>
      <w:spacing w:after="160" w:line="240" w:lineRule="exact"/>
      <w:ind w:left="360"/>
    </w:pPr>
    <w:rPr>
      <w:rFonts w:ascii="Arial" w:hAnsi="Arial"/>
      <w:sz w:val="22"/>
      <w:szCs w:val="22"/>
      <w:lang w:val="en-US"/>
    </w:rPr>
  </w:style>
  <w:style w:type="paragraph" w:customStyle="1" w:styleId="CharCharCharCharCharCharChar3">
    <w:name w:val="Char Char Char Char Char Char Char3"/>
    <w:basedOn w:val="Normal"/>
    <w:autoRedefine/>
    <w:semiHidden/>
    <w:rsid w:val="003E143B"/>
    <w:pPr>
      <w:spacing w:after="160" w:line="240" w:lineRule="exact"/>
      <w:ind w:left="360"/>
    </w:pPr>
    <w:rPr>
      <w:rFonts w:ascii="Arial" w:hAnsi="Arial"/>
      <w:sz w:val="22"/>
      <w:szCs w:val="22"/>
      <w:lang w:val="en-US"/>
    </w:rPr>
  </w:style>
  <w:style w:type="paragraph" w:customStyle="1" w:styleId="CharCharCharCharCharCharChar2">
    <w:name w:val="Char Char Char Char Char Char Char2"/>
    <w:basedOn w:val="Normal"/>
    <w:autoRedefine/>
    <w:semiHidden/>
    <w:rsid w:val="003E143B"/>
    <w:pPr>
      <w:spacing w:after="160" w:line="240" w:lineRule="exact"/>
      <w:ind w:left="360"/>
    </w:pPr>
    <w:rPr>
      <w:rFonts w:ascii="Arial" w:hAnsi="Arial"/>
      <w:sz w:val="22"/>
      <w:szCs w:val="22"/>
      <w:lang w:val="en-US"/>
    </w:rPr>
  </w:style>
  <w:style w:type="paragraph" w:customStyle="1" w:styleId="CharCharCharCharCharCharChar1">
    <w:name w:val="Char Char Char Char Char Char Char1"/>
    <w:basedOn w:val="Normal"/>
    <w:autoRedefine/>
    <w:rsid w:val="003E143B"/>
    <w:pPr>
      <w:spacing w:after="160" w:line="240" w:lineRule="exact"/>
      <w:ind w:left="360"/>
    </w:pPr>
    <w:rPr>
      <w:rFonts w:ascii="Arial" w:hAnsi="Arial"/>
      <w:sz w:val="22"/>
      <w:szCs w:val="22"/>
      <w:lang w:val="en-US"/>
    </w:rPr>
  </w:style>
  <w:style w:type="paragraph" w:customStyle="1" w:styleId="PRT">
    <w:name w:val="PRT"/>
    <w:basedOn w:val="Normal"/>
    <w:next w:val="ART"/>
    <w:rsid w:val="003E143B"/>
    <w:pPr>
      <w:keepNext/>
      <w:numPr>
        <w:numId w:val="71"/>
      </w:numPr>
      <w:suppressAutoHyphens/>
      <w:spacing w:before="480" w:after="0" w:line="240" w:lineRule="auto"/>
      <w:outlineLvl w:val="0"/>
    </w:pPr>
    <w:rPr>
      <w:rFonts w:eastAsia="Batang"/>
      <w:sz w:val="22"/>
      <w:szCs w:val="20"/>
      <w:lang w:val="en-US"/>
    </w:rPr>
  </w:style>
  <w:style w:type="paragraph" w:customStyle="1" w:styleId="SUT">
    <w:name w:val="SUT"/>
    <w:basedOn w:val="Normal"/>
    <w:next w:val="PR1"/>
    <w:rsid w:val="003E143B"/>
    <w:pPr>
      <w:numPr>
        <w:ilvl w:val="1"/>
        <w:numId w:val="71"/>
      </w:numPr>
      <w:suppressAutoHyphens/>
      <w:spacing w:before="240" w:after="0" w:line="240" w:lineRule="auto"/>
      <w:outlineLvl w:val="0"/>
    </w:pPr>
    <w:rPr>
      <w:rFonts w:eastAsia="Batang"/>
      <w:sz w:val="22"/>
      <w:szCs w:val="20"/>
      <w:lang w:val="en-US"/>
    </w:rPr>
  </w:style>
  <w:style w:type="paragraph" w:customStyle="1" w:styleId="DST">
    <w:name w:val="DST"/>
    <w:basedOn w:val="Normal"/>
    <w:next w:val="PR1"/>
    <w:rsid w:val="003E143B"/>
    <w:pPr>
      <w:numPr>
        <w:ilvl w:val="2"/>
        <w:numId w:val="71"/>
      </w:numPr>
      <w:suppressAutoHyphens/>
      <w:spacing w:before="240" w:after="0" w:line="240" w:lineRule="auto"/>
      <w:outlineLvl w:val="0"/>
    </w:pPr>
    <w:rPr>
      <w:rFonts w:eastAsia="Batang"/>
      <w:sz w:val="22"/>
      <w:szCs w:val="20"/>
      <w:lang w:val="en-US"/>
    </w:rPr>
  </w:style>
  <w:style w:type="paragraph" w:customStyle="1" w:styleId="ART">
    <w:name w:val="ART"/>
    <w:basedOn w:val="Normal"/>
    <w:next w:val="PR1"/>
    <w:rsid w:val="003E143B"/>
    <w:pPr>
      <w:keepNext/>
      <w:numPr>
        <w:ilvl w:val="3"/>
        <w:numId w:val="71"/>
      </w:numPr>
      <w:suppressAutoHyphens/>
      <w:spacing w:before="480" w:after="0" w:line="240" w:lineRule="auto"/>
      <w:outlineLvl w:val="1"/>
    </w:pPr>
    <w:rPr>
      <w:rFonts w:eastAsia="Batang"/>
      <w:sz w:val="22"/>
      <w:szCs w:val="20"/>
      <w:lang w:val="en-US"/>
    </w:rPr>
  </w:style>
  <w:style w:type="paragraph" w:customStyle="1" w:styleId="PR1">
    <w:name w:val="PR1"/>
    <w:basedOn w:val="Normal"/>
    <w:link w:val="PR1Char"/>
    <w:rsid w:val="003E143B"/>
    <w:pPr>
      <w:numPr>
        <w:ilvl w:val="4"/>
        <w:numId w:val="71"/>
      </w:numPr>
      <w:suppressAutoHyphens/>
      <w:spacing w:before="240" w:after="0" w:line="240" w:lineRule="auto"/>
      <w:outlineLvl w:val="2"/>
    </w:pPr>
    <w:rPr>
      <w:rFonts w:eastAsia="Batang"/>
      <w:sz w:val="22"/>
      <w:szCs w:val="20"/>
      <w:lang w:val="en-US"/>
    </w:rPr>
  </w:style>
  <w:style w:type="paragraph" w:customStyle="1" w:styleId="PR2">
    <w:name w:val="PR2"/>
    <w:basedOn w:val="Normal"/>
    <w:rsid w:val="003E143B"/>
    <w:pPr>
      <w:numPr>
        <w:ilvl w:val="5"/>
        <w:numId w:val="71"/>
      </w:numPr>
      <w:suppressAutoHyphens/>
      <w:spacing w:before="0" w:after="0" w:line="240" w:lineRule="auto"/>
      <w:outlineLvl w:val="3"/>
    </w:pPr>
    <w:rPr>
      <w:rFonts w:eastAsia="Batang"/>
      <w:sz w:val="22"/>
      <w:szCs w:val="20"/>
      <w:lang w:val="en-US"/>
    </w:rPr>
  </w:style>
  <w:style w:type="paragraph" w:customStyle="1" w:styleId="PR3">
    <w:name w:val="PR3"/>
    <w:basedOn w:val="Normal"/>
    <w:rsid w:val="003E143B"/>
    <w:pPr>
      <w:numPr>
        <w:ilvl w:val="6"/>
        <w:numId w:val="71"/>
      </w:numPr>
      <w:suppressAutoHyphens/>
      <w:spacing w:before="0" w:after="0" w:line="240" w:lineRule="auto"/>
      <w:outlineLvl w:val="4"/>
    </w:pPr>
    <w:rPr>
      <w:rFonts w:eastAsia="Batang"/>
      <w:sz w:val="22"/>
      <w:szCs w:val="20"/>
      <w:lang w:val="en-US"/>
    </w:rPr>
  </w:style>
  <w:style w:type="paragraph" w:customStyle="1" w:styleId="PR4">
    <w:name w:val="PR4"/>
    <w:basedOn w:val="Normal"/>
    <w:rsid w:val="003E143B"/>
    <w:pPr>
      <w:numPr>
        <w:ilvl w:val="7"/>
        <w:numId w:val="71"/>
      </w:numPr>
      <w:suppressAutoHyphens/>
      <w:spacing w:before="0" w:after="0" w:line="240" w:lineRule="auto"/>
      <w:outlineLvl w:val="5"/>
    </w:pPr>
    <w:rPr>
      <w:rFonts w:eastAsia="Batang"/>
      <w:sz w:val="22"/>
      <w:szCs w:val="20"/>
      <w:lang w:val="en-US"/>
    </w:rPr>
  </w:style>
  <w:style w:type="paragraph" w:customStyle="1" w:styleId="PR5">
    <w:name w:val="PR5"/>
    <w:basedOn w:val="Normal"/>
    <w:rsid w:val="003E143B"/>
    <w:pPr>
      <w:numPr>
        <w:ilvl w:val="8"/>
        <w:numId w:val="71"/>
      </w:numPr>
      <w:suppressAutoHyphens/>
      <w:spacing w:before="0" w:after="0" w:line="240" w:lineRule="auto"/>
      <w:outlineLvl w:val="6"/>
    </w:pPr>
    <w:rPr>
      <w:rFonts w:eastAsia="Batang"/>
      <w:sz w:val="22"/>
      <w:szCs w:val="20"/>
      <w:lang w:val="en-US"/>
    </w:rPr>
  </w:style>
  <w:style w:type="paragraph" w:customStyle="1" w:styleId="CMT">
    <w:name w:val="CMT"/>
    <w:basedOn w:val="Normal"/>
    <w:rsid w:val="003E143B"/>
    <w:pPr>
      <w:suppressAutoHyphens/>
      <w:spacing w:before="240" w:after="0" w:line="240" w:lineRule="auto"/>
    </w:pPr>
    <w:rPr>
      <w:rFonts w:eastAsia="Batang"/>
      <w:vanish/>
      <w:color w:val="0000FF"/>
      <w:sz w:val="22"/>
      <w:szCs w:val="20"/>
      <w:lang w:val="en-US"/>
    </w:rPr>
  </w:style>
  <w:style w:type="character" w:customStyle="1" w:styleId="PR1Char">
    <w:name w:val="PR1 Char"/>
    <w:link w:val="PR1"/>
    <w:locked/>
    <w:rsid w:val="003E143B"/>
    <w:rPr>
      <w:rFonts w:eastAsia="Batang"/>
      <w:sz w:val="22"/>
    </w:rPr>
  </w:style>
  <w:style w:type="paragraph" w:customStyle="1" w:styleId="pbulletcmt">
    <w:name w:val="pbulletcmt"/>
    <w:basedOn w:val="Normal"/>
    <w:rsid w:val="003E143B"/>
    <w:pPr>
      <w:spacing w:before="100" w:beforeAutospacing="1" w:after="100" w:afterAutospacing="1" w:line="240" w:lineRule="auto"/>
      <w:jc w:val="left"/>
    </w:pPr>
    <w:rPr>
      <w:rFonts w:eastAsia="Calibri"/>
      <w:sz w:val="24"/>
      <w:lang w:val="en-US"/>
    </w:rPr>
  </w:style>
  <w:style w:type="paragraph" w:customStyle="1" w:styleId="pbullet2cmt">
    <w:name w:val="pbullet2cmt"/>
    <w:basedOn w:val="Normal"/>
    <w:rsid w:val="003E143B"/>
    <w:pPr>
      <w:spacing w:before="100" w:beforeAutospacing="1" w:after="100" w:afterAutospacing="1" w:line="240" w:lineRule="auto"/>
      <w:jc w:val="left"/>
    </w:pPr>
    <w:rPr>
      <w:rFonts w:eastAsia="Calibri"/>
      <w:sz w:val="24"/>
      <w:lang w:val="en-US"/>
    </w:rPr>
  </w:style>
  <w:style w:type="paragraph" w:customStyle="1" w:styleId="TF5">
    <w:name w:val="TF5"/>
    <w:basedOn w:val="Normal"/>
    <w:next w:val="Normal"/>
    <w:rsid w:val="003E143B"/>
    <w:pPr>
      <w:suppressAutoHyphens/>
      <w:spacing w:before="240" w:after="0" w:line="240" w:lineRule="auto"/>
      <w:ind w:left="2592"/>
    </w:pPr>
    <w:rPr>
      <w:rFonts w:eastAsia="Batang"/>
      <w:sz w:val="22"/>
      <w:szCs w:val="20"/>
      <w:lang w:val="en-US"/>
    </w:rPr>
  </w:style>
  <w:style w:type="numbering" w:customStyle="1" w:styleId="BangNN">
    <w:name w:val="BangNN"/>
    <w:rsid w:val="003E143B"/>
    <w:pPr>
      <w:numPr>
        <w:numId w:val="72"/>
      </w:numPr>
    </w:pPr>
  </w:style>
  <w:style w:type="paragraph" w:customStyle="1" w:styleId="Mucnormal">
    <w:name w:val="Muc_normal"/>
    <w:basedOn w:val="Normal"/>
    <w:rsid w:val="003E143B"/>
    <w:pPr>
      <w:shd w:val="clear" w:color="auto" w:fill="FFFFFF"/>
      <w:spacing w:line="360" w:lineRule="exact"/>
      <w:ind w:firstLine="567"/>
    </w:pPr>
    <w:rPr>
      <w:rFonts w:eastAsia="Calibri"/>
      <w:sz w:val="28"/>
      <w:szCs w:val="28"/>
      <w:lang w:val="en-US"/>
    </w:rPr>
  </w:style>
  <w:style w:type="paragraph" w:customStyle="1" w:styleId="tinanh">
    <w:name w:val="tinanh"/>
    <w:basedOn w:val="Normal"/>
    <w:rsid w:val="003E143B"/>
    <w:pPr>
      <w:spacing w:before="100" w:beforeAutospacing="1" w:after="100" w:afterAutospacing="1" w:line="240" w:lineRule="auto"/>
      <w:jc w:val="left"/>
    </w:pPr>
    <w:rPr>
      <w:sz w:val="24"/>
      <w:lang w:val="en-US"/>
    </w:rPr>
  </w:style>
  <w:style w:type="paragraph" w:customStyle="1" w:styleId="paraindent">
    <w:name w:val="para_indent"/>
    <w:link w:val="paraindentChar"/>
    <w:uiPriority w:val="99"/>
    <w:qFormat/>
    <w:rsid w:val="003E143B"/>
    <w:pPr>
      <w:numPr>
        <w:numId w:val="73"/>
      </w:numPr>
      <w:spacing w:line="312" w:lineRule="auto"/>
      <w:contextualSpacing/>
      <w:jc w:val="both"/>
    </w:pPr>
    <w:rPr>
      <w:sz w:val="26"/>
      <w:szCs w:val="26"/>
      <w:lang w:eastAsia="ko-KR"/>
    </w:rPr>
  </w:style>
  <w:style w:type="character" w:customStyle="1" w:styleId="paraindentChar">
    <w:name w:val="para_indent Char"/>
    <w:link w:val="paraindent"/>
    <w:uiPriority w:val="99"/>
    <w:rsid w:val="003E143B"/>
    <w:rPr>
      <w:sz w:val="26"/>
      <w:szCs w:val="26"/>
      <w:lang w:eastAsia="ko-KR"/>
    </w:rPr>
  </w:style>
  <w:style w:type="character" w:customStyle="1" w:styleId="abcChar">
    <w:name w:val="abc Char"/>
    <w:link w:val="abc"/>
    <w:uiPriority w:val="99"/>
    <w:rsid w:val="003E143B"/>
    <w:rPr>
      <w:rFonts w:ascii=".VnTime" w:hAnsi=".VnTime"/>
      <w:sz w:val="28"/>
      <w:szCs w:val="28"/>
    </w:rPr>
  </w:style>
  <w:style w:type="paragraph" w:customStyle="1" w:styleId="N-B">
    <w:name w:val="N-B"/>
    <w:basedOn w:val="Normal"/>
    <w:link w:val="N-BChar"/>
    <w:autoRedefine/>
    <w:qFormat/>
    <w:rsid w:val="003E143B"/>
    <w:pPr>
      <w:spacing w:line="360" w:lineRule="exact"/>
      <w:ind w:firstLine="680"/>
    </w:pPr>
    <w:rPr>
      <w:rFonts w:eastAsia="Calibri"/>
      <w:color w:val="C00000"/>
      <w:sz w:val="28"/>
      <w:szCs w:val="28"/>
    </w:rPr>
  </w:style>
  <w:style w:type="character" w:customStyle="1" w:styleId="N-BChar">
    <w:name w:val="N-B Char"/>
    <w:link w:val="N-B"/>
    <w:rsid w:val="003E143B"/>
    <w:rPr>
      <w:rFonts w:eastAsia="Calibri"/>
      <w:color w:val="C00000"/>
      <w:sz w:val="28"/>
      <w:szCs w:val="28"/>
      <w:lang w:val="vi-VN"/>
    </w:rPr>
  </w:style>
  <w:style w:type="paragraph" w:customStyle="1" w:styleId="listdunggachngang">
    <w:name w:val="list (dung gach ngang)"/>
    <w:basedOn w:val="Normal"/>
    <w:link w:val="listdunggachngangChar"/>
    <w:qFormat/>
    <w:rsid w:val="003E143B"/>
    <w:pPr>
      <w:numPr>
        <w:numId w:val="74"/>
      </w:numPr>
      <w:tabs>
        <w:tab w:val="left" w:pos="426"/>
      </w:tabs>
      <w:spacing w:before="0" w:after="0" w:line="400" w:lineRule="atLeast"/>
    </w:pPr>
    <w:rPr>
      <w:rFonts w:eastAsia="MS Mincho"/>
      <w:szCs w:val="20"/>
      <w:lang w:val="en-US" w:eastAsia="ja-JP"/>
    </w:rPr>
  </w:style>
  <w:style w:type="character" w:customStyle="1" w:styleId="listdunggachngangChar">
    <w:name w:val="list (dung gach ngang) Char"/>
    <w:link w:val="listdunggachngang"/>
    <w:rsid w:val="003E143B"/>
    <w:rPr>
      <w:rFonts w:eastAsia="MS Mincho"/>
      <w:sz w:val="26"/>
      <w:lang w:eastAsia="ja-JP"/>
    </w:rPr>
  </w:style>
  <w:style w:type="character" w:customStyle="1" w:styleId="Bullet1CharChar0">
    <w:name w:val="Bullet 1 Char Char"/>
    <w:rsid w:val="003E143B"/>
    <w:rPr>
      <w:rFonts w:ascii="Times New Roman" w:eastAsia="Calibri" w:hAnsi="Times New Roman"/>
      <w:snapToGrid w:val="0"/>
      <w:color w:val="000000"/>
      <w:sz w:val="26"/>
    </w:rPr>
  </w:style>
  <w:style w:type="paragraph" w:customStyle="1" w:styleId="listhoathi">
    <w:name w:val="list hoa thi"/>
    <w:basedOn w:val="Normal"/>
    <w:qFormat/>
    <w:rsid w:val="003E143B"/>
    <w:pPr>
      <w:numPr>
        <w:numId w:val="75"/>
      </w:numPr>
      <w:tabs>
        <w:tab w:val="left" w:pos="0"/>
      </w:tabs>
      <w:spacing w:line="288" w:lineRule="auto"/>
    </w:pPr>
    <w:rPr>
      <w:rFonts w:eastAsia="MS Mincho"/>
      <w:b/>
      <w:sz w:val="28"/>
      <w:szCs w:val="28"/>
      <w:lang w:val="en-US" w:eastAsia="ja-JP"/>
    </w:rPr>
  </w:style>
  <w:style w:type="paragraph" w:customStyle="1" w:styleId="Normalfist">
    <w:name w:val="Normal fist"/>
    <w:basedOn w:val="Normal"/>
    <w:link w:val="NormalfistChar"/>
    <w:qFormat/>
    <w:rsid w:val="003E143B"/>
    <w:pPr>
      <w:keepNext/>
      <w:spacing w:before="60" w:after="60" w:line="288" w:lineRule="auto"/>
      <w:ind w:firstLine="567"/>
    </w:pPr>
    <w:rPr>
      <w:rFonts w:eastAsia="Calibri"/>
      <w:szCs w:val="26"/>
      <w:lang w:val="en-US"/>
    </w:rPr>
  </w:style>
  <w:style w:type="character" w:customStyle="1" w:styleId="NormalfistChar">
    <w:name w:val="Normal fist Char"/>
    <w:link w:val="Normalfist"/>
    <w:rsid w:val="003E143B"/>
    <w:rPr>
      <w:rFonts w:eastAsia="Calibri"/>
      <w:sz w:val="26"/>
      <w:szCs w:val="26"/>
    </w:rPr>
  </w:style>
  <w:style w:type="paragraph" w:customStyle="1" w:styleId="Bd-1BodyText1">
    <w:name w:val="Bd-1 (BodyText 1)"/>
    <w:link w:val="Bd-1BodyText1Char"/>
    <w:qFormat/>
    <w:rsid w:val="003E143B"/>
    <w:pPr>
      <w:keepNext/>
      <w:widowControl w:val="0"/>
      <w:adjustRightInd w:val="0"/>
      <w:snapToGrid w:val="0"/>
      <w:spacing w:before="120" w:line="312" w:lineRule="auto"/>
      <w:ind w:left="720"/>
      <w:jc w:val="both"/>
      <w:textAlignment w:val="baseline"/>
    </w:pPr>
    <w:rPr>
      <w:rFonts w:ascii="Verdana" w:hAnsi="Verdana"/>
      <w:sz w:val="22"/>
      <w:lang w:val="en-GB"/>
    </w:rPr>
  </w:style>
  <w:style w:type="character" w:customStyle="1" w:styleId="Bd-1BodyText1Char">
    <w:name w:val="Bd-1 (BodyText 1) Char"/>
    <w:link w:val="Bd-1BodyText1"/>
    <w:rsid w:val="003E143B"/>
    <w:rPr>
      <w:rFonts w:ascii="Verdana" w:hAnsi="Verdana"/>
      <w:sz w:val="22"/>
      <w:lang w:val="en-GB"/>
    </w:rPr>
  </w:style>
  <w:style w:type="paragraph" w:customStyle="1" w:styleId="rtejustify">
    <w:name w:val="rtejustify"/>
    <w:basedOn w:val="Normal"/>
    <w:rsid w:val="003E143B"/>
    <w:pPr>
      <w:spacing w:before="100" w:beforeAutospacing="1" w:after="100" w:afterAutospacing="1" w:line="240" w:lineRule="auto"/>
      <w:jc w:val="left"/>
    </w:pPr>
    <w:rPr>
      <w:sz w:val="24"/>
      <w:lang w:val="en-US"/>
    </w:rPr>
  </w:style>
  <w:style w:type="paragraph" w:customStyle="1" w:styleId="m-980509440616141600m185711028669780776bd-1bodytext1">
    <w:name w:val="m_-980509440616141600m_185711028669780776bd-1bodytext1"/>
    <w:basedOn w:val="Normal"/>
    <w:rsid w:val="003E143B"/>
    <w:pPr>
      <w:spacing w:before="100" w:beforeAutospacing="1" w:after="100" w:afterAutospacing="1" w:line="240" w:lineRule="auto"/>
      <w:jc w:val="left"/>
    </w:pPr>
    <w:rPr>
      <w:sz w:val="24"/>
      <w:lang w:val="en-US"/>
    </w:rPr>
  </w:style>
  <w:style w:type="paragraph" w:customStyle="1" w:styleId="Indent">
    <w:name w:val="Indent"/>
    <w:basedOn w:val="Normal"/>
    <w:link w:val="IndentChar"/>
    <w:autoRedefine/>
    <w:rsid w:val="003E143B"/>
    <w:pPr>
      <w:spacing w:before="60" w:line="240" w:lineRule="auto"/>
    </w:pPr>
    <w:rPr>
      <w:rFonts w:ascii="Time New Roman" w:hAnsi="Time New Roman"/>
      <w:bCs/>
      <w:sz w:val="24"/>
      <w:lang w:val="en-US"/>
    </w:rPr>
  </w:style>
  <w:style w:type="character" w:customStyle="1" w:styleId="IndentChar">
    <w:name w:val="Indent Char"/>
    <w:link w:val="Indent"/>
    <w:rsid w:val="003E143B"/>
    <w:rPr>
      <w:rFonts w:ascii="Time New Roman" w:hAnsi="Time New Roman"/>
      <w:bCs/>
      <w:sz w:val="24"/>
      <w:szCs w:val="24"/>
    </w:rPr>
  </w:style>
  <w:style w:type="paragraph" w:customStyle="1" w:styleId="xl431">
    <w:name w:val="xl431"/>
    <w:basedOn w:val="Normal"/>
    <w:rsid w:val="003E143B"/>
    <w:pPr>
      <w:spacing w:before="100" w:beforeAutospacing="1" w:after="100" w:afterAutospacing="1" w:line="240" w:lineRule="auto"/>
      <w:jc w:val="left"/>
    </w:pPr>
    <w:rPr>
      <w:sz w:val="24"/>
      <w:lang w:val="en-US"/>
    </w:rPr>
  </w:style>
  <w:style w:type="paragraph" w:customStyle="1" w:styleId="xl432">
    <w:name w:val="xl432"/>
    <w:basedOn w:val="Normal"/>
    <w:rsid w:val="003E143B"/>
    <w:pPr>
      <w:spacing w:before="100" w:beforeAutospacing="1" w:after="100" w:afterAutospacing="1" w:line="240" w:lineRule="auto"/>
      <w:jc w:val="left"/>
    </w:pPr>
    <w:rPr>
      <w:color w:val="FF0000"/>
      <w:sz w:val="24"/>
      <w:lang w:val="en-US"/>
    </w:rPr>
  </w:style>
  <w:style w:type="paragraph" w:customStyle="1" w:styleId="xl433">
    <w:name w:val="xl433"/>
    <w:basedOn w:val="Normal"/>
    <w:rsid w:val="003E143B"/>
    <w:pPr>
      <w:spacing w:before="100" w:beforeAutospacing="1" w:after="100" w:afterAutospacing="1" w:line="240" w:lineRule="auto"/>
      <w:jc w:val="left"/>
    </w:pPr>
    <w:rPr>
      <w:sz w:val="32"/>
      <w:szCs w:val="32"/>
      <w:lang w:val="en-US"/>
    </w:rPr>
  </w:style>
  <w:style w:type="paragraph" w:customStyle="1" w:styleId="xl434">
    <w:name w:val="xl434"/>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 w:val="24"/>
      <w:lang w:val="en-US"/>
    </w:rPr>
  </w:style>
  <w:style w:type="paragraph" w:customStyle="1" w:styleId="xl435">
    <w:name w:val="xl435"/>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436">
    <w:name w:val="xl436"/>
    <w:basedOn w:val="Normal"/>
    <w:rsid w:val="003E143B"/>
    <w:pPr>
      <w:spacing w:before="100" w:beforeAutospacing="1" w:after="100" w:afterAutospacing="1" w:line="240" w:lineRule="auto"/>
      <w:jc w:val="left"/>
      <w:textAlignment w:val="center"/>
    </w:pPr>
    <w:rPr>
      <w:sz w:val="24"/>
      <w:lang w:val="en-US"/>
    </w:rPr>
  </w:style>
  <w:style w:type="paragraph" w:customStyle="1" w:styleId="xl437">
    <w:name w:val="xl437"/>
    <w:basedOn w:val="Normal"/>
    <w:rsid w:val="003E143B"/>
    <w:pPr>
      <w:spacing w:before="100" w:beforeAutospacing="1" w:after="100" w:afterAutospacing="1" w:line="240" w:lineRule="auto"/>
      <w:jc w:val="left"/>
    </w:pPr>
    <w:rPr>
      <w:b/>
      <w:bCs/>
      <w:sz w:val="24"/>
      <w:lang w:val="en-US"/>
    </w:rPr>
  </w:style>
  <w:style w:type="paragraph" w:customStyle="1" w:styleId="xl438">
    <w:name w:val="xl438"/>
    <w:basedOn w:val="Normal"/>
    <w:rsid w:val="003E143B"/>
    <w:pPr>
      <w:spacing w:before="100" w:beforeAutospacing="1" w:after="100" w:afterAutospacing="1" w:line="240" w:lineRule="auto"/>
      <w:jc w:val="center"/>
      <w:textAlignment w:val="center"/>
    </w:pPr>
    <w:rPr>
      <w:sz w:val="24"/>
      <w:lang w:val="en-US"/>
    </w:rPr>
  </w:style>
  <w:style w:type="paragraph" w:customStyle="1" w:styleId="xl439">
    <w:name w:val="xl439"/>
    <w:basedOn w:val="Normal"/>
    <w:rsid w:val="003E143B"/>
    <w:pPr>
      <w:spacing w:before="100" w:beforeAutospacing="1" w:after="100" w:afterAutospacing="1" w:line="240" w:lineRule="auto"/>
      <w:jc w:val="left"/>
      <w:textAlignment w:val="center"/>
    </w:pPr>
    <w:rPr>
      <w:sz w:val="24"/>
      <w:lang w:val="en-US"/>
    </w:rPr>
  </w:style>
  <w:style w:type="paragraph" w:customStyle="1" w:styleId="xl440">
    <w:name w:val="xl440"/>
    <w:basedOn w:val="Normal"/>
    <w:rsid w:val="003E143B"/>
    <w:pPr>
      <w:spacing w:before="100" w:beforeAutospacing="1" w:after="100" w:afterAutospacing="1" w:line="240" w:lineRule="auto"/>
      <w:jc w:val="center"/>
      <w:textAlignment w:val="center"/>
    </w:pPr>
    <w:rPr>
      <w:sz w:val="24"/>
      <w:lang w:val="en-US"/>
    </w:rPr>
  </w:style>
  <w:style w:type="paragraph" w:customStyle="1" w:styleId="xl441">
    <w:name w:val="xl441"/>
    <w:basedOn w:val="Normal"/>
    <w:rsid w:val="003E143B"/>
    <w:pPr>
      <w:spacing w:before="100" w:beforeAutospacing="1" w:after="100" w:afterAutospacing="1" w:line="240" w:lineRule="auto"/>
      <w:jc w:val="center"/>
      <w:textAlignment w:val="center"/>
    </w:pPr>
    <w:rPr>
      <w:sz w:val="24"/>
      <w:lang w:val="en-US"/>
    </w:rPr>
  </w:style>
  <w:style w:type="paragraph" w:customStyle="1" w:styleId="xl442">
    <w:name w:val="xl442"/>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443">
    <w:name w:val="xl443"/>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444">
    <w:name w:val="xl444"/>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445">
    <w:name w:val="xl445"/>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446">
    <w:name w:val="xl446"/>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 w:val="24"/>
      <w:lang w:val="en-US"/>
    </w:rPr>
  </w:style>
  <w:style w:type="paragraph" w:customStyle="1" w:styleId="xl447">
    <w:name w:val="xl447"/>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 w:val="24"/>
      <w:lang w:val="en-US"/>
    </w:rPr>
  </w:style>
  <w:style w:type="paragraph" w:customStyle="1" w:styleId="xl448">
    <w:name w:val="xl448"/>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449">
    <w:name w:val="xl449"/>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450">
    <w:name w:val="xl450"/>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FF0000"/>
      <w:sz w:val="24"/>
      <w:lang w:val="en-US"/>
    </w:rPr>
  </w:style>
  <w:style w:type="paragraph" w:customStyle="1" w:styleId="xl451">
    <w:name w:val="xl451"/>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452">
    <w:name w:val="xl452"/>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lang w:val="en-US"/>
    </w:rPr>
  </w:style>
  <w:style w:type="paragraph" w:customStyle="1" w:styleId="xl453">
    <w:name w:val="xl453"/>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lang w:val="en-US"/>
    </w:rPr>
  </w:style>
  <w:style w:type="paragraph" w:customStyle="1" w:styleId="xl454">
    <w:name w:val="xl454"/>
    <w:basedOn w:val="Normal"/>
    <w:rsid w:val="003E143B"/>
    <w:pPr>
      <w:spacing w:before="100" w:beforeAutospacing="1" w:after="100" w:afterAutospacing="1" w:line="240" w:lineRule="auto"/>
      <w:jc w:val="left"/>
      <w:textAlignment w:val="center"/>
    </w:pPr>
    <w:rPr>
      <w:sz w:val="24"/>
      <w:lang w:val="en-US"/>
    </w:rPr>
  </w:style>
  <w:style w:type="paragraph" w:customStyle="1" w:styleId="xl455">
    <w:name w:val="xl455"/>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456">
    <w:name w:val="xl456"/>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457">
    <w:name w:val="xl457"/>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458">
    <w:name w:val="xl458"/>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lang w:val="en-US"/>
    </w:rPr>
  </w:style>
  <w:style w:type="paragraph" w:customStyle="1" w:styleId="xl459">
    <w:name w:val="xl459"/>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lang w:val="en-US"/>
    </w:rPr>
  </w:style>
  <w:style w:type="paragraph" w:customStyle="1" w:styleId="xl460">
    <w:name w:val="xl460"/>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 w:val="24"/>
      <w:lang w:val="en-US"/>
    </w:rPr>
  </w:style>
  <w:style w:type="paragraph" w:customStyle="1" w:styleId="xl461">
    <w:name w:val="xl461"/>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 w:val="24"/>
      <w:lang w:val="en-US"/>
    </w:rPr>
  </w:style>
  <w:style w:type="paragraph" w:customStyle="1" w:styleId="xl462">
    <w:name w:val="xl462"/>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 w:val="24"/>
      <w:lang w:val="en-US"/>
    </w:rPr>
  </w:style>
  <w:style w:type="paragraph" w:customStyle="1" w:styleId="xl463">
    <w:name w:val="xl463"/>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 w:val="24"/>
      <w:lang w:val="en-US"/>
    </w:rPr>
  </w:style>
  <w:style w:type="paragraph" w:customStyle="1" w:styleId="xl464">
    <w:name w:val="xl464"/>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 w:val="24"/>
      <w:lang w:val="en-US"/>
    </w:rPr>
  </w:style>
  <w:style w:type="paragraph" w:customStyle="1" w:styleId="xl465">
    <w:name w:val="xl465"/>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lang w:val="en-US"/>
    </w:rPr>
  </w:style>
  <w:style w:type="paragraph" w:customStyle="1" w:styleId="xl466">
    <w:name w:val="xl466"/>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FF0000"/>
      <w:sz w:val="24"/>
      <w:lang w:val="en-US"/>
    </w:rPr>
  </w:style>
  <w:style w:type="paragraph" w:customStyle="1" w:styleId="xl467">
    <w:name w:val="xl467"/>
    <w:basedOn w:val="Normal"/>
    <w:rsid w:val="003E143B"/>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468">
    <w:name w:val="xl468"/>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469">
    <w:name w:val="xl469"/>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470">
    <w:name w:val="xl470"/>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color w:val="FF0000"/>
      <w:sz w:val="24"/>
      <w:lang w:val="en-US"/>
    </w:rPr>
  </w:style>
  <w:style w:type="paragraph" w:customStyle="1" w:styleId="xl471">
    <w:name w:val="xl471"/>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472">
    <w:name w:val="xl472"/>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473">
    <w:name w:val="xl473"/>
    <w:basedOn w:val="Normal"/>
    <w:rsid w:val="003E143B"/>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lang w:val="en-US"/>
    </w:rPr>
  </w:style>
  <w:style w:type="paragraph" w:customStyle="1" w:styleId="xl474">
    <w:name w:val="xl474"/>
    <w:basedOn w:val="Normal"/>
    <w:rsid w:val="003E143B"/>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color w:val="FF0000"/>
      <w:sz w:val="24"/>
      <w:lang w:val="en-US"/>
    </w:rPr>
  </w:style>
  <w:style w:type="paragraph" w:customStyle="1" w:styleId="xl475">
    <w:name w:val="xl475"/>
    <w:basedOn w:val="Normal"/>
    <w:rsid w:val="003E143B"/>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476">
    <w:name w:val="xl476"/>
    <w:basedOn w:val="Normal"/>
    <w:rsid w:val="003E143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color w:val="000000"/>
      <w:sz w:val="24"/>
      <w:lang w:val="en-US"/>
    </w:rPr>
  </w:style>
  <w:style w:type="paragraph" w:customStyle="1" w:styleId="xl477">
    <w:name w:val="xl477"/>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478">
    <w:name w:val="xl478"/>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color w:val="000000"/>
      <w:szCs w:val="26"/>
      <w:lang w:val="en-US"/>
    </w:rPr>
  </w:style>
  <w:style w:type="paragraph" w:customStyle="1" w:styleId="xl479">
    <w:name w:val="xl479"/>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Cs w:val="26"/>
      <w:lang w:val="en-US"/>
    </w:rPr>
  </w:style>
  <w:style w:type="paragraph" w:customStyle="1" w:styleId="xl480">
    <w:name w:val="xl480"/>
    <w:basedOn w:val="Normal"/>
    <w:rsid w:val="003E143B"/>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lang w:val="en-US"/>
    </w:rPr>
  </w:style>
  <w:style w:type="paragraph" w:customStyle="1" w:styleId="xl481">
    <w:name w:val="xl481"/>
    <w:basedOn w:val="Normal"/>
    <w:rsid w:val="003E143B"/>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482">
    <w:name w:val="xl482"/>
    <w:basedOn w:val="Normal"/>
    <w:rsid w:val="003E143B"/>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483">
    <w:name w:val="xl483"/>
    <w:basedOn w:val="Normal"/>
    <w:rsid w:val="003E143B"/>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lang w:val="en-US"/>
    </w:rPr>
  </w:style>
  <w:style w:type="paragraph" w:customStyle="1" w:styleId="xl484">
    <w:name w:val="xl484"/>
    <w:basedOn w:val="Normal"/>
    <w:rsid w:val="003E143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color w:val="000000"/>
      <w:sz w:val="24"/>
      <w:lang w:val="en-US"/>
    </w:rPr>
  </w:style>
  <w:style w:type="paragraph" w:customStyle="1" w:styleId="xl485">
    <w:name w:val="xl485"/>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Cs w:val="26"/>
      <w:lang w:val="en-US"/>
    </w:rPr>
  </w:style>
  <w:style w:type="paragraph" w:customStyle="1" w:styleId="xl486">
    <w:name w:val="xl486"/>
    <w:basedOn w:val="Normal"/>
    <w:rsid w:val="003E143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b/>
      <w:bCs/>
      <w:sz w:val="24"/>
      <w:lang w:val="en-US"/>
    </w:rPr>
  </w:style>
  <w:style w:type="paragraph" w:customStyle="1" w:styleId="xl487">
    <w:name w:val="xl487"/>
    <w:basedOn w:val="Normal"/>
    <w:rsid w:val="003E143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b/>
      <w:bCs/>
      <w:sz w:val="24"/>
      <w:lang w:val="en-US"/>
    </w:rPr>
  </w:style>
  <w:style w:type="paragraph" w:customStyle="1" w:styleId="xl488">
    <w:name w:val="xl488"/>
    <w:basedOn w:val="Normal"/>
    <w:rsid w:val="003E143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489">
    <w:name w:val="xl489"/>
    <w:basedOn w:val="Normal"/>
    <w:rsid w:val="003E143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sz w:val="24"/>
      <w:lang w:val="en-US"/>
    </w:rPr>
  </w:style>
  <w:style w:type="paragraph" w:customStyle="1" w:styleId="xl490">
    <w:name w:val="xl490"/>
    <w:basedOn w:val="Normal"/>
    <w:rsid w:val="003E143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pPr>
    <w:rPr>
      <w:sz w:val="24"/>
      <w:lang w:val="en-US"/>
    </w:rPr>
  </w:style>
  <w:style w:type="paragraph" w:customStyle="1" w:styleId="NgacAnDuong">
    <w:name w:val="Ngac An Duong"/>
    <w:basedOn w:val="Normal"/>
    <w:link w:val="NgacAnDuongChar"/>
    <w:qFormat/>
    <w:rsid w:val="003E143B"/>
    <w:pPr>
      <w:spacing w:line="240" w:lineRule="auto"/>
      <w:ind w:firstLine="720"/>
    </w:pPr>
    <w:rPr>
      <w:rFonts w:ascii="Arial" w:eastAsia="Calibri" w:hAnsi="Arial" w:cs="Arial"/>
      <w:sz w:val="24"/>
      <w:lang w:val="nb-NO"/>
    </w:rPr>
  </w:style>
  <w:style w:type="character" w:customStyle="1" w:styleId="NgacAnDuongChar">
    <w:name w:val="Ngac An Duong Char"/>
    <w:basedOn w:val="DefaultParagraphFont"/>
    <w:link w:val="NgacAnDuong"/>
    <w:rsid w:val="003E143B"/>
    <w:rPr>
      <w:rFonts w:ascii="Arial" w:eastAsia="Calibri" w:hAnsi="Arial" w:cs="Arial"/>
      <w:sz w:val="24"/>
      <w:szCs w:val="24"/>
      <w:lang w:val="nb-NO"/>
    </w:rPr>
  </w:style>
  <w:style w:type="paragraph" w:customStyle="1" w:styleId="xl1291">
    <w:name w:val="xl1291"/>
    <w:basedOn w:val="Normal"/>
    <w:rsid w:val="003E143B"/>
    <w:pPr>
      <w:spacing w:before="100" w:beforeAutospacing="1" w:after="100" w:afterAutospacing="1" w:line="240" w:lineRule="auto"/>
      <w:jc w:val="left"/>
    </w:pPr>
    <w:rPr>
      <w:sz w:val="24"/>
      <w:lang w:val="en-US"/>
    </w:rPr>
  </w:style>
  <w:style w:type="paragraph" w:customStyle="1" w:styleId="xl1292">
    <w:name w:val="xl1292"/>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 w:val="24"/>
      <w:lang w:val="en-US"/>
    </w:rPr>
  </w:style>
  <w:style w:type="paragraph" w:customStyle="1" w:styleId="xl1293">
    <w:name w:val="xl1293"/>
    <w:basedOn w:val="Normal"/>
    <w:rsid w:val="003E143B"/>
    <w:pPr>
      <w:spacing w:before="100" w:beforeAutospacing="1" w:after="100" w:afterAutospacing="1" w:line="240" w:lineRule="auto"/>
      <w:jc w:val="center"/>
      <w:textAlignment w:val="center"/>
    </w:pPr>
    <w:rPr>
      <w:sz w:val="24"/>
      <w:lang w:val="en-US"/>
    </w:rPr>
  </w:style>
  <w:style w:type="paragraph" w:customStyle="1" w:styleId="xl1294">
    <w:name w:val="xl1294"/>
    <w:basedOn w:val="Normal"/>
    <w:rsid w:val="003E143B"/>
    <w:pPr>
      <w:spacing w:before="100" w:beforeAutospacing="1" w:after="100" w:afterAutospacing="1" w:line="240" w:lineRule="auto"/>
      <w:jc w:val="left"/>
    </w:pPr>
    <w:rPr>
      <w:b/>
      <w:bCs/>
      <w:sz w:val="24"/>
      <w:lang w:val="en-US"/>
    </w:rPr>
  </w:style>
  <w:style w:type="paragraph" w:customStyle="1" w:styleId="xl1295">
    <w:name w:val="xl1295"/>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1296">
    <w:name w:val="xl1296"/>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1297">
    <w:name w:val="xl1297"/>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298">
    <w:name w:val="xl1298"/>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 w:val="24"/>
      <w:lang w:val="en-US"/>
    </w:rPr>
  </w:style>
  <w:style w:type="paragraph" w:customStyle="1" w:styleId="xl1299">
    <w:name w:val="xl1299"/>
    <w:basedOn w:val="Normal"/>
    <w:rsid w:val="003E143B"/>
    <w:pPr>
      <w:spacing w:before="100" w:beforeAutospacing="1" w:after="100" w:afterAutospacing="1" w:line="240" w:lineRule="auto"/>
      <w:jc w:val="left"/>
    </w:pPr>
    <w:rPr>
      <w:i/>
      <w:iCs/>
      <w:sz w:val="24"/>
      <w:lang w:val="en-US"/>
    </w:rPr>
  </w:style>
  <w:style w:type="paragraph" w:customStyle="1" w:styleId="xl1300">
    <w:name w:val="xl1300"/>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lang w:val="en-US"/>
    </w:rPr>
  </w:style>
  <w:style w:type="paragraph" w:customStyle="1" w:styleId="xl1301">
    <w:name w:val="xl1301"/>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02">
    <w:name w:val="xl1302"/>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FF0000"/>
      <w:sz w:val="24"/>
      <w:lang w:val="en-US"/>
    </w:rPr>
  </w:style>
  <w:style w:type="paragraph" w:customStyle="1" w:styleId="xl1303">
    <w:name w:val="xl1303"/>
    <w:basedOn w:val="Normal"/>
    <w:rsid w:val="003E143B"/>
    <w:pPr>
      <w:spacing w:before="100" w:beforeAutospacing="1" w:after="100" w:afterAutospacing="1" w:line="240" w:lineRule="auto"/>
      <w:jc w:val="left"/>
    </w:pPr>
    <w:rPr>
      <w:b/>
      <w:bCs/>
      <w:i/>
      <w:iCs/>
      <w:sz w:val="24"/>
      <w:lang w:val="en-US"/>
    </w:rPr>
  </w:style>
  <w:style w:type="paragraph" w:customStyle="1" w:styleId="xl1304">
    <w:name w:val="xl1304"/>
    <w:basedOn w:val="Normal"/>
    <w:rsid w:val="003E143B"/>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sz w:val="24"/>
      <w:lang w:val="en-US"/>
    </w:rPr>
  </w:style>
  <w:style w:type="paragraph" w:customStyle="1" w:styleId="xl1305">
    <w:name w:val="xl1305"/>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1306">
    <w:name w:val="xl1306"/>
    <w:basedOn w:val="Normal"/>
    <w:rsid w:val="003E143B"/>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sz w:val="24"/>
      <w:lang w:val="en-US"/>
    </w:rPr>
  </w:style>
  <w:style w:type="paragraph" w:customStyle="1" w:styleId="xl1307">
    <w:name w:val="xl1307"/>
    <w:basedOn w:val="Normal"/>
    <w:rsid w:val="003E143B"/>
    <w:pPr>
      <w:spacing w:before="100" w:beforeAutospacing="1" w:after="100" w:afterAutospacing="1" w:line="240" w:lineRule="auto"/>
      <w:jc w:val="left"/>
      <w:textAlignment w:val="center"/>
    </w:pPr>
    <w:rPr>
      <w:i/>
      <w:iCs/>
      <w:sz w:val="24"/>
      <w:lang w:val="en-US"/>
    </w:rPr>
  </w:style>
  <w:style w:type="paragraph" w:customStyle="1" w:styleId="xl1308">
    <w:name w:val="xl1308"/>
    <w:basedOn w:val="Normal"/>
    <w:rsid w:val="003E143B"/>
    <w:pPr>
      <w:spacing w:before="100" w:beforeAutospacing="1" w:after="100" w:afterAutospacing="1" w:line="240" w:lineRule="auto"/>
      <w:jc w:val="left"/>
      <w:textAlignment w:val="center"/>
    </w:pPr>
    <w:rPr>
      <w:sz w:val="24"/>
      <w:lang w:val="en-US"/>
    </w:rPr>
  </w:style>
  <w:style w:type="paragraph" w:customStyle="1" w:styleId="xl1309">
    <w:name w:val="xl1309"/>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FF0000"/>
      <w:sz w:val="24"/>
      <w:lang w:val="en-US"/>
    </w:rPr>
  </w:style>
  <w:style w:type="paragraph" w:customStyle="1" w:styleId="xl1310">
    <w:name w:val="xl1310"/>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11">
    <w:name w:val="xl1311"/>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1312">
    <w:name w:val="xl1312"/>
    <w:basedOn w:val="Normal"/>
    <w:rsid w:val="003E143B"/>
    <w:pPr>
      <w:spacing w:before="100" w:beforeAutospacing="1" w:after="100" w:afterAutospacing="1" w:line="240" w:lineRule="auto"/>
      <w:jc w:val="left"/>
    </w:pPr>
    <w:rPr>
      <w:i/>
      <w:iCs/>
      <w:sz w:val="24"/>
      <w:lang w:val="en-US"/>
    </w:rPr>
  </w:style>
  <w:style w:type="paragraph" w:customStyle="1" w:styleId="xl1313">
    <w:name w:val="xl1313"/>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 w:val="24"/>
      <w:lang w:val="en-US"/>
    </w:rPr>
  </w:style>
  <w:style w:type="paragraph" w:customStyle="1" w:styleId="xl1314">
    <w:name w:val="xl1314"/>
    <w:basedOn w:val="Normal"/>
    <w:rsid w:val="003E143B"/>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b/>
      <w:bCs/>
      <w:sz w:val="24"/>
      <w:lang w:val="en-US"/>
    </w:rPr>
  </w:style>
  <w:style w:type="paragraph" w:customStyle="1" w:styleId="xl1315">
    <w:name w:val="xl1315"/>
    <w:basedOn w:val="Normal"/>
    <w:rsid w:val="003E143B"/>
    <w:pPr>
      <w:spacing w:before="100" w:beforeAutospacing="1" w:after="100" w:afterAutospacing="1" w:line="240" w:lineRule="auto"/>
      <w:jc w:val="left"/>
      <w:textAlignment w:val="center"/>
    </w:pPr>
    <w:rPr>
      <w:sz w:val="24"/>
      <w:lang w:val="en-US"/>
    </w:rPr>
  </w:style>
  <w:style w:type="paragraph" w:customStyle="1" w:styleId="xl1316">
    <w:name w:val="xl1316"/>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1317">
    <w:name w:val="xl1317"/>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18">
    <w:name w:val="xl1318"/>
    <w:basedOn w:val="Normal"/>
    <w:rsid w:val="003E143B"/>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19">
    <w:name w:val="xl1319"/>
    <w:basedOn w:val="Normal"/>
    <w:rsid w:val="003E143B"/>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20">
    <w:name w:val="xl1320"/>
    <w:basedOn w:val="Normal"/>
    <w:rsid w:val="003E143B"/>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color w:val="FF0000"/>
      <w:sz w:val="24"/>
      <w:lang w:val="en-US"/>
    </w:rPr>
  </w:style>
  <w:style w:type="paragraph" w:customStyle="1" w:styleId="xl1321">
    <w:name w:val="xl1321"/>
    <w:basedOn w:val="Normal"/>
    <w:rsid w:val="003E143B"/>
    <w:pPr>
      <w:pBdr>
        <w:top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22">
    <w:name w:val="xl1322"/>
    <w:basedOn w:val="Normal"/>
    <w:rsid w:val="003E143B"/>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color w:val="FF0000"/>
      <w:sz w:val="24"/>
      <w:lang w:val="en-US"/>
    </w:rPr>
  </w:style>
  <w:style w:type="paragraph" w:customStyle="1" w:styleId="xl1323">
    <w:name w:val="xl1323"/>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24">
    <w:name w:val="xl1324"/>
    <w:basedOn w:val="Normal"/>
    <w:rsid w:val="003E143B"/>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b/>
      <w:bCs/>
      <w:sz w:val="24"/>
      <w:lang w:val="en-US"/>
    </w:rPr>
  </w:style>
  <w:style w:type="paragraph" w:customStyle="1" w:styleId="xl1325">
    <w:name w:val="xl1325"/>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Cs w:val="26"/>
      <w:lang w:val="en-US"/>
    </w:rPr>
  </w:style>
  <w:style w:type="paragraph" w:customStyle="1" w:styleId="xl1326">
    <w:name w:val="xl1326"/>
    <w:basedOn w:val="Normal"/>
    <w:rsid w:val="003E143B"/>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Cs w:val="26"/>
      <w:lang w:val="en-US"/>
    </w:rPr>
  </w:style>
  <w:style w:type="paragraph" w:customStyle="1" w:styleId="xl1327">
    <w:name w:val="xl1327"/>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 w:val="24"/>
      <w:lang w:val="en-US"/>
    </w:rPr>
  </w:style>
  <w:style w:type="paragraph" w:customStyle="1" w:styleId="xl1328">
    <w:name w:val="xl1328"/>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 w:val="24"/>
      <w:lang w:val="en-US"/>
    </w:rPr>
  </w:style>
  <w:style w:type="paragraph" w:customStyle="1" w:styleId="xl1329">
    <w:name w:val="xl1329"/>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 w:val="24"/>
      <w:lang w:val="en-US"/>
    </w:rPr>
  </w:style>
  <w:style w:type="paragraph" w:customStyle="1" w:styleId="xl1330">
    <w:name w:val="xl1330"/>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31">
    <w:name w:val="xl1331"/>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 w:val="24"/>
      <w:lang w:val="en-US"/>
    </w:rPr>
  </w:style>
  <w:style w:type="paragraph" w:customStyle="1" w:styleId="xl1332">
    <w:name w:val="xl1332"/>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33">
    <w:name w:val="xl1333"/>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34">
    <w:name w:val="xl1334"/>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 w:val="24"/>
      <w:lang w:val="en-US"/>
    </w:rPr>
  </w:style>
  <w:style w:type="paragraph" w:customStyle="1" w:styleId="xl1335">
    <w:name w:val="xl1335"/>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 w:val="24"/>
      <w:lang w:val="en-US"/>
    </w:rPr>
  </w:style>
  <w:style w:type="paragraph" w:customStyle="1" w:styleId="xl1336">
    <w:name w:val="xl1336"/>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b/>
      <w:bCs/>
      <w:color w:val="000000"/>
      <w:sz w:val="24"/>
      <w:lang w:val="en-US"/>
    </w:rPr>
  </w:style>
  <w:style w:type="paragraph" w:customStyle="1" w:styleId="xl1337">
    <w:name w:val="xl1337"/>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1338">
    <w:name w:val="xl1338"/>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FF0000"/>
      <w:sz w:val="24"/>
      <w:lang w:val="en-US"/>
    </w:rPr>
  </w:style>
  <w:style w:type="paragraph" w:customStyle="1" w:styleId="xl1339">
    <w:name w:val="xl1339"/>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1340">
    <w:name w:val="xl1340"/>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color w:val="000000"/>
      <w:sz w:val="24"/>
      <w:lang w:val="en-US"/>
    </w:rPr>
  </w:style>
  <w:style w:type="paragraph" w:customStyle="1" w:styleId="xl1341">
    <w:name w:val="xl1341"/>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FF0000"/>
      <w:sz w:val="24"/>
      <w:lang w:val="en-US"/>
    </w:rPr>
  </w:style>
  <w:style w:type="paragraph" w:customStyle="1" w:styleId="xl1342">
    <w:name w:val="xl1342"/>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color w:val="000000"/>
      <w:sz w:val="24"/>
      <w:lang w:val="en-US"/>
    </w:rPr>
  </w:style>
  <w:style w:type="paragraph" w:customStyle="1" w:styleId="xl1343">
    <w:name w:val="xl1343"/>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1344">
    <w:name w:val="xl1344"/>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b/>
      <w:bCs/>
      <w:color w:val="000000"/>
      <w:sz w:val="24"/>
      <w:lang w:val="en-US"/>
    </w:rPr>
  </w:style>
  <w:style w:type="paragraph" w:customStyle="1" w:styleId="xl1345">
    <w:name w:val="xl1345"/>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color w:val="000000"/>
      <w:sz w:val="24"/>
      <w:lang w:val="en-US"/>
    </w:rPr>
  </w:style>
  <w:style w:type="paragraph" w:customStyle="1" w:styleId="xl1346">
    <w:name w:val="xl1346"/>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FF0000"/>
      <w:sz w:val="24"/>
      <w:lang w:val="en-US"/>
    </w:rPr>
  </w:style>
  <w:style w:type="paragraph" w:customStyle="1" w:styleId="xl1347">
    <w:name w:val="xl1347"/>
    <w:basedOn w:val="Normal"/>
    <w:rsid w:val="003E143B"/>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lang w:val="en-US"/>
    </w:rPr>
  </w:style>
  <w:style w:type="paragraph" w:customStyle="1" w:styleId="xl1348">
    <w:name w:val="xl1348"/>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i/>
      <w:iCs/>
      <w:sz w:val="24"/>
      <w:lang w:val="en-US"/>
    </w:rPr>
  </w:style>
  <w:style w:type="paragraph" w:customStyle="1" w:styleId="xl1349">
    <w:name w:val="xl1349"/>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b/>
      <w:bCs/>
      <w:color w:val="000000"/>
      <w:sz w:val="24"/>
      <w:lang w:val="en-US"/>
    </w:rPr>
  </w:style>
  <w:style w:type="paragraph" w:customStyle="1" w:styleId="xl1350">
    <w:name w:val="xl1350"/>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i/>
      <w:iCs/>
      <w:sz w:val="24"/>
      <w:lang w:val="en-US"/>
    </w:rPr>
  </w:style>
  <w:style w:type="paragraph" w:customStyle="1" w:styleId="xl1351">
    <w:name w:val="xl1351"/>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i/>
      <w:iCs/>
      <w:sz w:val="24"/>
      <w:lang w:val="en-US"/>
    </w:rPr>
  </w:style>
  <w:style w:type="paragraph" w:customStyle="1" w:styleId="xl1352">
    <w:name w:val="xl1352"/>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b/>
      <w:bCs/>
      <w:color w:val="000000"/>
      <w:sz w:val="24"/>
      <w:lang w:val="en-US"/>
    </w:rPr>
  </w:style>
  <w:style w:type="paragraph" w:customStyle="1" w:styleId="xl1353">
    <w:name w:val="xl1353"/>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color w:val="000000"/>
      <w:sz w:val="24"/>
      <w:lang w:val="en-US"/>
    </w:rPr>
  </w:style>
  <w:style w:type="paragraph" w:customStyle="1" w:styleId="xl1354">
    <w:name w:val="xl1354"/>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color w:val="000000"/>
      <w:sz w:val="24"/>
      <w:lang w:val="en-US"/>
    </w:rPr>
  </w:style>
  <w:style w:type="paragraph" w:customStyle="1" w:styleId="xl1355">
    <w:name w:val="xl1355"/>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color w:val="000000"/>
      <w:sz w:val="24"/>
      <w:lang w:val="en-US"/>
    </w:rPr>
  </w:style>
  <w:style w:type="paragraph" w:customStyle="1" w:styleId="xl1356">
    <w:name w:val="xl1356"/>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sz w:val="24"/>
      <w:lang w:val="en-US"/>
    </w:rPr>
  </w:style>
  <w:style w:type="paragraph" w:customStyle="1" w:styleId="xl1357">
    <w:name w:val="xl1357"/>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1358">
    <w:name w:val="xl1358"/>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color w:val="000000"/>
      <w:sz w:val="24"/>
      <w:lang w:val="en-US"/>
    </w:rPr>
  </w:style>
  <w:style w:type="paragraph" w:customStyle="1" w:styleId="xl1359">
    <w:name w:val="xl1359"/>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sz w:val="24"/>
      <w:lang w:val="en-US"/>
    </w:rPr>
  </w:style>
  <w:style w:type="paragraph" w:customStyle="1" w:styleId="xl1360">
    <w:name w:val="xl1360"/>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sz w:val="24"/>
      <w:lang w:val="en-US"/>
    </w:rPr>
  </w:style>
  <w:style w:type="paragraph" w:customStyle="1" w:styleId="xl1361">
    <w:name w:val="xl1361"/>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 w:val="24"/>
      <w:lang w:val="en-US"/>
    </w:rPr>
  </w:style>
  <w:style w:type="paragraph" w:customStyle="1" w:styleId="xl1362">
    <w:name w:val="xl1362"/>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63">
    <w:name w:val="xl1363"/>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64">
    <w:name w:val="xl1364"/>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 w:val="24"/>
      <w:lang w:val="en-US"/>
    </w:rPr>
  </w:style>
  <w:style w:type="paragraph" w:customStyle="1" w:styleId="xl1365">
    <w:name w:val="xl1365"/>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66">
    <w:name w:val="xl1366"/>
    <w:basedOn w:val="Normal"/>
    <w:rsid w:val="003E143B"/>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67">
    <w:name w:val="xl1367"/>
    <w:basedOn w:val="Normal"/>
    <w:rsid w:val="003E143B"/>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68">
    <w:name w:val="xl1368"/>
    <w:basedOn w:val="Normal"/>
    <w:rsid w:val="003E143B"/>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69">
    <w:name w:val="xl1369"/>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b/>
      <w:bCs/>
      <w:color w:val="000000"/>
      <w:sz w:val="24"/>
      <w:lang w:val="en-US"/>
    </w:rPr>
  </w:style>
  <w:style w:type="paragraph" w:customStyle="1" w:styleId="xl1370">
    <w:name w:val="xl1370"/>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color w:val="000000"/>
      <w:sz w:val="24"/>
      <w:lang w:val="en-US"/>
    </w:rPr>
  </w:style>
  <w:style w:type="paragraph" w:customStyle="1" w:styleId="xl1371">
    <w:name w:val="xl1371"/>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color w:val="000000"/>
      <w:sz w:val="24"/>
      <w:lang w:val="en-US"/>
    </w:rPr>
  </w:style>
  <w:style w:type="paragraph" w:customStyle="1" w:styleId="xl1372">
    <w:name w:val="xl1372"/>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b/>
      <w:bCs/>
      <w:color w:val="000000"/>
      <w:sz w:val="24"/>
      <w:lang w:val="en-US"/>
    </w:rPr>
  </w:style>
  <w:style w:type="paragraph" w:customStyle="1" w:styleId="xl1373">
    <w:name w:val="xl1373"/>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color w:val="000000"/>
      <w:sz w:val="24"/>
      <w:lang w:val="en-US"/>
    </w:rPr>
  </w:style>
  <w:style w:type="paragraph" w:customStyle="1" w:styleId="xl1374">
    <w:name w:val="xl1374"/>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75">
    <w:name w:val="xl1375"/>
    <w:basedOn w:val="Normal"/>
    <w:rsid w:val="003E143B"/>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1376">
    <w:name w:val="xl1376"/>
    <w:basedOn w:val="Normal"/>
    <w:rsid w:val="003E143B"/>
    <w:pPr>
      <w:pBdr>
        <w:right w:val="single" w:sz="4" w:space="0" w:color="auto"/>
      </w:pBdr>
      <w:spacing w:before="100" w:beforeAutospacing="1" w:after="100" w:afterAutospacing="1" w:line="240" w:lineRule="auto"/>
      <w:jc w:val="left"/>
      <w:textAlignment w:val="center"/>
    </w:pPr>
    <w:rPr>
      <w:sz w:val="24"/>
      <w:lang w:val="en-US"/>
    </w:rPr>
  </w:style>
  <w:style w:type="paragraph" w:customStyle="1" w:styleId="xl1377">
    <w:name w:val="xl1377"/>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sz w:val="24"/>
      <w:lang w:val="en-US"/>
    </w:rPr>
  </w:style>
  <w:style w:type="paragraph" w:customStyle="1" w:styleId="xl1378">
    <w:name w:val="xl1378"/>
    <w:basedOn w:val="Normal"/>
    <w:rsid w:val="003E143B"/>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79">
    <w:name w:val="xl1379"/>
    <w:basedOn w:val="Normal"/>
    <w:rsid w:val="003E143B"/>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80">
    <w:name w:val="xl1380"/>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 w:val="24"/>
      <w:lang w:val="en-US"/>
    </w:rPr>
  </w:style>
  <w:style w:type="paragraph" w:customStyle="1" w:styleId="xl1381">
    <w:name w:val="xl1381"/>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 w:val="24"/>
      <w:lang w:val="en-US"/>
    </w:rPr>
  </w:style>
  <w:style w:type="paragraph" w:customStyle="1" w:styleId="xl1382">
    <w:name w:val="xl1382"/>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 w:val="24"/>
      <w:lang w:val="en-US"/>
    </w:rPr>
  </w:style>
  <w:style w:type="paragraph" w:customStyle="1" w:styleId="xl1383">
    <w:name w:val="xl1383"/>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84">
    <w:name w:val="xl1384"/>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85">
    <w:name w:val="xl1385"/>
    <w:basedOn w:val="Normal"/>
    <w:rsid w:val="003E143B"/>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1386">
    <w:name w:val="xl1386"/>
    <w:basedOn w:val="Normal"/>
    <w:rsid w:val="003E143B"/>
    <w:pPr>
      <w:pBdr>
        <w:top w:val="single" w:sz="4" w:space="0" w:color="auto"/>
        <w:left w:val="single" w:sz="4" w:space="0" w:color="auto"/>
        <w:bottom w:val="single" w:sz="4" w:space="0" w:color="auto"/>
      </w:pBdr>
      <w:spacing w:before="100" w:beforeAutospacing="1" w:after="100" w:afterAutospacing="1" w:line="240" w:lineRule="auto"/>
      <w:jc w:val="left"/>
      <w:textAlignment w:val="top"/>
    </w:pPr>
    <w:rPr>
      <w:sz w:val="24"/>
      <w:lang w:val="en-US"/>
    </w:rPr>
  </w:style>
  <w:style w:type="paragraph" w:customStyle="1" w:styleId="xl1387">
    <w:name w:val="xl1387"/>
    <w:basedOn w:val="Normal"/>
    <w:rsid w:val="003E143B"/>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88">
    <w:name w:val="xl1388"/>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1389">
    <w:name w:val="xl1389"/>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1390">
    <w:name w:val="xl1390"/>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1391">
    <w:name w:val="xl1391"/>
    <w:basedOn w:val="Normal"/>
    <w:rsid w:val="003E143B"/>
    <w:pPr>
      <w:pBdr>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92">
    <w:name w:val="xl1392"/>
    <w:basedOn w:val="Normal"/>
    <w:rsid w:val="003E143B"/>
    <w:pPr>
      <w:spacing w:before="100" w:beforeAutospacing="1" w:after="100" w:afterAutospacing="1" w:line="240" w:lineRule="auto"/>
      <w:jc w:val="left"/>
      <w:textAlignment w:val="center"/>
    </w:pPr>
    <w:rPr>
      <w:b/>
      <w:bCs/>
      <w:color w:val="FF0000"/>
      <w:sz w:val="24"/>
      <w:lang w:val="en-US"/>
    </w:rPr>
  </w:style>
  <w:style w:type="paragraph" w:customStyle="1" w:styleId="xl1393">
    <w:name w:val="xl1393"/>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FF0000"/>
      <w:sz w:val="24"/>
      <w:lang w:val="en-US"/>
    </w:rPr>
  </w:style>
  <w:style w:type="paragraph" w:customStyle="1" w:styleId="xl1394">
    <w:name w:val="xl1394"/>
    <w:basedOn w:val="Normal"/>
    <w:rsid w:val="003E143B"/>
    <w:pPr>
      <w:spacing w:before="100" w:beforeAutospacing="1" w:after="100" w:afterAutospacing="1" w:line="240" w:lineRule="auto"/>
      <w:jc w:val="center"/>
      <w:textAlignment w:val="center"/>
    </w:pPr>
    <w:rPr>
      <w:color w:val="FF0000"/>
      <w:sz w:val="24"/>
      <w:lang w:val="en-US"/>
    </w:rPr>
  </w:style>
  <w:style w:type="paragraph" w:customStyle="1" w:styleId="xl1395">
    <w:name w:val="xl1395"/>
    <w:basedOn w:val="Normal"/>
    <w:rsid w:val="003E143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color w:val="000000"/>
      <w:szCs w:val="26"/>
      <w:lang w:val="en-US"/>
    </w:rPr>
  </w:style>
  <w:style w:type="paragraph" w:customStyle="1" w:styleId="xl1396">
    <w:name w:val="xl1396"/>
    <w:basedOn w:val="Normal"/>
    <w:rsid w:val="003E143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color w:val="000000"/>
      <w:sz w:val="24"/>
      <w:lang w:val="en-US"/>
    </w:rPr>
  </w:style>
  <w:style w:type="paragraph" w:customStyle="1" w:styleId="xl1397">
    <w:name w:val="xl1397"/>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FF0000"/>
      <w:sz w:val="24"/>
      <w:lang w:val="en-US"/>
    </w:rPr>
  </w:style>
  <w:style w:type="paragraph" w:customStyle="1" w:styleId="xl1398">
    <w:name w:val="xl1398"/>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FF0000"/>
      <w:sz w:val="24"/>
      <w:lang w:val="en-US"/>
    </w:rPr>
  </w:style>
  <w:style w:type="paragraph" w:customStyle="1" w:styleId="xl1399">
    <w:name w:val="xl1399"/>
    <w:basedOn w:val="Normal"/>
    <w:rsid w:val="003E143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color w:val="000000"/>
      <w:sz w:val="24"/>
      <w:lang w:val="en-US"/>
    </w:rPr>
  </w:style>
  <w:style w:type="paragraph" w:customStyle="1" w:styleId="xl1400">
    <w:name w:val="xl1400"/>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FF0000"/>
      <w:sz w:val="24"/>
      <w:lang w:val="en-US"/>
    </w:rPr>
  </w:style>
  <w:style w:type="paragraph" w:customStyle="1" w:styleId="xl1401">
    <w:name w:val="xl1401"/>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FF0000"/>
      <w:sz w:val="24"/>
      <w:lang w:val="en-US"/>
    </w:rPr>
  </w:style>
  <w:style w:type="paragraph" w:customStyle="1" w:styleId="xl1402">
    <w:name w:val="xl1402"/>
    <w:basedOn w:val="Normal"/>
    <w:rsid w:val="003E143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color w:val="000000"/>
      <w:sz w:val="24"/>
      <w:lang w:val="en-US"/>
    </w:rPr>
  </w:style>
  <w:style w:type="paragraph" w:customStyle="1" w:styleId="xl1403">
    <w:name w:val="xl1403"/>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FF0000"/>
      <w:sz w:val="24"/>
      <w:lang w:val="en-US"/>
    </w:rPr>
  </w:style>
  <w:style w:type="paragraph" w:customStyle="1" w:styleId="xl1404">
    <w:name w:val="xl1404"/>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FF0000"/>
      <w:sz w:val="24"/>
      <w:lang w:val="en-US"/>
    </w:rPr>
  </w:style>
  <w:style w:type="paragraph" w:customStyle="1" w:styleId="xl1405">
    <w:name w:val="xl1405"/>
    <w:basedOn w:val="Normal"/>
    <w:rsid w:val="003E143B"/>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top"/>
    </w:pPr>
    <w:rPr>
      <w:color w:val="000000"/>
      <w:sz w:val="24"/>
      <w:lang w:val="en-US"/>
    </w:rPr>
  </w:style>
  <w:style w:type="paragraph" w:customStyle="1" w:styleId="xl1406">
    <w:name w:val="xl1406"/>
    <w:basedOn w:val="Normal"/>
    <w:rsid w:val="003E143B"/>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top"/>
    </w:pPr>
    <w:rPr>
      <w:sz w:val="24"/>
      <w:lang w:val="en-US"/>
    </w:rPr>
  </w:style>
  <w:style w:type="paragraph" w:customStyle="1" w:styleId="xl1407">
    <w:name w:val="xl1407"/>
    <w:basedOn w:val="Normal"/>
    <w:rsid w:val="003E143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color w:val="000000"/>
      <w:sz w:val="24"/>
      <w:lang w:val="en-US"/>
    </w:rPr>
  </w:style>
  <w:style w:type="paragraph" w:customStyle="1" w:styleId="xl1408">
    <w:name w:val="xl1408"/>
    <w:basedOn w:val="Normal"/>
    <w:rsid w:val="003E143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color w:val="000000"/>
      <w:sz w:val="24"/>
      <w:lang w:val="en-US"/>
    </w:rPr>
  </w:style>
  <w:style w:type="paragraph" w:customStyle="1" w:styleId="xl1409">
    <w:name w:val="xl1409"/>
    <w:basedOn w:val="Normal"/>
    <w:rsid w:val="003E143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color w:val="000000"/>
      <w:sz w:val="24"/>
      <w:lang w:val="en-US"/>
    </w:rPr>
  </w:style>
  <w:style w:type="paragraph" w:customStyle="1" w:styleId="xl1410">
    <w:name w:val="xl1410"/>
    <w:basedOn w:val="Normal"/>
    <w:rsid w:val="003E143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sz w:val="24"/>
      <w:lang w:val="en-US"/>
    </w:rPr>
  </w:style>
  <w:style w:type="paragraph" w:customStyle="1" w:styleId="xl1411">
    <w:name w:val="xl1411"/>
    <w:basedOn w:val="Normal"/>
    <w:rsid w:val="003E143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sz w:val="24"/>
      <w:lang w:val="en-US"/>
    </w:rPr>
  </w:style>
  <w:style w:type="paragraph" w:customStyle="1" w:styleId="xl1412">
    <w:name w:val="xl1412"/>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i/>
      <w:iCs/>
      <w:sz w:val="24"/>
      <w:lang w:val="en-US"/>
    </w:rPr>
  </w:style>
  <w:style w:type="paragraph" w:customStyle="1" w:styleId="xl1413">
    <w:name w:val="xl1413"/>
    <w:basedOn w:val="Normal"/>
    <w:rsid w:val="003E143B"/>
    <w:pPr>
      <w:spacing w:before="100" w:beforeAutospacing="1" w:after="100" w:afterAutospacing="1" w:line="240" w:lineRule="auto"/>
      <w:jc w:val="left"/>
      <w:textAlignment w:val="center"/>
    </w:pPr>
    <w:rPr>
      <w:i/>
      <w:iCs/>
      <w:sz w:val="24"/>
      <w:lang w:val="en-US"/>
    </w:rPr>
  </w:style>
  <w:style w:type="paragraph" w:customStyle="1" w:styleId="xl1414">
    <w:name w:val="xl1414"/>
    <w:basedOn w:val="Normal"/>
    <w:rsid w:val="003E143B"/>
    <w:pPr>
      <w:pBdr>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415">
    <w:name w:val="xl1415"/>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416">
    <w:name w:val="xl1416"/>
    <w:basedOn w:val="Normal"/>
    <w:rsid w:val="003E143B"/>
    <w:pPr>
      <w:pBdr>
        <w:left w:val="single" w:sz="4" w:space="0" w:color="auto"/>
        <w:bottom w:val="single" w:sz="4" w:space="0" w:color="auto"/>
      </w:pBdr>
      <w:spacing w:before="100" w:beforeAutospacing="1" w:after="100" w:afterAutospacing="1" w:line="240" w:lineRule="auto"/>
      <w:jc w:val="left"/>
      <w:textAlignment w:val="center"/>
    </w:pPr>
    <w:rPr>
      <w:sz w:val="24"/>
      <w:lang w:val="en-US"/>
    </w:rPr>
  </w:style>
  <w:style w:type="paragraph" w:customStyle="1" w:styleId="xl1417">
    <w:name w:val="xl1417"/>
    <w:basedOn w:val="Normal"/>
    <w:rsid w:val="003E143B"/>
    <w:pPr>
      <w:pBdr>
        <w:top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418">
    <w:name w:val="xl1418"/>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left"/>
      <w:textAlignment w:val="top"/>
    </w:pPr>
    <w:rPr>
      <w:color w:val="000000"/>
      <w:sz w:val="24"/>
      <w:lang w:val="en-US"/>
    </w:rPr>
  </w:style>
  <w:style w:type="paragraph" w:customStyle="1" w:styleId="xl1419">
    <w:name w:val="xl1419"/>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420">
    <w:name w:val="xl1420"/>
    <w:basedOn w:val="Normal"/>
    <w:rsid w:val="003E143B"/>
    <w:pPr>
      <w:pBdr>
        <w:left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421">
    <w:name w:val="xl1421"/>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422">
    <w:name w:val="xl1422"/>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423">
    <w:name w:val="xl1423"/>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b/>
      <w:bCs/>
      <w:sz w:val="24"/>
      <w:lang w:val="en-US"/>
    </w:rPr>
  </w:style>
  <w:style w:type="paragraph" w:customStyle="1" w:styleId="xl1424">
    <w:name w:val="xl1424"/>
    <w:basedOn w:val="Normal"/>
    <w:rsid w:val="003E143B"/>
    <w:pPr>
      <w:pBdr>
        <w:bottom w:val="single" w:sz="4" w:space="0" w:color="auto"/>
        <w:right w:val="single" w:sz="4" w:space="0" w:color="auto"/>
      </w:pBdr>
      <w:spacing w:before="100" w:beforeAutospacing="1" w:after="100" w:afterAutospacing="1" w:line="240" w:lineRule="auto"/>
      <w:jc w:val="left"/>
      <w:textAlignment w:val="center"/>
    </w:pPr>
    <w:rPr>
      <w:b/>
      <w:bCs/>
      <w:sz w:val="24"/>
      <w:lang w:val="en-US"/>
    </w:rPr>
  </w:style>
  <w:style w:type="paragraph" w:customStyle="1" w:styleId="xl1425">
    <w:name w:val="xl1425"/>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 w:val="24"/>
      <w:lang w:val="en-US"/>
    </w:rPr>
  </w:style>
  <w:style w:type="paragraph" w:customStyle="1" w:styleId="xl1426">
    <w:name w:val="xl1426"/>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 w:val="24"/>
      <w:lang w:val="en-US"/>
    </w:rPr>
  </w:style>
  <w:style w:type="paragraph" w:customStyle="1" w:styleId="xl1427">
    <w:name w:val="xl1427"/>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b/>
      <w:bCs/>
      <w:sz w:val="24"/>
      <w:lang w:val="en-US"/>
    </w:rPr>
  </w:style>
  <w:style w:type="paragraph" w:customStyle="1" w:styleId="xl1428">
    <w:name w:val="xl1428"/>
    <w:basedOn w:val="Normal"/>
    <w:rsid w:val="003E143B"/>
    <w:pPr>
      <w:pBdr>
        <w:left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1429">
    <w:name w:val="xl1429"/>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b/>
      <w:bCs/>
      <w:color w:val="FF0000"/>
      <w:sz w:val="24"/>
      <w:lang w:val="en-US"/>
    </w:rPr>
  </w:style>
  <w:style w:type="paragraph" w:customStyle="1" w:styleId="xl1430">
    <w:name w:val="xl1430"/>
    <w:basedOn w:val="Normal"/>
    <w:rsid w:val="003E143B"/>
    <w:pPr>
      <w:pBdr>
        <w:left w:val="single" w:sz="4" w:space="0" w:color="auto"/>
        <w:right w:val="single" w:sz="4" w:space="0" w:color="auto"/>
      </w:pBdr>
      <w:spacing w:before="100" w:beforeAutospacing="1" w:after="100" w:afterAutospacing="1" w:line="240" w:lineRule="auto"/>
      <w:jc w:val="center"/>
      <w:textAlignment w:val="center"/>
    </w:pPr>
    <w:rPr>
      <w:b/>
      <w:bCs/>
      <w:color w:val="FF0000"/>
      <w:sz w:val="24"/>
      <w:lang w:val="en-US"/>
    </w:rPr>
  </w:style>
  <w:style w:type="paragraph" w:customStyle="1" w:styleId="xl1431">
    <w:name w:val="xl1431"/>
    <w:basedOn w:val="Normal"/>
    <w:rsid w:val="003E143B"/>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FF0000"/>
      <w:sz w:val="24"/>
      <w:lang w:val="en-US"/>
    </w:rPr>
  </w:style>
  <w:style w:type="paragraph" w:customStyle="1" w:styleId="xl1432">
    <w:name w:val="xl1432"/>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 w:val="24"/>
      <w:lang w:val="en-US"/>
    </w:rPr>
  </w:style>
  <w:style w:type="paragraph" w:customStyle="1" w:styleId="xl1433">
    <w:name w:val="xl1433"/>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i/>
      <w:iCs/>
      <w:sz w:val="24"/>
      <w:lang w:val="en-US"/>
    </w:rPr>
  </w:style>
  <w:style w:type="paragraph" w:customStyle="1" w:styleId="xl1434">
    <w:name w:val="xl1434"/>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color w:val="FF0000"/>
      <w:sz w:val="24"/>
      <w:lang w:val="en-US"/>
    </w:rPr>
  </w:style>
  <w:style w:type="paragraph" w:customStyle="1" w:styleId="xl1435">
    <w:name w:val="xl1435"/>
    <w:basedOn w:val="Normal"/>
    <w:rsid w:val="003E143B"/>
    <w:pPr>
      <w:pBdr>
        <w:left w:val="single" w:sz="4" w:space="0" w:color="auto"/>
        <w:right w:val="single" w:sz="4" w:space="0" w:color="auto"/>
      </w:pBdr>
      <w:spacing w:before="100" w:beforeAutospacing="1" w:after="100" w:afterAutospacing="1" w:line="240" w:lineRule="auto"/>
      <w:jc w:val="center"/>
      <w:textAlignment w:val="center"/>
    </w:pPr>
    <w:rPr>
      <w:color w:val="FF0000"/>
      <w:sz w:val="24"/>
      <w:lang w:val="en-US"/>
    </w:rPr>
  </w:style>
  <w:style w:type="paragraph" w:customStyle="1" w:styleId="xl1436">
    <w:name w:val="xl1436"/>
    <w:basedOn w:val="Normal"/>
    <w:rsid w:val="003E143B"/>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b/>
      <w:bCs/>
      <w:sz w:val="24"/>
      <w:lang w:val="en-US"/>
    </w:rPr>
  </w:style>
  <w:style w:type="paragraph" w:customStyle="1" w:styleId="xl1437">
    <w:name w:val="xl1437"/>
    <w:basedOn w:val="Normal"/>
    <w:rsid w:val="003E143B"/>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color w:val="FF0000"/>
      <w:sz w:val="24"/>
      <w:lang w:val="en-US"/>
    </w:rPr>
  </w:style>
  <w:style w:type="paragraph" w:customStyle="1" w:styleId="xl1438">
    <w:name w:val="xl1438"/>
    <w:basedOn w:val="Normal"/>
    <w:rsid w:val="003E143B"/>
    <w:pPr>
      <w:pBdr>
        <w:left w:val="single" w:sz="4" w:space="0" w:color="auto"/>
      </w:pBdr>
      <w:spacing w:before="100" w:beforeAutospacing="1" w:after="100" w:afterAutospacing="1" w:line="240" w:lineRule="auto"/>
      <w:jc w:val="left"/>
      <w:textAlignment w:val="center"/>
    </w:pPr>
    <w:rPr>
      <w:sz w:val="24"/>
      <w:lang w:val="en-US"/>
    </w:rPr>
  </w:style>
  <w:style w:type="paragraph" w:customStyle="1" w:styleId="xl1439">
    <w:name w:val="xl1439"/>
    <w:basedOn w:val="Normal"/>
    <w:rsid w:val="003E143B"/>
    <w:pPr>
      <w:pBdr>
        <w:right w:val="single" w:sz="4" w:space="0" w:color="auto"/>
      </w:pBdr>
      <w:spacing w:before="100" w:beforeAutospacing="1" w:after="100" w:afterAutospacing="1" w:line="240" w:lineRule="auto"/>
      <w:jc w:val="left"/>
      <w:textAlignment w:val="center"/>
    </w:pPr>
    <w:rPr>
      <w:sz w:val="24"/>
      <w:lang w:val="en-US"/>
    </w:rPr>
  </w:style>
  <w:style w:type="paragraph" w:customStyle="1" w:styleId="xl1440">
    <w:name w:val="xl1440"/>
    <w:basedOn w:val="Normal"/>
    <w:rsid w:val="003E143B"/>
    <w:pPr>
      <w:pBdr>
        <w:top w:val="single" w:sz="4" w:space="0" w:color="auto"/>
        <w:left w:val="single" w:sz="4" w:space="0" w:color="auto"/>
      </w:pBdr>
      <w:spacing w:before="100" w:beforeAutospacing="1" w:after="100" w:afterAutospacing="1" w:line="240" w:lineRule="auto"/>
      <w:jc w:val="left"/>
      <w:textAlignment w:val="center"/>
    </w:pPr>
    <w:rPr>
      <w:sz w:val="24"/>
      <w:lang w:val="en-US"/>
    </w:rPr>
  </w:style>
  <w:style w:type="paragraph" w:customStyle="1" w:styleId="xl1441">
    <w:name w:val="xl1441"/>
    <w:basedOn w:val="Normal"/>
    <w:rsid w:val="003E143B"/>
    <w:pPr>
      <w:pBdr>
        <w:top w:val="single" w:sz="4" w:space="0" w:color="auto"/>
        <w:left w:val="single" w:sz="4" w:space="0" w:color="auto"/>
      </w:pBdr>
      <w:spacing w:before="100" w:beforeAutospacing="1" w:after="100" w:afterAutospacing="1" w:line="240" w:lineRule="auto"/>
      <w:jc w:val="left"/>
      <w:textAlignment w:val="center"/>
    </w:pPr>
    <w:rPr>
      <w:sz w:val="24"/>
      <w:lang w:val="en-US"/>
    </w:rPr>
  </w:style>
  <w:style w:type="paragraph" w:customStyle="1" w:styleId="xl1442">
    <w:name w:val="xl1442"/>
    <w:basedOn w:val="Normal"/>
    <w:rsid w:val="003E143B"/>
    <w:pPr>
      <w:pBdr>
        <w:top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443">
    <w:name w:val="xl1443"/>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sz w:val="24"/>
      <w:lang w:val="en-US"/>
    </w:rPr>
  </w:style>
  <w:style w:type="paragraph" w:customStyle="1" w:styleId="xl1444">
    <w:name w:val="xl1444"/>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sz w:val="24"/>
      <w:lang w:val="en-US"/>
    </w:rPr>
  </w:style>
  <w:style w:type="paragraph" w:customStyle="1" w:styleId="xl1445">
    <w:name w:val="xl1445"/>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i/>
      <w:iCs/>
      <w:sz w:val="24"/>
      <w:lang w:val="en-US"/>
    </w:rPr>
  </w:style>
  <w:style w:type="paragraph" w:customStyle="1" w:styleId="xl1446">
    <w:name w:val="xl1446"/>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i/>
      <w:iCs/>
      <w:sz w:val="24"/>
      <w:lang w:val="en-US"/>
    </w:rPr>
  </w:style>
  <w:style w:type="paragraph" w:customStyle="1" w:styleId="xl1447">
    <w:name w:val="xl1447"/>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i/>
      <w:iCs/>
      <w:sz w:val="24"/>
      <w:lang w:val="en-US"/>
    </w:rPr>
  </w:style>
  <w:style w:type="paragraph" w:customStyle="1" w:styleId="xl1448">
    <w:name w:val="xl1448"/>
    <w:basedOn w:val="Normal"/>
    <w:rsid w:val="003E143B"/>
    <w:pPr>
      <w:pBdr>
        <w:left w:val="single" w:sz="4" w:space="0" w:color="auto"/>
        <w:bottom w:val="single" w:sz="4" w:space="0" w:color="auto"/>
      </w:pBdr>
      <w:spacing w:before="100" w:beforeAutospacing="1" w:after="100" w:afterAutospacing="1" w:line="240" w:lineRule="auto"/>
      <w:jc w:val="left"/>
      <w:textAlignment w:val="center"/>
    </w:pPr>
    <w:rPr>
      <w:b/>
      <w:bCs/>
      <w:sz w:val="24"/>
      <w:lang w:val="en-US"/>
    </w:rPr>
  </w:style>
  <w:style w:type="paragraph" w:customStyle="1" w:styleId="xl1449">
    <w:name w:val="xl1449"/>
    <w:basedOn w:val="Normal"/>
    <w:rsid w:val="003E143B"/>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b/>
      <w:bCs/>
      <w:color w:val="FF0000"/>
      <w:sz w:val="24"/>
      <w:lang w:val="en-US"/>
    </w:rPr>
  </w:style>
  <w:style w:type="paragraph" w:customStyle="1" w:styleId="xl1450">
    <w:name w:val="xl1450"/>
    <w:basedOn w:val="Normal"/>
    <w:rsid w:val="003E143B"/>
    <w:pPr>
      <w:pBdr>
        <w:left w:val="single" w:sz="4" w:space="0" w:color="auto"/>
        <w:bottom w:val="single" w:sz="4" w:space="0" w:color="auto"/>
      </w:pBdr>
      <w:spacing w:before="100" w:beforeAutospacing="1" w:after="100" w:afterAutospacing="1" w:line="240" w:lineRule="auto"/>
      <w:jc w:val="left"/>
      <w:textAlignment w:val="center"/>
    </w:pPr>
    <w:rPr>
      <w:sz w:val="24"/>
      <w:lang w:val="en-US"/>
    </w:rPr>
  </w:style>
  <w:style w:type="paragraph" w:customStyle="1" w:styleId="xl1451">
    <w:name w:val="xl1451"/>
    <w:basedOn w:val="Normal"/>
    <w:rsid w:val="003E143B"/>
    <w:pPr>
      <w:pBdr>
        <w:top w:val="single" w:sz="4" w:space="0" w:color="auto"/>
        <w:left w:val="single" w:sz="4" w:space="0" w:color="auto"/>
      </w:pBdr>
      <w:spacing w:before="100" w:beforeAutospacing="1" w:after="100" w:afterAutospacing="1" w:line="240" w:lineRule="auto"/>
      <w:jc w:val="left"/>
      <w:textAlignment w:val="center"/>
    </w:pPr>
    <w:rPr>
      <w:sz w:val="24"/>
      <w:lang w:val="en-US"/>
    </w:rPr>
  </w:style>
  <w:style w:type="paragraph" w:customStyle="1" w:styleId="xl1452">
    <w:name w:val="xl1452"/>
    <w:basedOn w:val="Normal"/>
    <w:rsid w:val="003E143B"/>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sz w:val="24"/>
      <w:lang w:val="en-US"/>
    </w:rPr>
  </w:style>
  <w:style w:type="paragraph" w:customStyle="1" w:styleId="xl1453">
    <w:name w:val="xl1453"/>
    <w:basedOn w:val="Normal"/>
    <w:rsid w:val="003E143B"/>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sz w:val="24"/>
      <w:lang w:val="en-US"/>
    </w:rPr>
  </w:style>
  <w:style w:type="paragraph" w:customStyle="1" w:styleId="xl1454">
    <w:name w:val="xl1454"/>
    <w:basedOn w:val="Normal"/>
    <w:rsid w:val="003E143B"/>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sz w:val="24"/>
      <w:lang w:val="en-US"/>
    </w:rPr>
  </w:style>
  <w:style w:type="paragraph" w:customStyle="1" w:styleId="xl1455">
    <w:name w:val="xl1455"/>
    <w:basedOn w:val="Normal"/>
    <w:rsid w:val="003E143B"/>
    <w:pPr>
      <w:pBdr>
        <w:top w:val="single" w:sz="4" w:space="0" w:color="auto"/>
        <w:left w:val="single" w:sz="4" w:space="0" w:color="auto"/>
      </w:pBdr>
      <w:spacing w:before="100" w:beforeAutospacing="1" w:after="100" w:afterAutospacing="1" w:line="240" w:lineRule="auto"/>
      <w:jc w:val="left"/>
      <w:textAlignment w:val="center"/>
    </w:pPr>
    <w:rPr>
      <w:color w:val="FF0000"/>
      <w:sz w:val="24"/>
      <w:lang w:val="en-US"/>
    </w:rPr>
  </w:style>
  <w:style w:type="paragraph" w:customStyle="1" w:styleId="xl1456">
    <w:name w:val="xl1456"/>
    <w:basedOn w:val="Normal"/>
    <w:rsid w:val="003E143B"/>
    <w:pPr>
      <w:pBdr>
        <w:top w:val="single" w:sz="4" w:space="0" w:color="auto"/>
        <w:right w:val="single" w:sz="4" w:space="0" w:color="auto"/>
      </w:pBdr>
      <w:spacing w:before="100" w:beforeAutospacing="1" w:after="100" w:afterAutospacing="1" w:line="240" w:lineRule="auto"/>
      <w:jc w:val="left"/>
      <w:textAlignment w:val="center"/>
    </w:pPr>
    <w:rPr>
      <w:color w:val="FF0000"/>
      <w:sz w:val="24"/>
      <w:lang w:val="en-US"/>
    </w:rPr>
  </w:style>
  <w:style w:type="paragraph" w:customStyle="1" w:styleId="xl1457">
    <w:name w:val="xl1457"/>
    <w:basedOn w:val="Normal"/>
    <w:rsid w:val="003E143B"/>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b/>
      <w:bCs/>
      <w:szCs w:val="26"/>
      <w:lang w:val="en-US"/>
    </w:rPr>
  </w:style>
  <w:style w:type="paragraph" w:customStyle="1" w:styleId="xl1458">
    <w:name w:val="xl1458"/>
    <w:basedOn w:val="Normal"/>
    <w:rsid w:val="003E143B"/>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 w:val="24"/>
      <w:lang w:val="en-US"/>
    </w:rPr>
  </w:style>
  <w:style w:type="paragraph" w:customStyle="1" w:styleId="xl1459">
    <w:name w:val="xl1459"/>
    <w:basedOn w:val="Normal"/>
    <w:rsid w:val="003E143B"/>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460">
    <w:name w:val="xl1460"/>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1461">
    <w:name w:val="xl1461"/>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b/>
      <w:bCs/>
      <w:sz w:val="24"/>
      <w:lang w:val="en-US"/>
    </w:rPr>
  </w:style>
  <w:style w:type="paragraph" w:customStyle="1" w:styleId="xl1462">
    <w:name w:val="xl1462"/>
    <w:basedOn w:val="Normal"/>
    <w:rsid w:val="003E143B"/>
    <w:pPr>
      <w:pBdr>
        <w:top w:val="single" w:sz="4" w:space="0" w:color="auto"/>
        <w:left w:val="single" w:sz="4" w:space="0" w:color="auto"/>
      </w:pBdr>
      <w:spacing w:before="100" w:beforeAutospacing="1" w:after="100" w:afterAutospacing="1" w:line="240" w:lineRule="auto"/>
      <w:jc w:val="left"/>
      <w:textAlignment w:val="center"/>
    </w:pPr>
    <w:rPr>
      <w:b/>
      <w:bCs/>
      <w:sz w:val="24"/>
      <w:lang w:val="en-US"/>
    </w:rPr>
  </w:style>
  <w:style w:type="paragraph" w:customStyle="1" w:styleId="xl1463">
    <w:name w:val="xl1463"/>
    <w:basedOn w:val="Normal"/>
    <w:rsid w:val="003E143B"/>
    <w:pPr>
      <w:pBdr>
        <w:top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464">
    <w:name w:val="xl1464"/>
    <w:basedOn w:val="Normal"/>
    <w:rsid w:val="003E143B"/>
    <w:pPr>
      <w:pBdr>
        <w:left w:val="single" w:sz="4" w:space="0" w:color="auto"/>
        <w:bottom w:val="single" w:sz="4" w:space="0" w:color="auto"/>
      </w:pBdr>
      <w:spacing w:before="100" w:beforeAutospacing="1" w:after="100" w:afterAutospacing="1" w:line="240" w:lineRule="auto"/>
      <w:jc w:val="left"/>
      <w:textAlignment w:val="center"/>
    </w:pPr>
    <w:rPr>
      <w:color w:val="FF0000"/>
      <w:sz w:val="24"/>
      <w:lang w:val="en-US"/>
    </w:rPr>
  </w:style>
  <w:style w:type="paragraph" w:customStyle="1" w:styleId="xl1465">
    <w:name w:val="xl1465"/>
    <w:basedOn w:val="Normal"/>
    <w:rsid w:val="003E143B"/>
    <w:pPr>
      <w:pBdr>
        <w:bottom w:val="single" w:sz="4" w:space="0" w:color="auto"/>
        <w:right w:val="single" w:sz="4" w:space="0" w:color="auto"/>
      </w:pBdr>
      <w:spacing w:before="100" w:beforeAutospacing="1" w:after="100" w:afterAutospacing="1" w:line="240" w:lineRule="auto"/>
      <w:jc w:val="left"/>
      <w:textAlignment w:val="center"/>
    </w:pPr>
    <w:rPr>
      <w:color w:val="FF0000"/>
      <w:sz w:val="24"/>
      <w:lang w:val="en-US"/>
    </w:rPr>
  </w:style>
  <w:style w:type="paragraph" w:customStyle="1" w:styleId="k">
    <w:name w:val="k"/>
    <w:basedOn w:val="Normal"/>
    <w:qFormat/>
    <w:rsid w:val="003E143B"/>
    <w:pPr>
      <w:spacing w:before="60" w:after="60" w:line="240" w:lineRule="auto"/>
      <w:ind w:firstLine="720"/>
      <w:jc w:val="left"/>
    </w:pPr>
    <w:rPr>
      <w:rFonts w:ascii=".VnTime;Courier New" w:eastAsia="Arial" w:hAnsi=".VnTime;Courier New" w:cs=".VnTime;Courier New"/>
      <w:color w:val="00000A"/>
      <w:sz w:val="28"/>
      <w:szCs w:val="22"/>
    </w:rPr>
  </w:style>
  <w:style w:type="paragraph" w:customStyle="1" w:styleId="HuongdanFSC">
    <w:name w:val="HuongdanFSC"/>
    <w:basedOn w:val="Normal"/>
    <w:link w:val="HuongdanFSCCharChar"/>
    <w:rsid w:val="003E143B"/>
    <w:pPr>
      <w:spacing w:after="0" w:line="312" w:lineRule="auto"/>
    </w:pPr>
    <w:rPr>
      <w:rFonts w:ascii="Arial" w:hAnsi="Arial" w:cs="Tahoma"/>
      <w:i/>
      <w:color w:val="2E3192"/>
      <w:sz w:val="20"/>
      <w:lang w:val="en-US"/>
    </w:rPr>
  </w:style>
  <w:style w:type="character" w:customStyle="1" w:styleId="HuongdanFSCCharChar">
    <w:name w:val="HuongdanFSC Char Char"/>
    <w:basedOn w:val="DefaultParagraphFont"/>
    <w:link w:val="HuongdanFSC"/>
    <w:rsid w:val="003E143B"/>
    <w:rPr>
      <w:rFonts w:ascii="Arial" w:hAnsi="Arial" w:cs="Tahoma"/>
      <w:i/>
      <w:color w:val="2E3192"/>
      <w:szCs w:val="24"/>
    </w:rPr>
  </w:style>
  <w:style w:type="character" w:customStyle="1" w:styleId="ListBulletChar">
    <w:name w:val="List Bullet Char"/>
    <w:aliases w:val="項目符號 1 Char,List Bullet Char Char Char Char,List Bullet Char1 Char Char Char,List Bullet Char Char Char1"/>
    <w:link w:val="ListBullet"/>
    <w:rsid w:val="003E143B"/>
    <w:rPr>
      <w:sz w:val="26"/>
      <w:szCs w:val="24"/>
      <w:lang w:val="vi-VN"/>
    </w:rPr>
  </w:style>
  <w:style w:type="paragraph" w:customStyle="1" w:styleId="CharCharChar1CharCharCharChar">
    <w:name w:val="Char Char Char1 Char Char Char Char"/>
    <w:basedOn w:val="Normal"/>
    <w:rsid w:val="003E143B"/>
    <w:pPr>
      <w:spacing w:before="0" w:after="160" w:line="240" w:lineRule="exact"/>
      <w:jc w:val="left"/>
    </w:pPr>
    <w:rPr>
      <w:rFonts w:ascii="Tahoma" w:eastAsia="PMingLiU" w:hAnsi="Tahoma"/>
      <w:sz w:val="20"/>
      <w:szCs w:val="20"/>
      <w:lang w:val="en-US"/>
    </w:rPr>
  </w:style>
  <w:style w:type="character" w:customStyle="1" w:styleId="UnresolvedMention1">
    <w:name w:val="Unresolved Mention1"/>
    <w:basedOn w:val="DefaultParagraphFont"/>
    <w:uiPriority w:val="99"/>
    <w:semiHidden/>
    <w:unhideWhenUsed/>
    <w:rsid w:val="003E143B"/>
    <w:rPr>
      <w:color w:val="808080"/>
      <w:shd w:val="clear" w:color="auto" w:fill="E6E6E6"/>
    </w:rPr>
  </w:style>
  <w:style w:type="paragraph" w:customStyle="1" w:styleId="1NC7">
    <w:name w:val="1NC7"/>
    <w:aliases w:val="ND1,GACH"/>
    <w:basedOn w:val="listdunggachngang"/>
    <w:rsid w:val="003E143B"/>
    <w:pPr>
      <w:numPr>
        <w:numId w:val="0"/>
      </w:numPr>
      <w:tabs>
        <w:tab w:val="clear" w:pos="426"/>
        <w:tab w:val="left" w:pos="360"/>
      </w:tabs>
      <w:spacing w:line="360" w:lineRule="auto"/>
    </w:pPr>
    <w:rPr>
      <w:szCs w:val="26"/>
    </w:rPr>
  </w:style>
  <w:style w:type="paragraph" w:customStyle="1" w:styleId="Bng">
    <w:name w:val="Bảng"/>
    <w:basedOn w:val="Normal"/>
    <w:qFormat/>
    <w:rsid w:val="003E143B"/>
    <w:pPr>
      <w:widowControl w:val="0"/>
      <w:numPr>
        <w:numId w:val="76"/>
      </w:numPr>
      <w:spacing w:before="60" w:after="60" w:line="288" w:lineRule="auto"/>
      <w:jc w:val="center"/>
    </w:pPr>
    <w:rPr>
      <w:rFonts w:eastAsia="Calibri"/>
      <w:b/>
      <w:szCs w:val="26"/>
      <w:lang w:val="en-US"/>
    </w:rPr>
  </w:style>
  <w:style w:type="paragraph" w:customStyle="1" w:styleId="a0">
    <w:name w:val="_______________"/>
    <w:basedOn w:val="Normal"/>
    <w:next w:val="Normal"/>
    <w:link w:val="Char0"/>
    <w:autoRedefine/>
    <w:qFormat/>
    <w:rsid w:val="003E143B"/>
    <w:pPr>
      <w:widowControl w:val="0"/>
      <w:numPr>
        <w:numId w:val="77"/>
      </w:numPr>
      <w:tabs>
        <w:tab w:val="left" w:pos="851"/>
      </w:tabs>
      <w:spacing w:after="0" w:line="360" w:lineRule="auto"/>
    </w:pPr>
    <w:rPr>
      <w:szCs w:val="26"/>
      <w:lang w:val="nb-NO"/>
    </w:rPr>
  </w:style>
  <w:style w:type="character" w:customStyle="1" w:styleId="Char0">
    <w:name w:val="_______________ Char"/>
    <w:link w:val="a0"/>
    <w:locked/>
    <w:rsid w:val="003E143B"/>
    <w:rPr>
      <w:sz w:val="26"/>
      <w:szCs w:val="26"/>
      <w:lang w:val="nb-NO"/>
    </w:rPr>
  </w:style>
  <w:style w:type="character" w:styleId="HTMLCode">
    <w:name w:val="HTML Code"/>
    <w:basedOn w:val="DefaultParagraphFont"/>
    <w:uiPriority w:val="99"/>
    <w:unhideWhenUsed/>
    <w:rsid w:val="003E143B"/>
    <w:rPr>
      <w:rFonts w:ascii="Courier New" w:eastAsia="Times New Roman" w:hAnsi="Courier New" w:cs="Courier New"/>
      <w:sz w:val="20"/>
      <w:szCs w:val="20"/>
    </w:rPr>
  </w:style>
  <w:style w:type="paragraph" w:customStyle="1" w:styleId="TextBody0">
    <w:name w:val="Text Body"/>
    <w:basedOn w:val="Normal"/>
    <w:rsid w:val="003E143B"/>
    <w:pPr>
      <w:widowControl w:val="0"/>
      <w:spacing w:before="0" w:after="140" w:line="288" w:lineRule="auto"/>
      <w:jc w:val="left"/>
    </w:pPr>
    <w:rPr>
      <w:rFonts w:eastAsia="Tahoma" w:cs="Lohit Devanagari"/>
      <w:lang w:val="en-US" w:eastAsia="zh-CN" w:bidi="hi-IN"/>
    </w:rPr>
  </w:style>
  <w:style w:type="paragraph" w:customStyle="1" w:styleId="GDTDoanvan0">
    <w:name w:val="GDT_Doan van"/>
    <w:basedOn w:val="Normal"/>
    <w:link w:val="GDTDoanvanChar"/>
    <w:uiPriority w:val="99"/>
    <w:qFormat/>
    <w:rsid w:val="003E143B"/>
    <w:pPr>
      <w:spacing w:before="60" w:after="60" w:line="288" w:lineRule="auto"/>
      <w:ind w:firstLine="567"/>
    </w:pPr>
    <w:rPr>
      <w:rFonts w:eastAsia="Calibri"/>
      <w:sz w:val="28"/>
      <w:szCs w:val="22"/>
      <w:lang w:val="en-US"/>
    </w:rPr>
  </w:style>
  <w:style w:type="character" w:customStyle="1" w:styleId="GDTDoanvanChar">
    <w:name w:val="GDT_Doan van Char"/>
    <w:link w:val="GDTDoanvan0"/>
    <w:uiPriority w:val="99"/>
    <w:locked/>
    <w:rsid w:val="003E143B"/>
    <w:rPr>
      <w:rFonts w:eastAsia="Calibri"/>
      <w:sz w:val="28"/>
      <w:szCs w:val="22"/>
    </w:rPr>
  </w:style>
  <w:style w:type="numbering" w:customStyle="1" w:styleId="WW8Num421">
    <w:name w:val="WW8Num421"/>
    <w:basedOn w:val="NoList"/>
    <w:rsid w:val="003E143B"/>
  </w:style>
  <w:style w:type="paragraph" w:customStyle="1" w:styleId="-vban">
    <w:name w:val="- vban"/>
    <w:basedOn w:val="Normal"/>
    <w:qFormat/>
    <w:rsid w:val="003E143B"/>
    <w:pPr>
      <w:widowControl w:val="0"/>
      <w:numPr>
        <w:numId w:val="78"/>
      </w:numPr>
      <w:tabs>
        <w:tab w:val="num" w:pos="360"/>
      </w:tabs>
      <w:spacing w:line="312" w:lineRule="auto"/>
      <w:ind w:left="0" w:firstLine="576"/>
    </w:pPr>
    <w:rPr>
      <w:rFonts w:ascii="Liberation Serif" w:eastAsia="Tahoma" w:hAnsi="Liberation Serif" w:cs="Lohit Devanagari"/>
      <w:szCs w:val="20"/>
      <w:lang w:val="en-GB"/>
    </w:rPr>
  </w:style>
  <w:style w:type="paragraph" w:customStyle="1" w:styleId="msonormal0">
    <w:name w:val="msonormal"/>
    <w:basedOn w:val="Normal"/>
    <w:rsid w:val="003E143B"/>
    <w:pPr>
      <w:spacing w:before="100" w:beforeAutospacing="1" w:after="100" w:afterAutospacing="1" w:line="240" w:lineRule="auto"/>
      <w:jc w:val="left"/>
    </w:pPr>
    <w:rPr>
      <w:sz w:val="24"/>
      <w:lang w:val="en-US" w:eastAsia="ja-JP"/>
    </w:rPr>
  </w:style>
  <w:style w:type="table" w:customStyle="1" w:styleId="GridTable1LightAccent51">
    <w:name w:val="Grid Table 1 Light Accent 51"/>
    <w:basedOn w:val="TableNormal"/>
    <w:uiPriority w:val="46"/>
    <w:rsid w:val="003E143B"/>
    <w:pPr>
      <w:pBdr>
        <w:top w:val="nil"/>
        <w:left w:val="nil"/>
        <w:bottom w:val="nil"/>
        <w:right w:val="nil"/>
        <w:between w:val="nil"/>
      </w:pBdr>
      <w:spacing w:before="120"/>
      <w:jc w:val="both"/>
    </w:pPr>
    <w:rPr>
      <w:color w:val="000000"/>
      <w:sz w:val="24"/>
      <w:szCs w:val="24"/>
      <w:lang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StyleBulleted21">
    <w:name w:val="Style Bulleted21"/>
    <w:rsid w:val="003E143B"/>
    <w:pPr>
      <w:numPr>
        <w:numId w:val="77"/>
      </w:numPr>
    </w:pPr>
  </w:style>
  <w:style w:type="paragraph" w:customStyle="1" w:styleId="hinh">
    <w:name w:val="hinh"/>
    <w:basedOn w:val="Normal"/>
    <w:uiPriority w:val="99"/>
    <w:rsid w:val="00470A2E"/>
    <w:pPr>
      <w:widowControl w:val="0"/>
      <w:numPr>
        <w:numId w:val="79"/>
      </w:numPr>
      <w:autoSpaceDE w:val="0"/>
      <w:autoSpaceDN w:val="0"/>
      <w:adjustRightInd w:val="0"/>
      <w:spacing w:line="360" w:lineRule="auto"/>
      <w:jc w:val="center"/>
    </w:pPr>
    <w:rPr>
      <w:rFonts w:eastAsia="Batang"/>
      <w:i/>
      <w:iCs/>
      <w:szCs w:val="26"/>
      <w:lang w:val="en-US" w:eastAsia="ko-KR"/>
    </w:rPr>
  </w:style>
  <w:style w:type="character" w:customStyle="1" w:styleId="UnresolvedMention2">
    <w:name w:val="Unresolved Mention2"/>
    <w:basedOn w:val="DefaultParagraphFont"/>
    <w:uiPriority w:val="99"/>
    <w:semiHidden/>
    <w:unhideWhenUsed/>
    <w:rsid w:val="00B35E76"/>
    <w:rPr>
      <w:color w:val="808080"/>
      <w:shd w:val="clear" w:color="auto" w:fill="E6E6E6"/>
    </w:rPr>
  </w:style>
  <w:style w:type="character" w:customStyle="1" w:styleId="BodyTextIndentChar1">
    <w:name w:val="Body Text Indent Char1"/>
    <w:aliases w:val="Body Text Indent Char Char Char2,Body Text Indent Char Char Char Char Char Char Char1,Body Text Indent Char Char Char Char1,Body Text Indent Char1 Char Char Char1,Body Text Indent Char Char Char Char Char1"/>
    <w:basedOn w:val="DefaultParagraphFont"/>
    <w:rsid w:val="00AF56D4"/>
    <w:rPr>
      <w:sz w:val="28"/>
      <w:szCs w:val="22"/>
    </w:rPr>
  </w:style>
  <w:style w:type="paragraph" w:customStyle="1" w:styleId="TBl-1">
    <w:name w:val="TBl-1"/>
    <w:basedOn w:val="Normal"/>
    <w:uiPriority w:val="99"/>
    <w:rsid w:val="00AF56D4"/>
    <w:pPr>
      <w:numPr>
        <w:numId w:val="80"/>
      </w:numPr>
      <w:spacing w:before="0" w:line="240" w:lineRule="auto"/>
      <w:jc w:val="left"/>
    </w:pPr>
    <w:rPr>
      <w:rFonts w:ascii="Arial" w:hAnsi="Arial" w:cs="Arial"/>
      <w:sz w:val="22"/>
      <w:szCs w:val="22"/>
      <w:lang w:val="en-US"/>
    </w:rPr>
  </w:style>
  <w:style w:type="character" w:customStyle="1" w:styleId="UnresolvedMention21">
    <w:name w:val="Unresolved Mention21"/>
    <w:basedOn w:val="DefaultParagraphFont"/>
    <w:uiPriority w:val="99"/>
    <w:semiHidden/>
    <w:rsid w:val="00AF56D4"/>
    <w:rPr>
      <w:color w:val="808080"/>
      <w:shd w:val="clear" w:color="auto" w:fill="E6E6E6"/>
    </w:rPr>
  </w:style>
  <w:style w:type="numbering" w:customStyle="1" w:styleId="NoList4">
    <w:name w:val="No List4"/>
    <w:next w:val="NoList"/>
    <w:uiPriority w:val="99"/>
    <w:semiHidden/>
    <w:unhideWhenUsed/>
    <w:rsid w:val="0016539F"/>
  </w:style>
  <w:style w:type="table" w:customStyle="1" w:styleId="TableGrid3">
    <w:name w:val="Table Grid3"/>
    <w:basedOn w:val="TableNormal"/>
    <w:next w:val="TableGrid"/>
    <w:rsid w:val="0016539F"/>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41">
    <w:name w:val="Style41"/>
    <w:uiPriority w:val="99"/>
    <w:rsid w:val="0016539F"/>
  </w:style>
  <w:style w:type="table" w:customStyle="1" w:styleId="TableGrid12">
    <w:name w:val="Table Grid12"/>
    <w:basedOn w:val="TableNormal"/>
    <w:next w:val="TableGrid"/>
    <w:rsid w:val="0016539F"/>
    <w:pPr>
      <w:ind w:left="1166" w:hanging="360"/>
      <w:jc w:val="both"/>
    </w:pPr>
    <w:rPr>
      <w:rFonts w:ascii="Calibri" w:eastAsia="MS Mincho" w:hAnsi="Calibri"/>
      <w:sz w:val="22"/>
      <w:szCs w:val="22"/>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111">
    <w:name w:val="1 / 1.1 / 1.1.11"/>
    <w:basedOn w:val="NoList"/>
    <w:next w:val="111111"/>
    <w:rsid w:val="0016539F"/>
    <w:pPr>
      <w:numPr>
        <w:numId w:val="12"/>
      </w:numPr>
    </w:pPr>
  </w:style>
  <w:style w:type="numbering" w:customStyle="1" w:styleId="NoList12">
    <w:name w:val="No List12"/>
    <w:next w:val="NoList"/>
    <w:uiPriority w:val="99"/>
    <w:semiHidden/>
    <w:unhideWhenUsed/>
    <w:rsid w:val="0016539F"/>
  </w:style>
  <w:style w:type="table" w:customStyle="1" w:styleId="LightShading-Accent31">
    <w:name w:val="Light Shading - Accent 31"/>
    <w:basedOn w:val="TableNormal"/>
    <w:next w:val="LightShading-Accent3"/>
    <w:uiPriority w:val="60"/>
    <w:rsid w:val="0016539F"/>
    <w:rPr>
      <w:rFonts w:ascii="Calibri" w:eastAsia="Calibri" w:hAnsi="Calibri"/>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TableClassic11">
    <w:name w:val="Table Classic 11"/>
    <w:basedOn w:val="TableNormal"/>
    <w:next w:val="TableClassic1"/>
    <w:uiPriority w:val="99"/>
    <w:semiHidden/>
    <w:unhideWhenUsed/>
    <w:rsid w:val="0016539F"/>
    <w:rPr>
      <w:rFonts w:ascii="Calibri" w:eastAsia="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MyTable1">
    <w:name w:val="MyTable1"/>
    <w:basedOn w:val="TableProfessional"/>
    <w:uiPriority w:val="99"/>
    <w:rsid w:val="0016539F"/>
    <w:pPr>
      <w:spacing w:line="360" w:lineRule="atLeast"/>
    </w:pPr>
    <w:rPr>
      <w:rFonts w:ascii="Arial" w:hAnsi="Arial"/>
      <w:lang w:val="vi-VN" w:eastAsia="vi-VN"/>
    </w:rPr>
    <w:tblPr>
      <w:tblInd w:w="170" w:type="dxa"/>
      <w:tblBorders>
        <w:top w:val="single" w:sz="8" w:space="0" w:color="auto"/>
        <w:left w:val="single" w:sz="8" w:space="0" w:color="auto"/>
        <w:bottom w:val="single" w:sz="8" w:space="0" w:color="auto"/>
        <w:right w:val="single" w:sz="8" w:space="0" w:color="auto"/>
        <w:insideH w:val="dotted" w:sz="4" w:space="0" w:color="auto"/>
        <w:insideV w:val="single" w:sz="8" w:space="0" w:color="auto"/>
      </w:tblBorders>
    </w:tblPr>
    <w:tcPr>
      <w:vAlign w:val="center"/>
    </w:tcPr>
    <w:tblStylePr w:type="firstRow">
      <w:rPr>
        <w:rFonts w:ascii="Symbol" w:hAnsi="Symbol"/>
        <w:b/>
        <w:bCs/>
        <w:color w:val="auto"/>
        <w:sz w:val="24"/>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one" w:sz="0" w:space="0" w:color="auto"/>
          <w:tr2bl w:val="none" w:sz="0" w:space="0" w:color="auto"/>
        </w:tcBorders>
        <w:shd w:val="clear" w:color="auto" w:fill="FABF8F"/>
      </w:tcPr>
    </w:tblStylePr>
    <w:tblStylePr w:type="lastCol">
      <w:pPr>
        <w:jc w:val="right"/>
      </w:pPr>
    </w:tblStylePr>
  </w:style>
  <w:style w:type="table" w:customStyle="1" w:styleId="TableProfessional1">
    <w:name w:val="Table Professional1"/>
    <w:basedOn w:val="TableNormal"/>
    <w:next w:val="TableProfessional"/>
    <w:uiPriority w:val="99"/>
    <w:unhideWhenUsed/>
    <w:rsid w:val="0016539F"/>
    <w:pPr>
      <w:spacing w:before="160" w:after="160" w:line="320" w:lineRule="atLeast"/>
    </w:pPr>
    <w:rPr>
      <w:rFonts w:ascii="Calibri" w:eastAsia="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LightShading-Accent111">
    <w:name w:val="Light Shading - Accent 111"/>
    <w:basedOn w:val="TableNormal"/>
    <w:uiPriority w:val="60"/>
    <w:rsid w:val="0016539F"/>
    <w:rPr>
      <w:rFonts w:ascii="Calibri" w:eastAsia="Calibri" w:hAnsi="Calibri"/>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olorfulList-Accent51">
    <w:name w:val="Colorful List - Accent 51"/>
    <w:basedOn w:val="TableNormal"/>
    <w:next w:val="ColorfulList-Accent5"/>
    <w:uiPriority w:val="72"/>
    <w:rsid w:val="0016539F"/>
    <w:rPr>
      <w:rFonts w:ascii="Calibri" w:eastAsia="Calibri" w:hAnsi="Calibri"/>
      <w:color w:val="000000"/>
      <w:sz w:val="22"/>
      <w:szCs w:val="22"/>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numbering" w:customStyle="1" w:styleId="BangNN1">
    <w:name w:val="BangNN1"/>
    <w:rsid w:val="0016539F"/>
  </w:style>
  <w:style w:type="numbering" w:customStyle="1" w:styleId="WW8Num422">
    <w:name w:val="WW8Num422"/>
    <w:basedOn w:val="NoList"/>
    <w:rsid w:val="0016539F"/>
    <w:pPr>
      <w:numPr>
        <w:numId w:val="51"/>
      </w:numPr>
    </w:pPr>
  </w:style>
  <w:style w:type="table" w:customStyle="1" w:styleId="GridTable1Light-Accent511">
    <w:name w:val="Grid Table 1 Light - Accent 511"/>
    <w:basedOn w:val="TableNormal"/>
    <w:uiPriority w:val="46"/>
    <w:rsid w:val="0016539F"/>
    <w:pPr>
      <w:pBdr>
        <w:top w:val="nil"/>
        <w:left w:val="nil"/>
        <w:bottom w:val="nil"/>
        <w:right w:val="nil"/>
        <w:between w:val="nil"/>
      </w:pBdr>
      <w:spacing w:before="120"/>
      <w:jc w:val="both"/>
    </w:pPr>
    <w:rPr>
      <w:color w:val="000000"/>
      <w:sz w:val="24"/>
      <w:szCs w:val="24"/>
      <w:lang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StyleBulleted23">
    <w:name w:val="Style Bulleted23"/>
    <w:rsid w:val="0016539F"/>
    <w:pPr>
      <w:numPr>
        <w:numId w:val="56"/>
      </w:numPr>
    </w:pPr>
  </w:style>
  <w:style w:type="numbering" w:customStyle="1" w:styleId="StyleBulleted22111">
    <w:name w:val="Style Bulleted22111"/>
    <w:rsid w:val="00E008A6"/>
    <w:pPr>
      <w:numPr>
        <w:numId w:val="69"/>
      </w:numPr>
    </w:pPr>
  </w:style>
  <w:style w:type="numbering" w:customStyle="1" w:styleId="NoList5">
    <w:name w:val="No List5"/>
    <w:next w:val="NoList"/>
    <w:uiPriority w:val="99"/>
    <w:semiHidden/>
    <w:unhideWhenUsed/>
    <w:rsid w:val="0051488C"/>
  </w:style>
  <w:style w:type="table" w:customStyle="1" w:styleId="TableGrid4">
    <w:name w:val="Table Grid4"/>
    <w:basedOn w:val="TableNormal"/>
    <w:next w:val="TableGrid"/>
    <w:uiPriority w:val="59"/>
    <w:rsid w:val="0051488C"/>
    <w:pPr>
      <w:jc w:val="center"/>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1">
    <w:name w:val="Tt1"/>
    <w:basedOn w:val="Normal"/>
    <w:link w:val="Tt1Char"/>
    <w:uiPriority w:val="99"/>
    <w:rsid w:val="0051488C"/>
    <w:pPr>
      <w:tabs>
        <w:tab w:val="left" w:pos="216"/>
      </w:tabs>
      <w:spacing w:before="0" w:after="60" w:line="360" w:lineRule="auto"/>
      <w:jc w:val="left"/>
    </w:pPr>
    <w:rPr>
      <w:sz w:val="24"/>
      <w:lang w:val="en-GB"/>
    </w:rPr>
  </w:style>
  <w:style w:type="character" w:customStyle="1" w:styleId="Tt1Char">
    <w:name w:val="Tt1 Char"/>
    <w:link w:val="Tt1"/>
    <w:uiPriority w:val="99"/>
    <w:locked/>
    <w:rsid w:val="0051488C"/>
    <w:rPr>
      <w:sz w:val="24"/>
      <w:szCs w:val="24"/>
      <w:lang w:val="en-GB"/>
    </w:rPr>
  </w:style>
  <w:style w:type="paragraph" w:customStyle="1" w:styleId="Th1">
    <w:name w:val="Th1"/>
    <w:basedOn w:val="Normal"/>
    <w:uiPriority w:val="99"/>
    <w:rsid w:val="0051488C"/>
    <w:pPr>
      <w:spacing w:before="0" w:after="0" w:line="240" w:lineRule="auto"/>
      <w:jc w:val="center"/>
    </w:pPr>
    <w:rPr>
      <w:b/>
      <w:bCs/>
      <w:sz w:val="22"/>
      <w:szCs w:val="22"/>
      <w:lang w:val="en-GB"/>
    </w:rPr>
  </w:style>
  <w:style w:type="paragraph" w:customStyle="1" w:styleId="TableTitle">
    <w:name w:val="Table Title"/>
    <w:basedOn w:val="Normal"/>
    <w:rsid w:val="0051488C"/>
    <w:pPr>
      <w:spacing w:before="0" w:line="240" w:lineRule="auto"/>
      <w:jc w:val="center"/>
    </w:pPr>
    <w:rPr>
      <w:rFonts w:ascii="Arial" w:hAnsi="Arial" w:cs="Arial"/>
      <w:b/>
      <w:bCs/>
      <w:sz w:val="24"/>
      <w:lang w:val="en-ZA"/>
    </w:rPr>
  </w:style>
  <w:style w:type="paragraph" w:customStyle="1" w:styleId="TBl2">
    <w:name w:val="TBl2"/>
    <w:basedOn w:val="TBl-1"/>
    <w:uiPriority w:val="99"/>
    <w:rsid w:val="0051488C"/>
    <w:pPr>
      <w:numPr>
        <w:numId w:val="0"/>
      </w:numPr>
      <w:tabs>
        <w:tab w:val="left" w:pos="216"/>
        <w:tab w:val="num" w:pos="720"/>
      </w:tabs>
      <w:spacing w:after="60" w:line="360" w:lineRule="auto"/>
      <w:ind w:left="216" w:hanging="216"/>
    </w:pPr>
    <w:rPr>
      <w:rFonts w:ascii="Times New Roman" w:hAnsi="Times New Roman" w:cs="Times New Roman"/>
      <w:sz w:val="24"/>
      <w:szCs w:val="24"/>
    </w:rPr>
  </w:style>
  <w:style w:type="paragraph" w:customStyle="1" w:styleId="TableHead">
    <w:name w:val="TableHead"/>
    <w:basedOn w:val="Normal"/>
    <w:uiPriority w:val="99"/>
    <w:rsid w:val="0051488C"/>
    <w:pPr>
      <w:shd w:val="clear" w:color="auto" w:fill="E6E6E6"/>
      <w:autoSpaceDE w:val="0"/>
      <w:autoSpaceDN w:val="0"/>
      <w:adjustRightInd w:val="0"/>
      <w:spacing w:before="0" w:after="0" w:line="260" w:lineRule="atLeast"/>
      <w:jc w:val="left"/>
    </w:pPr>
    <w:rPr>
      <w:rFonts w:ascii="Arial" w:hAnsi="Arial" w:cs="Arial"/>
      <w:sz w:val="20"/>
      <w:szCs w:val="20"/>
      <w:lang w:val="en-US"/>
    </w:rPr>
  </w:style>
  <w:style w:type="paragraph" w:customStyle="1" w:styleId="TableText">
    <w:name w:val="TableText"/>
    <w:basedOn w:val="Normal"/>
    <w:uiPriority w:val="99"/>
    <w:rsid w:val="0051488C"/>
    <w:pPr>
      <w:autoSpaceDE w:val="0"/>
      <w:autoSpaceDN w:val="0"/>
      <w:adjustRightInd w:val="0"/>
      <w:spacing w:before="0" w:after="0" w:line="260" w:lineRule="atLeast"/>
      <w:jc w:val="left"/>
    </w:pPr>
    <w:rPr>
      <w:rFonts w:ascii="Arial" w:hAnsi="Arial" w:cs="Arial"/>
      <w:sz w:val="18"/>
      <w:szCs w:val="18"/>
      <w:lang w:val="en-US"/>
    </w:rPr>
  </w:style>
  <w:style w:type="paragraph" w:customStyle="1" w:styleId="StyleHeading4Heading4CharLeft038Firstline0">
    <w:name w:val="Style Heading 4Heading 4 Char + Left:  0.38&quot; First line:  0&quot;"/>
    <w:basedOn w:val="Heading4"/>
    <w:autoRedefine/>
    <w:uiPriority w:val="99"/>
    <w:rsid w:val="0051488C"/>
    <w:pPr>
      <w:numPr>
        <w:numId w:val="83"/>
      </w:numPr>
      <w:spacing w:before="0" w:after="0" w:line="360" w:lineRule="auto"/>
      <w:jc w:val="left"/>
    </w:pPr>
    <w:rPr>
      <w:sz w:val="26"/>
      <w:szCs w:val="26"/>
      <w:lang w:val="x-none" w:eastAsia="x-none"/>
    </w:rPr>
  </w:style>
  <w:style w:type="paragraph" w:customStyle="1" w:styleId="TableLabel">
    <w:name w:val="TableLabel"/>
    <w:basedOn w:val="Normal"/>
    <w:uiPriority w:val="99"/>
    <w:rsid w:val="0051488C"/>
    <w:pPr>
      <w:spacing w:before="60" w:line="240" w:lineRule="auto"/>
      <w:jc w:val="center"/>
    </w:pPr>
    <w:rPr>
      <w:b/>
      <w:bCs/>
      <w:sz w:val="24"/>
      <w:lang w:val="en-ZA"/>
    </w:rPr>
  </w:style>
  <w:style w:type="paragraph" w:customStyle="1" w:styleId="Norm-Dbl-Space">
    <w:name w:val="Norm-Dbl-Space"/>
    <w:basedOn w:val="Normal"/>
    <w:uiPriority w:val="99"/>
    <w:rsid w:val="0051488C"/>
    <w:pPr>
      <w:spacing w:before="0" w:after="240" w:line="240" w:lineRule="auto"/>
      <w:ind w:left="1080"/>
      <w:jc w:val="left"/>
    </w:pPr>
    <w:rPr>
      <w:rFonts w:ascii="Times New (W1)" w:hAnsi="Times New (W1)" w:cs="Times New (W1)"/>
      <w:sz w:val="21"/>
      <w:szCs w:val="21"/>
      <w:lang w:val="en-CA"/>
    </w:rPr>
  </w:style>
  <w:style w:type="paragraph" w:customStyle="1" w:styleId="partno">
    <w:name w:val="partno"/>
    <w:basedOn w:val="Heading1"/>
    <w:uiPriority w:val="99"/>
    <w:rsid w:val="0051488C"/>
    <w:pPr>
      <w:keepNext/>
      <w:pageBreakBefore/>
      <w:spacing w:line="360" w:lineRule="auto"/>
    </w:pPr>
    <w:rPr>
      <w:bCs/>
      <w:spacing w:val="0"/>
      <w:kern w:val="32"/>
      <w:sz w:val="36"/>
      <w:szCs w:val="36"/>
      <w:lang w:val="pt-BR" w:eastAsia="x-none"/>
    </w:rPr>
  </w:style>
  <w:style w:type="paragraph" w:customStyle="1" w:styleId="StyleBd-1BodyText1Before6ptAfter6ptLinespacing">
    <w:name w:val="Style Bd-1 (BodyText 1) + Before:  6 pt After:  6 pt Line spacing..."/>
    <w:basedOn w:val="Normal"/>
    <w:link w:val="StyleBd-1BodyText1Before6ptAfter6ptLinespacingChar"/>
    <w:uiPriority w:val="99"/>
    <w:rsid w:val="0051488C"/>
    <w:pPr>
      <w:adjustRightInd w:val="0"/>
      <w:snapToGrid w:val="0"/>
      <w:spacing w:line="312" w:lineRule="auto"/>
      <w:ind w:left="720"/>
    </w:pPr>
    <w:rPr>
      <w:rFonts w:ascii="Verdana" w:hAnsi="Verdana"/>
      <w:sz w:val="18"/>
      <w:szCs w:val="18"/>
      <w:lang w:val="en-GB" w:eastAsia="x-none"/>
    </w:rPr>
  </w:style>
  <w:style w:type="character" w:customStyle="1" w:styleId="StyleBd-1BodyText1Before6ptAfter6ptLinespacingChar">
    <w:name w:val="Style Bd-1 (BodyText 1) + Before:  6 pt After:  6 pt Line spacing... Char"/>
    <w:link w:val="StyleBd-1BodyText1Before6ptAfter6ptLinespacing"/>
    <w:uiPriority w:val="99"/>
    <w:locked/>
    <w:rsid w:val="0051488C"/>
    <w:rPr>
      <w:rFonts w:ascii="Verdana" w:hAnsi="Verdana"/>
      <w:sz w:val="18"/>
      <w:szCs w:val="18"/>
      <w:lang w:val="en-GB" w:eastAsia="x-none"/>
    </w:rPr>
  </w:style>
  <w:style w:type="paragraph" w:customStyle="1" w:styleId="Tablespacing">
    <w:name w:val="Table spacing"/>
    <w:aliases w:val="ts,Table Spacing"/>
    <w:basedOn w:val="Normal"/>
    <w:next w:val="Normal"/>
    <w:uiPriority w:val="99"/>
    <w:rsid w:val="0051488C"/>
    <w:pPr>
      <w:numPr>
        <w:numId w:val="84"/>
      </w:numPr>
      <w:tabs>
        <w:tab w:val="clear" w:pos="360"/>
      </w:tabs>
      <w:spacing w:before="20" w:after="100" w:line="100" w:lineRule="exact"/>
      <w:ind w:left="0" w:right="-580" w:firstLine="0"/>
      <w:jc w:val="left"/>
    </w:pPr>
    <w:rPr>
      <w:sz w:val="10"/>
      <w:szCs w:val="10"/>
      <w:lang w:val="en-US"/>
    </w:rPr>
  </w:style>
  <w:style w:type="paragraph" w:customStyle="1" w:styleId="TB01">
    <w:name w:val="TB01"/>
    <w:basedOn w:val="Normal"/>
    <w:uiPriority w:val="99"/>
    <w:rsid w:val="0051488C"/>
    <w:pPr>
      <w:spacing w:before="0" w:after="0" w:line="240" w:lineRule="auto"/>
      <w:jc w:val="center"/>
    </w:pPr>
    <w:rPr>
      <w:rFonts w:ascii="Arial" w:hAnsi="Arial" w:cs="Arial"/>
      <w:b/>
      <w:bCs/>
      <w:sz w:val="20"/>
      <w:szCs w:val="20"/>
      <w:lang w:val="en-US"/>
    </w:rPr>
  </w:style>
  <w:style w:type="paragraph" w:customStyle="1" w:styleId="TB02">
    <w:name w:val="TB02"/>
    <w:basedOn w:val="Normal"/>
    <w:uiPriority w:val="99"/>
    <w:rsid w:val="0051488C"/>
    <w:pPr>
      <w:spacing w:before="0" w:after="0" w:line="240" w:lineRule="auto"/>
      <w:jc w:val="center"/>
    </w:pPr>
    <w:rPr>
      <w:rFonts w:ascii="Arial" w:hAnsi="Arial" w:cs="Arial"/>
      <w:sz w:val="22"/>
      <w:szCs w:val="22"/>
      <w:lang w:val="en-US"/>
    </w:rPr>
  </w:style>
  <w:style w:type="paragraph" w:customStyle="1" w:styleId="SectionIntro">
    <w:name w:val="Section Intro"/>
    <w:basedOn w:val="Normal"/>
    <w:autoRedefine/>
    <w:uiPriority w:val="99"/>
    <w:rsid w:val="0051488C"/>
    <w:pPr>
      <w:tabs>
        <w:tab w:val="left" w:pos="0"/>
      </w:tabs>
      <w:spacing w:before="0" w:line="288" w:lineRule="auto"/>
    </w:pPr>
    <w:rPr>
      <w:szCs w:val="26"/>
      <w:lang w:val="en-US"/>
    </w:rPr>
  </w:style>
  <w:style w:type="character" w:customStyle="1" w:styleId="Note1Char">
    <w:name w:val="Note 1 Char"/>
    <w:uiPriority w:val="99"/>
    <w:locked/>
    <w:rsid w:val="0051488C"/>
    <w:rPr>
      <w:rFonts w:ascii="Arial" w:hAnsi="Arial"/>
      <w:sz w:val="24"/>
      <w:szCs w:val="24"/>
      <w:lang w:val="x-none" w:eastAsia="x-none"/>
    </w:rPr>
  </w:style>
  <w:style w:type="paragraph" w:customStyle="1" w:styleId="Stylebullet1TimesNewRomanCharChar">
    <w:name w:val="Style bullet 1 + Times New Roman Char Char"/>
    <w:basedOn w:val="Normal"/>
    <w:link w:val="Stylebullet1TimesNewRomanCharCharChar"/>
    <w:uiPriority w:val="99"/>
    <w:rsid w:val="0051488C"/>
    <w:pPr>
      <w:tabs>
        <w:tab w:val="num" w:pos="288"/>
        <w:tab w:val="num" w:pos="792"/>
      </w:tabs>
      <w:spacing w:line="240" w:lineRule="auto"/>
      <w:ind w:left="792" w:hanging="288"/>
    </w:pPr>
    <w:rPr>
      <w:rFonts w:eastAsia="BatangChe"/>
      <w:sz w:val="24"/>
      <w:lang w:val="x-none" w:eastAsia="x-none"/>
    </w:rPr>
  </w:style>
  <w:style w:type="character" w:customStyle="1" w:styleId="Stylebullet1TimesNewRomanCharCharChar">
    <w:name w:val="Style bullet 1 + Times New Roman Char Char Char"/>
    <w:link w:val="Stylebullet1TimesNewRomanCharChar"/>
    <w:uiPriority w:val="99"/>
    <w:locked/>
    <w:rsid w:val="0051488C"/>
    <w:rPr>
      <w:rFonts w:eastAsia="BatangChe"/>
      <w:sz w:val="24"/>
      <w:szCs w:val="24"/>
      <w:lang w:val="x-none" w:eastAsia="x-none"/>
    </w:rPr>
  </w:style>
  <w:style w:type="paragraph" w:customStyle="1" w:styleId="xl273">
    <w:name w:val="xl273"/>
    <w:basedOn w:val="Normal"/>
    <w:rsid w:val="0051488C"/>
    <w:pPr>
      <w:spacing w:before="100" w:beforeAutospacing="1" w:after="100" w:afterAutospacing="1" w:line="240" w:lineRule="auto"/>
      <w:jc w:val="center"/>
    </w:pPr>
    <w:rPr>
      <w:sz w:val="24"/>
      <w:lang w:val="en-US"/>
    </w:rPr>
  </w:style>
  <w:style w:type="paragraph" w:customStyle="1" w:styleId="xl274">
    <w:name w:val="xl274"/>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hAnsi="Arial" w:cs="Arial"/>
      <w:color w:val="000000"/>
      <w:sz w:val="20"/>
      <w:szCs w:val="20"/>
      <w:lang w:val="en-US"/>
    </w:rPr>
  </w:style>
  <w:style w:type="paragraph" w:customStyle="1" w:styleId="xl275">
    <w:name w:val="xl275"/>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color w:val="000000"/>
      <w:sz w:val="20"/>
      <w:szCs w:val="20"/>
      <w:lang w:val="en-US"/>
    </w:rPr>
  </w:style>
  <w:style w:type="paragraph" w:customStyle="1" w:styleId="xl276">
    <w:name w:val="xl276"/>
    <w:basedOn w:val="Normal"/>
    <w:rsid w:val="0051488C"/>
    <w:pPr>
      <w:pBdr>
        <w:top w:val="single" w:sz="4" w:space="0" w:color="auto"/>
        <w:left w:val="single" w:sz="4" w:space="0" w:color="auto"/>
        <w:bottom w:val="single" w:sz="4" w:space="0" w:color="auto"/>
        <w:right w:val="single" w:sz="4" w:space="0" w:color="auto"/>
      </w:pBdr>
      <w:shd w:val="clear" w:color="000000" w:fill="969696"/>
      <w:spacing w:before="100" w:beforeAutospacing="1" w:after="100" w:afterAutospacing="1" w:line="240" w:lineRule="auto"/>
      <w:jc w:val="center"/>
      <w:textAlignment w:val="center"/>
    </w:pPr>
    <w:rPr>
      <w:rFonts w:ascii="Arial" w:hAnsi="Arial" w:cs="Arial"/>
      <w:b/>
      <w:bCs/>
      <w:color w:val="000000"/>
      <w:sz w:val="20"/>
      <w:szCs w:val="20"/>
      <w:lang w:val="en-US"/>
    </w:rPr>
  </w:style>
  <w:style w:type="paragraph" w:customStyle="1" w:styleId="xl277">
    <w:name w:val="xl277"/>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ahoma" w:hAnsi="Tahoma" w:cs="Tahoma"/>
      <w:color w:val="000000"/>
      <w:sz w:val="24"/>
      <w:lang w:val="en-US"/>
    </w:rPr>
  </w:style>
  <w:style w:type="paragraph" w:customStyle="1" w:styleId="xl278">
    <w:name w:val="xl278"/>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ahoma" w:hAnsi="Tahoma" w:cs="Tahoma"/>
      <w:color w:val="000000"/>
      <w:sz w:val="24"/>
      <w:lang w:val="en-US"/>
    </w:rPr>
  </w:style>
  <w:style w:type="paragraph" w:customStyle="1" w:styleId="xl279">
    <w:name w:val="xl279"/>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ahoma" w:hAnsi="Tahoma" w:cs="Tahoma"/>
      <w:color w:val="000000"/>
      <w:sz w:val="24"/>
      <w:lang w:val="en-US"/>
    </w:rPr>
  </w:style>
  <w:style w:type="paragraph" w:customStyle="1" w:styleId="xl280">
    <w:name w:val="xl280"/>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ahoma" w:hAnsi="Tahoma" w:cs="Tahoma"/>
      <w:b/>
      <w:bCs/>
      <w:color w:val="000000"/>
      <w:sz w:val="24"/>
      <w:lang w:val="en-US"/>
    </w:rPr>
  </w:style>
  <w:style w:type="paragraph" w:customStyle="1" w:styleId="xl281">
    <w:name w:val="xl281"/>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ahoma" w:hAnsi="Tahoma" w:cs="Tahoma"/>
      <w:color w:val="003300"/>
      <w:sz w:val="24"/>
      <w:lang w:val="en-US"/>
    </w:rPr>
  </w:style>
  <w:style w:type="paragraph" w:customStyle="1" w:styleId="xl282">
    <w:name w:val="xl282"/>
    <w:basedOn w:val="Normal"/>
    <w:rsid w:val="0051488C"/>
    <w:pPr>
      <w:pBdr>
        <w:top w:val="single" w:sz="4" w:space="0" w:color="auto"/>
        <w:left w:val="single" w:sz="4" w:space="0" w:color="auto"/>
        <w:bottom w:val="single" w:sz="4" w:space="0" w:color="auto"/>
        <w:right w:val="single" w:sz="4" w:space="0" w:color="auto"/>
      </w:pBdr>
      <w:shd w:val="clear" w:color="000000" w:fill="FAC090"/>
      <w:spacing w:before="100" w:beforeAutospacing="1" w:after="100" w:afterAutospacing="1" w:line="240" w:lineRule="auto"/>
      <w:jc w:val="center"/>
      <w:textAlignment w:val="center"/>
    </w:pPr>
    <w:rPr>
      <w:rFonts w:ascii="Arial" w:hAnsi="Arial" w:cs="Arial"/>
      <w:b/>
      <w:bCs/>
      <w:color w:val="000000"/>
      <w:sz w:val="20"/>
      <w:szCs w:val="20"/>
      <w:lang w:val="en-US"/>
    </w:rPr>
  </w:style>
  <w:style w:type="paragraph" w:customStyle="1" w:styleId="xl283">
    <w:name w:val="xl283"/>
    <w:basedOn w:val="Normal"/>
    <w:rsid w:val="005148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jc w:val="left"/>
      <w:textAlignment w:val="center"/>
    </w:pPr>
    <w:rPr>
      <w:rFonts w:ascii="Arial" w:hAnsi="Arial" w:cs="Arial"/>
      <w:b/>
      <w:bCs/>
      <w:sz w:val="20"/>
      <w:szCs w:val="20"/>
      <w:lang w:val="en-US"/>
    </w:rPr>
  </w:style>
  <w:style w:type="paragraph" w:customStyle="1" w:styleId="xl284">
    <w:name w:val="xl284"/>
    <w:basedOn w:val="Normal"/>
    <w:rsid w:val="0051488C"/>
    <w:pPr>
      <w:pBdr>
        <w:top w:val="single" w:sz="4" w:space="0" w:color="auto"/>
        <w:left w:val="single" w:sz="4" w:space="0" w:color="auto"/>
        <w:bottom w:val="single" w:sz="4" w:space="0" w:color="auto"/>
        <w:right w:val="single" w:sz="4" w:space="0" w:color="auto"/>
      </w:pBdr>
      <w:shd w:val="clear" w:color="000000" w:fill="FAC090"/>
      <w:spacing w:before="100" w:beforeAutospacing="1" w:after="100" w:afterAutospacing="1" w:line="240" w:lineRule="auto"/>
      <w:jc w:val="left"/>
      <w:textAlignment w:val="center"/>
    </w:pPr>
    <w:rPr>
      <w:rFonts w:ascii="Arial" w:hAnsi="Arial" w:cs="Arial"/>
      <w:b/>
      <w:bCs/>
      <w:color w:val="000000"/>
      <w:sz w:val="20"/>
      <w:szCs w:val="20"/>
      <w:lang w:val="en-US"/>
    </w:rPr>
  </w:style>
  <w:style w:type="paragraph" w:customStyle="1" w:styleId="xl285">
    <w:name w:val="xl285"/>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sz w:val="24"/>
      <w:lang w:val="en-US"/>
    </w:rPr>
  </w:style>
  <w:style w:type="paragraph" w:customStyle="1" w:styleId="xl286">
    <w:name w:val="xl286"/>
    <w:basedOn w:val="Normal"/>
    <w:rsid w:val="0051488C"/>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left"/>
      <w:textAlignment w:val="center"/>
    </w:pPr>
    <w:rPr>
      <w:rFonts w:ascii="Arial" w:hAnsi="Arial" w:cs="Arial"/>
      <w:b/>
      <w:bCs/>
      <w:sz w:val="24"/>
      <w:lang w:val="en-US"/>
    </w:rPr>
  </w:style>
  <w:style w:type="paragraph" w:customStyle="1" w:styleId="xl287">
    <w:name w:val="xl287"/>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sz w:val="24"/>
      <w:lang w:val="en-US"/>
    </w:rPr>
  </w:style>
  <w:style w:type="paragraph" w:customStyle="1" w:styleId="xl288">
    <w:name w:val="xl288"/>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sz w:val="24"/>
      <w:lang w:val="en-US"/>
    </w:rPr>
  </w:style>
  <w:style w:type="paragraph" w:customStyle="1" w:styleId="xl289">
    <w:name w:val="xl289"/>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sz w:val="24"/>
      <w:lang w:val="en-US"/>
    </w:rPr>
  </w:style>
  <w:style w:type="paragraph" w:customStyle="1" w:styleId="xl290">
    <w:name w:val="xl290"/>
    <w:basedOn w:val="Normal"/>
    <w:rsid w:val="005148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jc w:val="center"/>
      <w:textAlignment w:val="center"/>
    </w:pPr>
    <w:rPr>
      <w:rFonts w:ascii="Arial" w:hAnsi="Arial" w:cs="Arial"/>
      <w:b/>
      <w:bCs/>
      <w:sz w:val="20"/>
      <w:szCs w:val="20"/>
      <w:lang w:val="en-US"/>
    </w:rPr>
  </w:style>
  <w:style w:type="paragraph" w:customStyle="1" w:styleId="xl291">
    <w:name w:val="xl291"/>
    <w:basedOn w:val="Normal"/>
    <w:rsid w:val="005148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Arial" w:hAnsi="Arial" w:cs="Arial"/>
      <w:b/>
      <w:bCs/>
      <w:sz w:val="24"/>
      <w:lang w:val="en-US"/>
    </w:rPr>
  </w:style>
  <w:style w:type="paragraph" w:customStyle="1" w:styleId="xl292">
    <w:name w:val="xl292"/>
    <w:basedOn w:val="Normal"/>
    <w:rsid w:val="0051488C"/>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Arial" w:hAnsi="Arial" w:cs="Arial"/>
      <w:b/>
      <w:bCs/>
      <w:sz w:val="24"/>
      <w:lang w:val="en-US"/>
    </w:rPr>
  </w:style>
  <w:style w:type="paragraph" w:customStyle="1" w:styleId="xl293">
    <w:name w:val="xl293"/>
    <w:basedOn w:val="Normal"/>
    <w:rsid w:val="0051488C"/>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Arial" w:hAnsi="Arial" w:cs="Arial"/>
      <w:i/>
      <w:iCs/>
      <w:color w:val="000000"/>
      <w:sz w:val="20"/>
      <w:szCs w:val="20"/>
      <w:lang w:val="en-US"/>
    </w:rPr>
  </w:style>
  <w:style w:type="paragraph" w:customStyle="1" w:styleId="xl294">
    <w:name w:val="xl294"/>
    <w:basedOn w:val="Normal"/>
    <w:rsid w:val="005148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hAnsi="Arial" w:cs="Arial"/>
      <w:b/>
      <w:bCs/>
      <w:sz w:val="24"/>
      <w:lang w:val="en-US"/>
    </w:rPr>
  </w:style>
  <w:style w:type="paragraph" w:customStyle="1" w:styleId="xl295">
    <w:name w:val="xl295"/>
    <w:basedOn w:val="Normal"/>
    <w:rsid w:val="0051488C"/>
    <w:pPr>
      <w:spacing w:before="100" w:beforeAutospacing="1" w:after="100" w:afterAutospacing="1" w:line="240" w:lineRule="auto"/>
      <w:jc w:val="center"/>
      <w:textAlignment w:val="center"/>
    </w:pPr>
    <w:rPr>
      <w:sz w:val="24"/>
      <w:lang w:val="en-US"/>
    </w:rPr>
  </w:style>
  <w:style w:type="paragraph" w:customStyle="1" w:styleId="xl296">
    <w:name w:val="xl296"/>
    <w:basedOn w:val="Normal"/>
    <w:rsid w:val="0051488C"/>
    <w:pPr>
      <w:spacing w:before="100" w:beforeAutospacing="1" w:after="100" w:afterAutospacing="1" w:line="240" w:lineRule="auto"/>
      <w:jc w:val="center"/>
    </w:pPr>
    <w:rPr>
      <w:rFonts w:ascii="Arial" w:hAnsi="Arial" w:cs="Arial"/>
      <w:b/>
      <w:bCs/>
      <w:color w:val="000000"/>
      <w:sz w:val="24"/>
      <w:lang w:val="en-US"/>
    </w:rPr>
  </w:style>
  <w:style w:type="paragraph" w:customStyle="1" w:styleId="xl297">
    <w:name w:val="xl297"/>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sz w:val="20"/>
      <w:szCs w:val="20"/>
      <w:lang w:val="en-US"/>
    </w:rPr>
  </w:style>
  <w:style w:type="paragraph" w:customStyle="1" w:styleId="xl298">
    <w:name w:val="xl298"/>
    <w:basedOn w:val="Normal"/>
    <w:rsid w:val="0051488C"/>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Arial" w:hAnsi="Arial" w:cs="Arial"/>
      <w:b/>
      <w:bCs/>
      <w:sz w:val="24"/>
      <w:lang w:val="en-US"/>
    </w:rPr>
  </w:style>
  <w:style w:type="paragraph" w:customStyle="1" w:styleId="xl299">
    <w:name w:val="xl299"/>
    <w:basedOn w:val="Normal"/>
    <w:rsid w:val="0051488C"/>
    <w:pPr>
      <w:spacing w:before="100" w:beforeAutospacing="1" w:after="100" w:afterAutospacing="1" w:line="240" w:lineRule="auto"/>
      <w:jc w:val="left"/>
    </w:pPr>
    <w:rPr>
      <w:rFonts w:ascii="Arial" w:hAnsi="Arial" w:cs="Arial"/>
      <w:color w:val="000000"/>
      <w:sz w:val="24"/>
      <w:lang w:val="en-US"/>
    </w:rPr>
  </w:style>
  <w:style w:type="paragraph" w:customStyle="1" w:styleId="xl300">
    <w:name w:val="xl300"/>
    <w:basedOn w:val="Normal"/>
    <w:rsid w:val="0051488C"/>
    <w:pPr>
      <w:spacing w:before="100" w:beforeAutospacing="1" w:after="100" w:afterAutospacing="1" w:line="240" w:lineRule="auto"/>
      <w:jc w:val="right"/>
      <w:textAlignment w:val="center"/>
    </w:pPr>
    <w:rPr>
      <w:rFonts w:ascii="Arial" w:hAnsi="Arial" w:cs="Arial"/>
      <w:color w:val="000000"/>
      <w:sz w:val="20"/>
      <w:szCs w:val="20"/>
      <w:lang w:val="en-US"/>
    </w:rPr>
  </w:style>
  <w:style w:type="paragraph" w:customStyle="1" w:styleId="xl301">
    <w:name w:val="xl301"/>
    <w:basedOn w:val="Normal"/>
    <w:rsid w:val="0051488C"/>
    <w:pPr>
      <w:pBdr>
        <w:top w:val="single" w:sz="4" w:space="0" w:color="auto"/>
        <w:left w:val="single" w:sz="4" w:space="0" w:color="auto"/>
        <w:bottom w:val="single" w:sz="4" w:space="0" w:color="auto"/>
      </w:pBdr>
      <w:spacing w:before="100" w:beforeAutospacing="1" w:after="100" w:afterAutospacing="1" w:line="240" w:lineRule="auto"/>
      <w:jc w:val="right"/>
      <w:textAlignment w:val="center"/>
    </w:pPr>
    <w:rPr>
      <w:rFonts w:ascii="Arial" w:hAnsi="Arial" w:cs="Arial"/>
      <w:i/>
      <w:iCs/>
      <w:color w:val="000000"/>
      <w:sz w:val="20"/>
      <w:szCs w:val="20"/>
      <w:lang w:val="en-US"/>
    </w:rPr>
  </w:style>
  <w:style w:type="paragraph" w:customStyle="1" w:styleId="xl302">
    <w:name w:val="xl302"/>
    <w:basedOn w:val="Normal"/>
    <w:uiPriority w:val="99"/>
    <w:rsid w:val="0051488C"/>
    <w:pPr>
      <w:spacing w:before="100" w:beforeAutospacing="1" w:after="100" w:afterAutospacing="1" w:line="240" w:lineRule="auto"/>
      <w:jc w:val="right"/>
    </w:pPr>
    <w:rPr>
      <w:rFonts w:ascii="Arial" w:hAnsi="Arial" w:cs="Arial"/>
      <w:color w:val="000000"/>
      <w:sz w:val="20"/>
      <w:szCs w:val="20"/>
      <w:lang w:val="en-US"/>
    </w:rPr>
  </w:style>
  <w:style w:type="paragraph" w:customStyle="1" w:styleId="xl303">
    <w:name w:val="xl303"/>
    <w:basedOn w:val="Normal"/>
    <w:uiPriority w:val="99"/>
    <w:rsid w:val="0051488C"/>
    <w:pPr>
      <w:pBdr>
        <w:top w:val="single" w:sz="4" w:space="0" w:color="auto"/>
        <w:left w:val="single" w:sz="4" w:space="0" w:color="auto"/>
        <w:bottom w:val="single" w:sz="4" w:space="0" w:color="auto"/>
      </w:pBdr>
      <w:shd w:val="clear" w:color="000000" w:fill="FFFF99"/>
      <w:spacing w:before="100" w:beforeAutospacing="1" w:after="100" w:afterAutospacing="1" w:line="240" w:lineRule="auto"/>
      <w:jc w:val="center"/>
      <w:textAlignment w:val="center"/>
    </w:pPr>
    <w:rPr>
      <w:rFonts w:ascii="Arial" w:hAnsi="Arial" w:cs="Arial"/>
      <w:b/>
      <w:bCs/>
      <w:sz w:val="24"/>
      <w:lang w:val="en-US"/>
    </w:rPr>
  </w:style>
  <w:style w:type="paragraph" w:customStyle="1" w:styleId="xl304">
    <w:name w:val="xl304"/>
    <w:basedOn w:val="Normal"/>
    <w:uiPriority w:val="99"/>
    <w:rsid w:val="0051488C"/>
    <w:pPr>
      <w:spacing w:before="100" w:beforeAutospacing="1" w:after="100" w:afterAutospacing="1" w:line="240" w:lineRule="auto"/>
      <w:jc w:val="center"/>
      <w:textAlignment w:val="center"/>
    </w:pPr>
    <w:rPr>
      <w:rFonts w:ascii="Arial" w:hAnsi="Arial" w:cs="Arial"/>
      <w:b/>
      <w:bCs/>
      <w:sz w:val="24"/>
      <w:lang w:val="en-US"/>
    </w:rPr>
  </w:style>
  <w:style w:type="paragraph" w:customStyle="1" w:styleId="xl305">
    <w:name w:val="xl305"/>
    <w:basedOn w:val="Normal"/>
    <w:uiPriority w:val="99"/>
    <w:rsid w:val="0051488C"/>
    <w:pPr>
      <w:spacing w:before="100" w:beforeAutospacing="1" w:after="100" w:afterAutospacing="1" w:line="240" w:lineRule="auto"/>
      <w:jc w:val="center"/>
      <w:textAlignment w:val="center"/>
    </w:pPr>
    <w:rPr>
      <w:rFonts w:ascii="Arial" w:hAnsi="Arial" w:cs="Arial"/>
      <w:b/>
      <w:bCs/>
      <w:color w:val="000000"/>
      <w:sz w:val="24"/>
      <w:lang w:val="en-US"/>
    </w:rPr>
  </w:style>
  <w:style w:type="paragraph" w:customStyle="1" w:styleId="StyleCenteredBefore3ptAfter3ptLinespacingMultipl">
    <w:name w:val="Style Centered Before:  3 pt After:  3 pt Line spacing:  Multipl..."/>
    <w:basedOn w:val="Normal"/>
    <w:autoRedefine/>
    <w:uiPriority w:val="99"/>
    <w:rsid w:val="0051488C"/>
    <w:pPr>
      <w:spacing w:before="0" w:after="0" w:line="240" w:lineRule="auto"/>
      <w:jc w:val="center"/>
    </w:pPr>
    <w:rPr>
      <w:sz w:val="18"/>
      <w:szCs w:val="18"/>
      <w:vertAlign w:val="superscript"/>
      <w:lang w:val="en-US"/>
    </w:rPr>
  </w:style>
  <w:style w:type="paragraph" w:customStyle="1" w:styleId="UserNormal1CharChar">
    <w:name w:val="User Normal 1 Char Char"/>
    <w:basedOn w:val="Normal"/>
    <w:link w:val="UserNormal1CharCharChar"/>
    <w:uiPriority w:val="99"/>
    <w:rsid w:val="0051488C"/>
    <w:pPr>
      <w:spacing w:before="60" w:after="60" w:line="240" w:lineRule="auto"/>
    </w:pPr>
    <w:rPr>
      <w:rFonts w:ascii=".VnSouthern" w:hAnsi=".VnSouthern"/>
      <w:sz w:val="24"/>
      <w:lang w:val="x-none" w:eastAsia="x-none"/>
    </w:rPr>
  </w:style>
  <w:style w:type="character" w:customStyle="1" w:styleId="UserNormal1CharCharChar">
    <w:name w:val="User Normal 1 Char Char Char"/>
    <w:link w:val="UserNormal1CharChar"/>
    <w:uiPriority w:val="99"/>
    <w:locked/>
    <w:rsid w:val="0051488C"/>
    <w:rPr>
      <w:rFonts w:ascii=".VnSouthern" w:hAnsi=".VnSouthern"/>
      <w:sz w:val="24"/>
      <w:szCs w:val="24"/>
      <w:lang w:val="x-none" w:eastAsia="x-none"/>
    </w:rPr>
  </w:style>
  <w:style w:type="paragraph" w:customStyle="1" w:styleId="Vidu">
    <w:name w:val="Vidu"/>
    <w:basedOn w:val="Normal"/>
    <w:rsid w:val="0051488C"/>
    <w:pPr>
      <w:numPr>
        <w:numId w:val="85"/>
      </w:numPr>
      <w:spacing w:before="0" w:after="0" w:line="240" w:lineRule="auto"/>
    </w:pPr>
    <w:rPr>
      <w:rFonts w:ascii=".VnArial" w:hAnsi=".VnArial" w:cs=".VnArial"/>
      <w:sz w:val="20"/>
      <w:szCs w:val="20"/>
      <w:lang w:val="en-US"/>
    </w:rPr>
  </w:style>
  <w:style w:type="paragraph" w:customStyle="1" w:styleId="2">
    <w:name w:val="样式 缩进 + 首行缩进:  2 字符"/>
    <w:basedOn w:val="Normal"/>
    <w:autoRedefine/>
    <w:uiPriority w:val="99"/>
    <w:rsid w:val="0051488C"/>
    <w:pPr>
      <w:widowControl w:val="0"/>
      <w:numPr>
        <w:ilvl w:val="1"/>
        <w:numId w:val="86"/>
      </w:numPr>
      <w:spacing w:line="360" w:lineRule="auto"/>
      <w:ind w:left="1440" w:hanging="1440"/>
    </w:pPr>
    <w:rPr>
      <w:rFonts w:ascii="Verdana" w:hAnsi="Verdana" w:cs="Verdana"/>
      <w:kern w:val="2"/>
      <w:sz w:val="22"/>
      <w:szCs w:val="22"/>
      <w:lang w:val="en-US" w:eastAsia="zh-CN"/>
    </w:rPr>
  </w:style>
  <w:style w:type="table" w:customStyle="1" w:styleId="TableClassic12">
    <w:name w:val="Table Classic 12"/>
    <w:basedOn w:val="TableNormal"/>
    <w:next w:val="TableClassic1"/>
    <w:uiPriority w:val="99"/>
    <w:rsid w:val="0051488C"/>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rsid w:val="0051488C"/>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Grid30">
    <w:name w:val="Table Grid 3"/>
    <w:basedOn w:val="TableNormal"/>
    <w:uiPriority w:val="99"/>
    <w:rsid w:val="0051488C"/>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Contemporary">
    <w:name w:val="Table Contemporary"/>
    <w:basedOn w:val="TableNormal"/>
    <w:uiPriority w:val="99"/>
    <w:rsid w:val="0051488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Date">
    <w:name w:val="Date"/>
    <w:basedOn w:val="Normal"/>
    <w:next w:val="Normal"/>
    <w:link w:val="DateChar"/>
    <w:uiPriority w:val="99"/>
    <w:rsid w:val="0051488C"/>
    <w:pPr>
      <w:spacing w:before="0" w:after="0" w:line="360" w:lineRule="auto"/>
    </w:pPr>
    <w:rPr>
      <w:rFonts w:ascii="Arial" w:hAnsi="Arial"/>
      <w:sz w:val="24"/>
      <w:lang w:val="x-none" w:eastAsia="x-none"/>
    </w:rPr>
  </w:style>
  <w:style w:type="character" w:customStyle="1" w:styleId="DateChar">
    <w:name w:val="Date Char"/>
    <w:basedOn w:val="DefaultParagraphFont"/>
    <w:link w:val="Date"/>
    <w:uiPriority w:val="99"/>
    <w:rsid w:val="0051488C"/>
    <w:rPr>
      <w:rFonts w:ascii="Arial" w:hAnsi="Arial"/>
      <w:sz w:val="24"/>
      <w:szCs w:val="24"/>
      <w:lang w:val="x-none" w:eastAsia="x-none"/>
    </w:rPr>
  </w:style>
  <w:style w:type="paragraph" w:styleId="E-mailSignature">
    <w:name w:val="E-mail Signature"/>
    <w:basedOn w:val="Normal"/>
    <w:link w:val="E-mailSignatureChar"/>
    <w:uiPriority w:val="99"/>
    <w:rsid w:val="0051488C"/>
    <w:pPr>
      <w:spacing w:before="0" w:after="0" w:line="360" w:lineRule="auto"/>
    </w:pPr>
    <w:rPr>
      <w:rFonts w:ascii="Arial" w:hAnsi="Arial"/>
      <w:sz w:val="24"/>
      <w:lang w:val="x-none" w:eastAsia="x-none"/>
    </w:rPr>
  </w:style>
  <w:style w:type="character" w:customStyle="1" w:styleId="E-mailSignatureChar">
    <w:name w:val="E-mail Signature Char"/>
    <w:basedOn w:val="DefaultParagraphFont"/>
    <w:link w:val="E-mailSignature"/>
    <w:uiPriority w:val="99"/>
    <w:rsid w:val="0051488C"/>
    <w:rPr>
      <w:rFonts w:ascii="Arial" w:hAnsi="Arial"/>
      <w:sz w:val="24"/>
      <w:szCs w:val="24"/>
      <w:lang w:val="x-none" w:eastAsia="x-none"/>
    </w:rPr>
  </w:style>
  <w:style w:type="paragraph" w:styleId="EnvelopeAddress">
    <w:name w:val="envelope address"/>
    <w:basedOn w:val="Normal"/>
    <w:uiPriority w:val="99"/>
    <w:rsid w:val="0051488C"/>
    <w:pPr>
      <w:framePr w:w="7920" w:h="1980" w:hRule="exact" w:hSpace="180" w:wrap="auto" w:hAnchor="page" w:xAlign="center" w:yAlign="bottom"/>
      <w:spacing w:before="0" w:after="0" w:line="360" w:lineRule="auto"/>
      <w:ind w:left="2880"/>
    </w:pPr>
    <w:rPr>
      <w:rFonts w:ascii="Arial" w:hAnsi="Arial" w:cs="Arial"/>
      <w:sz w:val="22"/>
      <w:szCs w:val="22"/>
      <w:lang w:val="en-US"/>
    </w:rPr>
  </w:style>
  <w:style w:type="paragraph" w:styleId="EnvelopeReturn">
    <w:name w:val="envelope return"/>
    <w:basedOn w:val="Normal"/>
    <w:uiPriority w:val="99"/>
    <w:rsid w:val="0051488C"/>
    <w:pPr>
      <w:spacing w:before="0" w:after="0" w:line="360" w:lineRule="auto"/>
    </w:pPr>
    <w:rPr>
      <w:rFonts w:ascii="Arial" w:hAnsi="Arial" w:cs="Arial"/>
      <w:sz w:val="20"/>
      <w:szCs w:val="20"/>
      <w:lang w:val="en-US"/>
    </w:rPr>
  </w:style>
  <w:style w:type="character" w:styleId="HTMLAcronym">
    <w:name w:val="HTML Acronym"/>
    <w:basedOn w:val="DefaultParagraphFont"/>
    <w:rsid w:val="0051488C"/>
  </w:style>
  <w:style w:type="paragraph" w:styleId="HTMLAddress">
    <w:name w:val="HTML Address"/>
    <w:basedOn w:val="Normal"/>
    <w:link w:val="HTMLAddressChar"/>
    <w:uiPriority w:val="99"/>
    <w:rsid w:val="0051488C"/>
    <w:pPr>
      <w:spacing w:before="0" w:after="0" w:line="360" w:lineRule="auto"/>
    </w:pPr>
    <w:rPr>
      <w:rFonts w:ascii="Arial" w:hAnsi="Arial"/>
      <w:i/>
      <w:iCs/>
      <w:sz w:val="24"/>
      <w:lang w:val="x-none" w:eastAsia="x-none"/>
    </w:rPr>
  </w:style>
  <w:style w:type="character" w:customStyle="1" w:styleId="HTMLAddressChar">
    <w:name w:val="HTML Address Char"/>
    <w:basedOn w:val="DefaultParagraphFont"/>
    <w:link w:val="HTMLAddress"/>
    <w:uiPriority w:val="99"/>
    <w:rsid w:val="0051488C"/>
    <w:rPr>
      <w:rFonts w:ascii="Arial" w:hAnsi="Arial"/>
      <w:i/>
      <w:iCs/>
      <w:sz w:val="24"/>
      <w:szCs w:val="24"/>
      <w:lang w:val="x-none" w:eastAsia="x-none"/>
    </w:rPr>
  </w:style>
  <w:style w:type="character" w:styleId="HTMLCite">
    <w:name w:val="HTML Cite"/>
    <w:uiPriority w:val="99"/>
    <w:rsid w:val="0051488C"/>
    <w:rPr>
      <w:i/>
      <w:iCs/>
    </w:rPr>
  </w:style>
  <w:style w:type="character" w:styleId="HTMLDefinition">
    <w:name w:val="HTML Definition"/>
    <w:rsid w:val="0051488C"/>
    <w:rPr>
      <w:i/>
      <w:iCs/>
    </w:rPr>
  </w:style>
  <w:style w:type="character" w:styleId="HTMLKeyboard">
    <w:name w:val="HTML Keyboard"/>
    <w:uiPriority w:val="99"/>
    <w:rsid w:val="0051488C"/>
    <w:rPr>
      <w:rFonts w:ascii="Courier New" w:hAnsi="Courier New" w:cs="Courier New"/>
      <w:sz w:val="20"/>
      <w:szCs w:val="20"/>
    </w:rPr>
  </w:style>
  <w:style w:type="paragraph" w:styleId="HTMLPreformatted">
    <w:name w:val="HTML Preformatted"/>
    <w:basedOn w:val="Normal"/>
    <w:link w:val="HTMLPreformattedChar"/>
    <w:uiPriority w:val="99"/>
    <w:rsid w:val="0051488C"/>
    <w:pPr>
      <w:spacing w:before="0" w:after="0" w:line="360" w:lineRule="auto"/>
    </w:pPr>
    <w:rPr>
      <w:rFonts w:ascii="Courier New" w:hAnsi="Courier New"/>
      <w:sz w:val="20"/>
      <w:szCs w:val="20"/>
      <w:lang w:val="x-none" w:eastAsia="x-none"/>
    </w:rPr>
  </w:style>
  <w:style w:type="character" w:customStyle="1" w:styleId="HTMLPreformattedChar">
    <w:name w:val="HTML Preformatted Char"/>
    <w:basedOn w:val="DefaultParagraphFont"/>
    <w:link w:val="HTMLPreformatted"/>
    <w:uiPriority w:val="99"/>
    <w:rsid w:val="0051488C"/>
    <w:rPr>
      <w:rFonts w:ascii="Courier New" w:hAnsi="Courier New"/>
      <w:lang w:val="x-none" w:eastAsia="x-none"/>
    </w:rPr>
  </w:style>
  <w:style w:type="character" w:styleId="HTMLSample">
    <w:name w:val="HTML Sample"/>
    <w:uiPriority w:val="99"/>
    <w:rsid w:val="0051488C"/>
    <w:rPr>
      <w:rFonts w:ascii="Courier New" w:hAnsi="Courier New" w:cs="Courier New"/>
    </w:rPr>
  </w:style>
  <w:style w:type="character" w:styleId="HTMLVariable">
    <w:name w:val="HTML Variable"/>
    <w:uiPriority w:val="99"/>
    <w:rsid w:val="0051488C"/>
    <w:rPr>
      <w:i/>
      <w:iCs/>
    </w:rPr>
  </w:style>
  <w:style w:type="paragraph" w:styleId="List3">
    <w:name w:val="List 3"/>
    <w:basedOn w:val="Normal"/>
    <w:uiPriority w:val="99"/>
    <w:rsid w:val="0051488C"/>
    <w:pPr>
      <w:spacing w:before="0" w:after="0" w:line="360" w:lineRule="auto"/>
      <w:ind w:left="1080" w:hanging="360"/>
    </w:pPr>
    <w:rPr>
      <w:rFonts w:ascii="Arial" w:hAnsi="Arial" w:cs="Arial"/>
      <w:sz w:val="22"/>
      <w:szCs w:val="22"/>
      <w:lang w:val="en-US"/>
    </w:rPr>
  </w:style>
  <w:style w:type="paragraph" w:styleId="List4">
    <w:name w:val="List 4"/>
    <w:basedOn w:val="Normal"/>
    <w:uiPriority w:val="99"/>
    <w:rsid w:val="0051488C"/>
    <w:pPr>
      <w:spacing w:before="0" w:after="0" w:line="360" w:lineRule="auto"/>
      <w:ind w:left="1440" w:hanging="360"/>
    </w:pPr>
    <w:rPr>
      <w:rFonts w:ascii="Arial" w:hAnsi="Arial" w:cs="Arial"/>
      <w:sz w:val="22"/>
      <w:szCs w:val="22"/>
      <w:lang w:val="en-US"/>
    </w:rPr>
  </w:style>
  <w:style w:type="paragraph" w:styleId="List5">
    <w:name w:val="List 5"/>
    <w:basedOn w:val="Normal"/>
    <w:uiPriority w:val="99"/>
    <w:rsid w:val="0051488C"/>
    <w:pPr>
      <w:spacing w:before="0" w:after="0" w:line="360" w:lineRule="auto"/>
      <w:ind w:left="1800" w:hanging="360"/>
    </w:pPr>
    <w:rPr>
      <w:rFonts w:ascii="Arial" w:hAnsi="Arial" w:cs="Arial"/>
      <w:sz w:val="22"/>
      <w:szCs w:val="22"/>
      <w:lang w:val="en-US"/>
    </w:rPr>
  </w:style>
  <w:style w:type="paragraph" w:styleId="NoteHeading">
    <w:name w:val="Note Heading"/>
    <w:basedOn w:val="Normal"/>
    <w:next w:val="Normal"/>
    <w:link w:val="NoteHeadingChar"/>
    <w:uiPriority w:val="99"/>
    <w:rsid w:val="0051488C"/>
    <w:pPr>
      <w:spacing w:before="0" w:after="0" w:line="360" w:lineRule="auto"/>
    </w:pPr>
    <w:rPr>
      <w:rFonts w:ascii="Arial" w:hAnsi="Arial"/>
      <w:sz w:val="24"/>
      <w:lang w:val="x-none" w:eastAsia="x-none"/>
    </w:rPr>
  </w:style>
  <w:style w:type="character" w:customStyle="1" w:styleId="NoteHeadingChar">
    <w:name w:val="Note Heading Char"/>
    <w:basedOn w:val="DefaultParagraphFont"/>
    <w:link w:val="NoteHeading"/>
    <w:uiPriority w:val="99"/>
    <w:rsid w:val="0051488C"/>
    <w:rPr>
      <w:rFonts w:ascii="Arial" w:hAnsi="Arial"/>
      <w:sz w:val="24"/>
      <w:szCs w:val="24"/>
      <w:lang w:val="x-none" w:eastAsia="x-none"/>
    </w:rPr>
  </w:style>
  <w:style w:type="paragraph" w:styleId="Salutation">
    <w:name w:val="Salutation"/>
    <w:basedOn w:val="Normal"/>
    <w:next w:val="Normal"/>
    <w:link w:val="SalutationChar"/>
    <w:uiPriority w:val="99"/>
    <w:rsid w:val="0051488C"/>
    <w:pPr>
      <w:spacing w:before="0" w:after="0" w:line="360" w:lineRule="auto"/>
    </w:pPr>
    <w:rPr>
      <w:rFonts w:ascii="Arial" w:hAnsi="Arial"/>
      <w:sz w:val="24"/>
      <w:lang w:val="x-none" w:eastAsia="x-none"/>
    </w:rPr>
  </w:style>
  <w:style w:type="character" w:customStyle="1" w:styleId="SalutationChar">
    <w:name w:val="Salutation Char"/>
    <w:basedOn w:val="DefaultParagraphFont"/>
    <w:link w:val="Salutation"/>
    <w:uiPriority w:val="99"/>
    <w:rsid w:val="0051488C"/>
    <w:rPr>
      <w:rFonts w:ascii="Arial" w:hAnsi="Arial"/>
      <w:sz w:val="24"/>
      <w:szCs w:val="24"/>
      <w:lang w:val="x-none" w:eastAsia="x-none"/>
    </w:rPr>
  </w:style>
  <w:style w:type="paragraph" w:styleId="Signature">
    <w:name w:val="Signature"/>
    <w:basedOn w:val="Normal"/>
    <w:link w:val="SignatureChar"/>
    <w:uiPriority w:val="99"/>
    <w:rsid w:val="0051488C"/>
    <w:pPr>
      <w:spacing w:before="0" w:after="0" w:line="360" w:lineRule="auto"/>
      <w:ind w:left="4320"/>
    </w:pPr>
    <w:rPr>
      <w:rFonts w:ascii="Arial" w:hAnsi="Arial"/>
      <w:sz w:val="24"/>
      <w:lang w:val="x-none" w:eastAsia="x-none"/>
    </w:rPr>
  </w:style>
  <w:style w:type="character" w:customStyle="1" w:styleId="SignatureChar">
    <w:name w:val="Signature Char"/>
    <w:basedOn w:val="DefaultParagraphFont"/>
    <w:link w:val="Signature"/>
    <w:uiPriority w:val="99"/>
    <w:rsid w:val="0051488C"/>
    <w:rPr>
      <w:rFonts w:ascii="Arial" w:hAnsi="Arial"/>
      <w:sz w:val="24"/>
      <w:szCs w:val="24"/>
      <w:lang w:val="x-none" w:eastAsia="x-none"/>
    </w:rPr>
  </w:style>
  <w:style w:type="table" w:styleId="Table3Deffects1">
    <w:name w:val="Table 3D effects 1"/>
    <w:basedOn w:val="TableNormal"/>
    <w:uiPriority w:val="99"/>
    <w:rsid w:val="0051488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rsid w:val="0051488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rsid w:val="0051488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3">
    <w:name w:val="Table Classic 3"/>
    <w:basedOn w:val="TableNormal"/>
    <w:uiPriority w:val="99"/>
    <w:rsid w:val="0051488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rsid w:val="0051488C"/>
    <w:tblPr>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rsid w:val="0051488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rsid w:val="0051488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rsid w:val="0051488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rsid w:val="0051488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rsid w:val="0051488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rsid w:val="0051488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rsid w:val="0051488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rsid w:val="0051488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Elegant">
    <w:name w:val="Table Elegant"/>
    <w:basedOn w:val="TableNormal"/>
    <w:uiPriority w:val="99"/>
    <w:rsid w:val="0051488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uiPriority w:val="99"/>
    <w:rsid w:val="0051488C"/>
    <w:tblPr>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uiPriority w:val="99"/>
    <w:rsid w:val="0051488C"/>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rsid w:val="0051488C"/>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rsid w:val="0051488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rsid w:val="005148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rsid w:val="0051488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rsid w:val="0051488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rsid w:val="0051488C"/>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
    <w:name w:val="Table List 41"/>
    <w:basedOn w:val="TableNormal"/>
    <w:next w:val="TableList4"/>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rsid w:val="0051488C"/>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rsid w:val="0051488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rsid w:val="0051488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rsid w:val="0051488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2">
    <w:name w:val="Table Professional2"/>
    <w:basedOn w:val="TableNormal"/>
    <w:next w:val="TableProfessional"/>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rsid w:val="0051488C"/>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rsid w:val="0051488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rsid w:val="0051488C"/>
    <w:tblPr>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rsid w:val="0051488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51488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rsid w:val="0051488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rsid w:val="0051488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51488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character" w:customStyle="1" w:styleId="StyleBold">
    <w:name w:val="Style Bold"/>
    <w:rsid w:val="0051488C"/>
    <w:rPr>
      <w:rFonts w:ascii="Times New Roman" w:hAnsi="Times New Roman" w:cs="Times New Roman"/>
      <w:b/>
      <w:bCs/>
      <w:sz w:val="28"/>
      <w:szCs w:val="28"/>
    </w:rPr>
  </w:style>
  <w:style w:type="paragraph" w:customStyle="1" w:styleId="Note">
    <w:name w:val="Note"/>
    <w:basedOn w:val="Normal"/>
    <w:link w:val="NoteChar"/>
    <w:qFormat/>
    <w:rsid w:val="0051488C"/>
    <w:pPr>
      <w:pBdr>
        <w:top w:val="single" w:sz="12" w:space="1" w:color="auto"/>
        <w:left w:val="single" w:sz="12" w:space="4" w:color="auto"/>
        <w:bottom w:val="single" w:sz="12" w:space="1" w:color="auto"/>
        <w:right w:val="single" w:sz="12" w:space="4" w:color="auto"/>
      </w:pBdr>
      <w:shd w:val="clear" w:color="auto" w:fill="CCFFFF"/>
      <w:spacing w:after="0" w:line="312" w:lineRule="auto"/>
      <w:ind w:left="720" w:right="720"/>
    </w:pPr>
    <w:rPr>
      <w:rFonts w:ascii="Arial" w:hAnsi="Arial" w:cs="Arial"/>
      <w:sz w:val="20"/>
      <w:szCs w:val="20"/>
      <w:lang w:val="en-US"/>
    </w:rPr>
  </w:style>
  <w:style w:type="paragraph" w:customStyle="1" w:styleId="Quote-1">
    <w:name w:val="Quote-1"/>
    <w:basedOn w:val="Normal"/>
    <w:uiPriority w:val="99"/>
    <w:rsid w:val="0051488C"/>
    <w:pPr>
      <w:adjustRightInd w:val="0"/>
      <w:snapToGrid w:val="0"/>
      <w:spacing w:before="0" w:after="0" w:line="264" w:lineRule="auto"/>
      <w:ind w:left="1080" w:right="360"/>
    </w:pPr>
    <w:rPr>
      <w:rFonts w:ascii="Arial" w:hAnsi="Arial" w:cs="Arial"/>
      <w:i/>
      <w:iCs/>
      <w:sz w:val="18"/>
      <w:szCs w:val="18"/>
      <w:lang w:val="en-GB"/>
    </w:rPr>
  </w:style>
  <w:style w:type="paragraph" w:customStyle="1" w:styleId="SpacerLine-Thin">
    <w:name w:val="SpacerLine-Thin"/>
    <w:basedOn w:val="Normal"/>
    <w:uiPriority w:val="99"/>
    <w:rsid w:val="0051488C"/>
    <w:pPr>
      <w:spacing w:after="0" w:line="72" w:lineRule="auto"/>
    </w:pPr>
    <w:rPr>
      <w:rFonts w:ascii="Arial" w:hAnsi="Arial" w:cs="Arial"/>
      <w:sz w:val="22"/>
      <w:szCs w:val="22"/>
      <w:lang w:val="en-US"/>
    </w:rPr>
  </w:style>
  <w:style w:type="paragraph" w:customStyle="1" w:styleId="Table-Header">
    <w:name w:val="Table-Header"/>
    <w:basedOn w:val="Normal"/>
    <w:uiPriority w:val="99"/>
    <w:rsid w:val="0051488C"/>
    <w:pPr>
      <w:spacing w:before="40" w:after="40" w:line="312" w:lineRule="auto"/>
      <w:jc w:val="center"/>
    </w:pPr>
    <w:rPr>
      <w:rFonts w:ascii="Arial" w:hAnsi="Arial" w:cs="Arial"/>
      <w:b/>
      <w:bCs/>
      <w:color w:val="FFFFFF"/>
      <w:sz w:val="20"/>
      <w:szCs w:val="20"/>
      <w:lang w:val="en-US"/>
    </w:rPr>
  </w:style>
  <w:style w:type="paragraph" w:customStyle="1" w:styleId="Table-Text">
    <w:name w:val="Table-Text"/>
    <w:basedOn w:val="Normal"/>
    <w:qFormat/>
    <w:rsid w:val="0051488C"/>
    <w:pPr>
      <w:spacing w:after="60" w:line="312" w:lineRule="auto"/>
    </w:pPr>
    <w:rPr>
      <w:rFonts w:ascii="Arial" w:hAnsi="Arial" w:cs="Arial"/>
      <w:sz w:val="22"/>
      <w:szCs w:val="22"/>
      <w:lang w:val="en-US"/>
    </w:rPr>
  </w:style>
  <w:style w:type="paragraph" w:customStyle="1" w:styleId="Table-Num1">
    <w:name w:val="Table-Num1"/>
    <w:basedOn w:val="Table-Text"/>
    <w:uiPriority w:val="99"/>
    <w:rsid w:val="0051488C"/>
    <w:pPr>
      <w:jc w:val="center"/>
    </w:pPr>
  </w:style>
  <w:style w:type="paragraph" w:customStyle="1" w:styleId="Table-Title">
    <w:name w:val="Table-Title"/>
    <w:basedOn w:val="Normal"/>
    <w:uiPriority w:val="99"/>
    <w:rsid w:val="0051488C"/>
    <w:pPr>
      <w:pBdr>
        <w:top w:val="single" w:sz="2" w:space="1" w:color="C0C0C0"/>
        <w:left w:val="thinThickSmallGap" w:sz="36" w:space="4" w:color="C0C0C0"/>
        <w:bottom w:val="single" w:sz="2" w:space="1" w:color="C0C0C0"/>
        <w:right w:val="single" w:sz="2" w:space="4" w:color="C0C0C0"/>
      </w:pBdr>
      <w:shd w:val="pct10" w:color="auto" w:fill="FFFFFF"/>
      <w:spacing w:after="0" w:line="312" w:lineRule="auto"/>
      <w:ind w:left="576"/>
    </w:pPr>
    <w:rPr>
      <w:rFonts w:ascii="Arial" w:hAnsi="Arial" w:cs="Arial"/>
      <w:b/>
      <w:bCs/>
      <w:smallCaps/>
      <w:sz w:val="22"/>
      <w:szCs w:val="22"/>
      <w:lang w:val="en-US"/>
    </w:rPr>
  </w:style>
  <w:style w:type="paragraph" w:customStyle="1" w:styleId="Table-Total1">
    <w:name w:val="Table-Total1"/>
    <w:basedOn w:val="Table-Text"/>
    <w:uiPriority w:val="99"/>
    <w:rsid w:val="0051488C"/>
    <w:pPr>
      <w:jc w:val="center"/>
    </w:pPr>
    <w:rPr>
      <w:b/>
      <w:bCs/>
    </w:rPr>
  </w:style>
  <w:style w:type="paragraph" w:customStyle="1" w:styleId="Table-TotalNum">
    <w:name w:val="Table-TotalNum"/>
    <w:basedOn w:val="Table-Total1"/>
    <w:uiPriority w:val="99"/>
    <w:rsid w:val="0051488C"/>
  </w:style>
  <w:style w:type="paragraph" w:customStyle="1" w:styleId="TBl1">
    <w:name w:val="TBl1"/>
    <w:basedOn w:val="Normal"/>
    <w:uiPriority w:val="99"/>
    <w:rsid w:val="0051488C"/>
    <w:pPr>
      <w:numPr>
        <w:numId w:val="88"/>
      </w:numPr>
      <w:tabs>
        <w:tab w:val="left" w:pos="288"/>
      </w:tabs>
      <w:spacing w:before="0" w:after="0" w:line="264" w:lineRule="auto"/>
    </w:pPr>
    <w:rPr>
      <w:rFonts w:ascii="Verdana" w:hAnsi="Verdana" w:cs="Verdana"/>
      <w:sz w:val="18"/>
      <w:szCs w:val="18"/>
      <w:lang w:val="en-GB"/>
    </w:rPr>
  </w:style>
  <w:style w:type="paragraph" w:customStyle="1" w:styleId="TH10">
    <w:name w:val="TH1"/>
    <w:basedOn w:val="Table-Header"/>
    <w:uiPriority w:val="99"/>
    <w:rsid w:val="0051488C"/>
  </w:style>
  <w:style w:type="paragraph" w:customStyle="1" w:styleId="TOC-0">
    <w:name w:val="TOC-0"/>
    <w:basedOn w:val="Heading1"/>
    <w:uiPriority w:val="99"/>
    <w:rsid w:val="0051488C"/>
    <w:pPr>
      <w:keepNext/>
      <w:pBdr>
        <w:top w:val="single" w:sz="12" w:space="1" w:color="C0C0C0"/>
        <w:left w:val="threeDEmboss" w:sz="48" w:space="4" w:color="C0C0C0"/>
        <w:bottom w:val="single" w:sz="12" w:space="1" w:color="C0C0C0"/>
        <w:right w:val="single" w:sz="12" w:space="4" w:color="C0C0C0"/>
      </w:pBdr>
      <w:shd w:val="clear" w:color="auto" w:fill="000000"/>
      <w:tabs>
        <w:tab w:val="left" w:pos="720"/>
      </w:tabs>
      <w:spacing w:before="180" w:after="180" w:line="360" w:lineRule="auto"/>
      <w:jc w:val="left"/>
    </w:pPr>
    <w:rPr>
      <w:rFonts w:ascii="Tahoma" w:hAnsi="Tahoma" w:cs="Tahoma"/>
      <w:bCs/>
      <w:spacing w:val="0"/>
      <w:kern w:val="24"/>
      <w:lang w:val="en-GB" w:eastAsia="x-none"/>
    </w:rPr>
  </w:style>
  <w:style w:type="paragraph" w:customStyle="1" w:styleId="TableNormal1">
    <w:name w:val="Table Normal1"/>
    <w:basedOn w:val="Normal"/>
    <w:uiPriority w:val="99"/>
    <w:rsid w:val="0051488C"/>
    <w:pPr>
      <w:spacing w:before="60" w:after="60" w:line="312" w:lineRule="auto"/>
    </w:pPr>
    <w:rPr>
      <w:rFonts w:ascii="Segoe Condensed" w:hAnsi="Segoe Condensed" w:cs="Segoe Condensed"/>
      <w:sz w:val="22"/>
      <w:szCs w:val="22"/>
      <w:lang w:val="en-AU" w:eastAsia="ja-JP"/>
    </w:rPr>
  </w:style>
  <w:style w:type="paragraph" w:customStyle="1" w:styleId="StyleFISBodyCustomColorRGB5151204">
    <w:name w:val="Style FIS Body + Custom Color(RGB(5151204))"/>
    <w:basedOn w:val="Normal"/>
    <w:autoRedefine/>
    <w:uiPriority w:val="99"/>
    <w:rsid w:val="0051488C"/>
    <w:pPr>
      <w:adjustRightInd w:val="0"/>
      <w:snapToGrid w:val="0"/>
      <w:spacing w:before="0" w:after="0" w:line="300" w:lineRule="auto"/>
      <w:ind w:left="720"/>
    </w:pPr>
    <w:rPr>
      <w:rFonts w:ascii="Verdana" w:hAnsi="Verdana" w:cs="Verdana"/>
      <w:sz w:val="18"/>
      <w:szCs w:val="18"/>
      <w:lang w:val="en-GB"/>
    </w:rPr>
  </w:style>
  <w:style w:type="paragraph" w:customStyle="1" w:styleId="StyleFISBullet1CustomColorRGB5151204">
    <w:name w:val="Style FIS Bullet1 + Custom Color(RGB(5151204))"/>
    <w:basedOn w:val="Normal"/>
    <w:autoRedefine/>
    <w:uiPriority w:val="99"/>
    <w:rsid w:val="0051488C"/>
    <w:pPr>
      <w:spacing w:line="240" w:lineRule="auto"/>
      <w:ind w:left="1440" w:hanging="360"/>
      <w:jc w:val="left"/>
    </w:pPr>
    <w:rPr>
      <w:rFonts w:ascii="Sylfaen" w:hAnsi="Sylfaen" w:cs="Sylfaen"/>
      <w:sz w:val="24"/>
      <w:lang w:val="en-GB"/>
    </w:rPr>
  </w:style>
  <w:style w:type="paragraph" w:customStyle="1" w:styleId="StyleFISBodyAfter12pt">
    <w:name w:val="Style FIS Body + After:  12 pt"/>
    <w:basedOn w:val="Normal"/>
    <w:autoRedefine/>
    <w:uiPriority w:val="99"/>
    <w:rsid w:val="0051488C"/>
    <w:pPr>
      <w:adjustRightInd w:val="0"/>
      <w:snapToGrid w:val="0"/>
      <w:spacing w:before="0" w:after="0" w:line="300" w:lineRule="auto"/>
      <w:ind w:left="720"/>
    </w:pPr>
    <w:rPr>
      <w:rFonts w:ascii="Verdana" w:hAnsi="Verdana" w:cs="Verdana"/>
      <w:sz w:val="18"/>
      <w:szCs w:val="18"/>
      <w:lang w:val="en-GB"/>
    </w:rPr>
  </w:style>
  <w:style w:type="character" w:customStyle="1" w:styleId="Style115pt">
    <w:name w:val="Style 11.5 pt"/>
    <w:uiPriority w:val="99"/>
    <w:rsid w:val="0051488C"/>
    <w:rPr>
      <w:sz w:val="24"/>
      <w:szCs w:val="24"/>
    </w:rPr>
  </w:style>
  <w:style w:type="paragraph" w:customStyle="1" w:styleId="StyleCentered">
    <w:name w:val="Style Centered"/>
    <w:basedOn w:val="Normal"/>
    <w:autoRedefine/>
    <w:uiPriority w:val="99"/>
    <w:rsid w:val="0051488C"/>
    <w:pPr>
      <w:spacing w:after="0" w:line="312" w:lineRule="auto"/>
      <w:jc w:val="center"/>
    </w:pPr>
    <w:rPr>
      <w:rFonts w:ascii="Arial" w:hAnsi="Arial" w:cs="Arial"/>
      <w:sz w:val="22"/>
      <w:szCs w:val="22"/>
      <w:lang w:val="en-US"/>
    </w:rPr>
  </w:style>
  <w:style w:type="paragraph" w:customStyle="1" w:styleId="Normal-Bold">
    <w:name w:val="Normal-Bold"/>
    <w:basedOn w:val="Normal"/>
    <w:link w:val="Normal-BoldChar"/>
    <w:autoRedefine/>
    <w:uiPriority w:val="99"/>
    <w:rsid w:val="0051488C"/>
    <w:pPr>
      <w:spacing w:after="0" w:line="312" w:lineRule="auto"/>
      <w:jc w:val="center"/>
    </w:pPr>
    <w:rPr>
      <w:rFonts w:ascii="Times New Roman Bold" w:hAnsi="Times New Roman Bold"/>
      <w:b/>
      <w:bCs/>
      <w:color w:val="7030A0"/>
      <w:sz w:val="28"/>
      <w:szCs w:val="28"/>
      <w:lang w:val="x-none" w:eastAsia="x-none"/>
    </w:rPr>
  </w:style>
  <w:style w:type="character" w:customStyle="1" w:styleId="Normal-BoldChar">
    <w:name w:val="Normal-Bold Char"/>
    <w:link w:val="Normal-Bold"/>
    <w:uiPriority w:val="99"/>
    <w:locked/>
    <w:rsid w:val="0051488C"/>
    <w:rPr>
      <w:rFonts w:ascii="Times New Roman Bold" w:hAnsi="Times New Roman Bold"/>
      <w:b/>
      <w:bCs/>
      <w:color w:val="7030A0"/>
      <w:sz w:val="28"/>
      <w:szCs w:val="28"/>
      <w:lang w:val="x-none" w:eastAsia="x-none"/>
    </w:rPr>
  </w:style>
  <w:style w:type="paragraph" w:customStyle="1" w:styleId="StyleBd-1BodyText1CustomColorRGB5151204">
    <w:name w:val="Style Bd-1 (BodyText 1) + Custom Color(RGB(5151204))"/>
    <w:basedOn w:val="Normal"/>
    <w:autoRedefine/>
    <w:uiPriority w:val="99"/>
    <w:rsid w:val="0051488C"/>
    <w:pPr>
      <w:adjustRightInd w:val="0"/>
      <w:snapToGrid w:val="0"/>
      <w:spacing w:after="0" w:line="264" w:lineRule="auto"/>
      <w:ind w:left="720"/>
    </w:pPr>
    <w:rPr>
      <w:rFonts w:ascii="Verdana" w:hAnsi="Verdana" w:cs="Verdana"/>
      <w:color w:val="3333CC"/>
      <w:sz w:val="22"/>
      <w:szCs w:val="22"/>
      <w:lang w:val="en-GB"/>
    </w:rPr>
  </w:style>
  <w:style w:type="paragraph" w:customStyle="1" w:styleId="NormalStandard">
    <w:name w:val="Normal Standard"/>
    <w:basedOn w:val="Normal"/>
    <w:uiPriority w:val="99"/>
    <w:rsid w:val="0051488C"/>
    <w:pPr>
      <w:keepNext/>
      <w:spacing w:before="0" w:after="0" w:line="312" w:lineRule="auto"/>
    </w:pPr>
    <w:rPr>
      <w:rFonts w:ascii="Arial" w:hAnsi="Arial" w:cs="Arial"/>
      <w:sz w:val="20"/>
      <w:szCs w:val="20"/>
      <w:lang w:val="en-US"/>
    </w:rPr>
  </w:style>
  <w:style w:type="paragraph" w:customStyle="1" w:styleId="StyleBodyTextIndent">
    <w:name w:val="Style Body Text Indent +"/>
    <w:basedOn w:val="Normal"/>
    <w:link w:val="StyleBodyTextIndentChar"/>
    <w:uiPriority w:val="99"/>
    <w:rsid w:val="0051488C"/>
    <w:pPr>
      <w:spacing w:line="320" w:lineRule="atLeast"/>
      <w:ind w:left="720"/>
    </w:pPr>
    <w:rPr>
      <w:rFonts w:ascii="Arial" w:eastAsia="SimSun" w:hAnsi="Arial"/>
      <w:sz w:val="24"/>
      <w:lang w:eastAsia="zh-CN"/>
    </w:rPr>
  </w:style>
  <w:style w:type="character" w:customStyle="1" w:styleId="StyleBodyTextIndentChar">
    <w:name w:val="Style Body Text Indent + Char"/>
    <w:link w:val="StyleBodyTextIndent"/>
    <w:uiPriority w:val="99"/>
    <w:locked/>
    <w:rsid w:val="0051488C"/>
    <w:rPr>
      <w:rFonts w:ascii="Arial" w:eastAsia="SimSun" w:hAnsi="Arial"/>
      <w:sz w:val="24"/>
      <w:szCs w:val="24"/>
      <w:lang w:val="vi-VN" w:eastAsia="zh-CN"/>
    </w:rPr>
  </w:style>
  <w:style w:type="paragraph" w:customStyle="1" w:styleId="StyleListBullet2Left075Hanging025Before3pt">
    <w:name w:val="Style List Bullet 2 + Left:  0.75&quot; Hanging:  0.25&quot; Before:  3 pt..."/>
    <w:basedOn w:val="Normal"/>
    <w:autoRedefine/>
    <w:uiPriority w:val="99"/>
    <w:rsid w:val="0051488C"/>
    <w:pPr>
      <w:tabs>
        <w:tab w:val="num" w:pos="567"/>
        <w:tab w:val="num" w:pos="1474"/>
      </w:tabs>
      <w:spacing w:before="60" w:after="60" w:line="312" w:lineRule="auto"/>
      <w:ind w:left="1440" w:hanging="340"/>
    </w:pPr>
    <w:rPr>
      <w:sz w:val="22"/>
      <w:szCs w:val="22"/>
      <w:lang w:val="en-US"/>
    </w:rPr>
  </w:style>
  <w:style w:type="paragraph" w:customStyle="1" w:styleId="StyleListBullet3Left138Hanging013Before3pt">
    <w:name w:val="Style List Bullet 3 + Left:  1.38&quot; Hanging:  0.13&quot; Before:  3 pt..."/>
    <w:basedOn w:val="Normal"/>
    <w:autoRedefine/>
    <w:uiPriority w:val="99"/>
    <w:rsid w:val="0051488C"/>
    <w:pPr>
      <w:numPr>
        <w:numId w:val="89"/>
      </w:numPr>
      <w:spacing w:before="60" w:after="60" w:line="312" w:lineRule="auto"/>
      <w:ind w:left="2707"/>
    </w:pPr>
    <w:rPr>
      <w:sz w:val="22"/>
      <w:szCs w:val="22"/>
      <w:lang w:val="en-US"/>
    </w:rPr>
  </w:style>
  <w:style w:type="paragraph" w:customStyle="1" w:styleId="Pa3">
    <w:name w:val="Pa3"/>
    <w:basedOn w:val="Normal"/>
    <w:next w:val="Normal"/>
    <w:uiPriority w:val="99"/>
    <w:rsid w:val="0051488C"/>
    <w:pPr>
      <w:autoSpaceDE w:val="0"/>
      <w:autoSpaceDN w:val="0"/>
      <w:adjustRightInd w:val="0"/>
      <w:spacing w:before="0" w:after="80" w:line="181" w:lineRule="atLeast"/>
    </w:pPr>
    <w:rPr>
      <w:rFonts w:ascii="DINOT-Regular" w:hAnsi="DINOT-Regular" w:cs="DINOT-Regular"/>
      <w:sz w:val="22"/>
      <w:szCs w:val="22"/>
      <w:lang w:val="en-US"/>
    </w:rPr>
  </w:style>
  <w:style w:type="paragraph" w:customStyle="1" w:styleId="Pa5">
    <w:name w:val="Pa5"/>
    <w:basedOn w:val="Normal"/>
    <w:next w:val="Normal"/>
    <w:uiPriority w:val="99"/>
    <w:rsid w:val="0051488C"/>
    <w:pPr>
      <w:autoSpaceDE w:val="0"/>
      <w:autoSpaceDN w:val="0"/>
      <w:adjustRightInd w:val="0"/>
      <w:spacing w:before="0" w:after="0" w:line="181" w:lineRule="atLeast"/>
    </w:pPr>
    <w:rPr>
      <w:rFonts w:ascii="DINOT-Regular" w:hAnsi="DINOT-Regular" w:cs="DINOT-Regular"/>
      <w:sz w:val="22"/>
      <w:szCs w:val="22"/>
      <w:lang w:val="en-US"/>
    </w:rPr>
  </w:style>
  <w:style w:type="paragraph" w:customStyle="1" w:styleId="Pa20">
    <w:name w:val="Pa20"/>
    <w:basedOn w:val="Normal"/>
    <w:uiPriority w:val="99"/>
    <w:rsid w:val="0051488C"/>
    <w:pPr>
      <w:autoSpaceDE w:val="0"/>
      <w:autoSpaceDN w:val="0"/>
      <w:adjustRightInd w:val="0"/>
      <w:spacing w:before="0" w:after="0" w:line="151" w:lineRule="atLeast"/>
      <w:jc w:val="left"/>
    </w:pPr>
    <w:rPr>
      <w:rFonts w:ascii="DINOT-Regular" w:hAnsi="DINOT-Regular" w:cs="DINOT-Regular"/>
      <w:sz w:val="24"/>
      <w:lang w:val="en-US"/>
    </w:rPr>
  </w:style>
  <w:style w:type="character" w:customStyle="1" w:styleId="usertext1">
    <w:name w:val="usertext1"/>
    <w:uiPriority w:val="99"/>
    <w:rsid w:val="0051488C"/>
    <w:rPr>
      <w:rFonts w:ascii="Arial" w:hAnsi="Arial" w:cs="Arial"/>
      <w:sz w:val="20"/>
      <w:szCs w:val="20"/>
    </w:rPr>
  </w:style>
  <w:style w:type="paragraph" w:customStyle="1" w:styleId="StyleStyleB2BoldNotBold">
    <w:name w:val="Style Style B2 + Bold + Not Bold"/>
    <w:basedOn w:val="Normal"/>
    <w:link w:val="StyleStyleB2BoldNotBoldChar"/>
    <w:uiPriority w:val="99"/>
    <w:rsid w:val="0051488C"/>
    <w:pPr>
      <w:tabs>
        <w:tab w:val="num" w:pos="720"/>
      </w:tabs>
      <w:spacing w:before="0" w:line="360" w:lineRule="exact"/>
      <w:ind w:left="714" w:hanging="357"/>
    </w:pPr>
    <w:rPr>
      <w:sz w:val="28"/>
      <w:szCs w:val="28"/>
      <w:lang w:val="x-none" w:eastAsia="x-none"/>
    </w:rPr>
  </w:style>
  <w:style w:type="character" w:customStyle="1" w:styleId="StyleStyleB2BoldNotBoldChar">
    <w:name w:val="Style Style B2 + Bold + Not Bold Char"/>
    <w:link w:val="StyleStyleB2BoldNotBold"/>
    <w:uiPriority w:val="99"/>
    <w:locked/>
    <w:rsid w:val="0051488C"/>
    <w:rPr>
      <w:sz w:val="28"/>
      <w:szCs w:val="28"/>
      <w:lang w:val="x-none" w:eastAsia="x-none"/>
    </w:rPr>
  </w:style>
  <w:style w:type="paragraph" w:customStyle="1" w:styleId="UserNumber1">
    <w:name w:val="User Number 1"/>
    <w:basedOn w:val="Normal"/>
    <w:uiPriority w:val="99"/>
    <w:rsid w:val="0051488C"/>
    <w:pPr>
      <w:tabs>
        <w:tab w:val="num" w:pos="360"/>
        <w:tab w:val="num" w:pos="1080"/>
        <w:tab w:val="num" w:pos="1800"/>
      </w:tabs>
      <w:spacing w:before="60" w:after="60" w:line="360" w:lineRule="auto"/>
      <w:ind w:left="1080" w:hanging="267"/>
    </w:pPr>
    <w:rPr>
      <w:rFonts w:ascii=".VnSouthern" w:hAnsi=".VnSouthern" w:cs=".VnSouthern"/>
      <w:szCs w:val="26"/>
    </w:rPr>
  </w:style>
  <w:style w:type="paragraph" w:customStyle="1" w:styleId="Title2">
    <w:name w:val="Title 2"/>
    <w:basedOn w:val="Normal"/>
    <w:uiPriority w:val="99"/>
    <w:rsid w:val="0051488C"/>
    <w:pPr>
      <w:keepNext/>
      <w:widowControl w:val="0"/>
      <w:spacing w:before="40" w:after="40" w:line="360" w:lineRule="auto"/>
      <w:ind w:firstLine="540"/>
    </w:pPr>
    <w:rPr>
      <w:b/>
      <w:bCs/>
      <w:i/>
      <w:iCs/>
      <w:sz w:val="40"/>
      <w:szCs w:val="40"/>
    </w:rPr>
  </w:style>
  <w:style w:type="paragraph" w:customStyle="1" w:styleId="Normal-Indent">
    <w:name w:val="Normal-Indent"/>
    <w:basedOn w:val="Normal"/>
    <w:uiPriority w:val="99"/>
    <w:rsid w:val="0051488C"/>
    <w:pPr>
      <w:keepNext/>
      <w:spacing w:before="40" w:after="40" w:line="360" w:lineRule="auto"/>
      <w:ind w:left="454" w:firstLine="540"/>
    </w:pPr>
    <w:rPr>
      <w:szCs w:val="26"/>
      <w:lang w:val="en-GB"/>
    </w:rPr>
  </w:style>
  <w:style w:type="paragraph" w:customStyle="1" w:styleId="NormalTitle">
    <w:name w:val="Normal Title"/>
    <w:basedOn w:val="Normal"/>
    <w:uiPriority w:val="99"/>
    <w:rsid w:val="0051488C"/>
    <w:pPr>
      <w:keepNext/>
      <w:widowControl w:val="0"/>
      <w:spacing w:before="40" w:after="40" w:line="360" w:lineRule="auto"/>
      <w:ind w:firstLine="540"/>
    </w:pPr>
    <w:rPr>
      <w:b/>
      <w:bCs/>
      <w:i/>
      <w:iCs/>
      <w:szCs w:val="26"/>
    </w:rPr>
  </w:style>
  <w:style w:type="paragraph" w:customStyle="1" w:styleId="TableName">
    <w:name w:val="Table Name"/>
    <w:basedOn w:val="Normal"/>
    <w:next w:val="Normal"/>
    <w:uiPriority w:val="99"/>
    <w:rsid w:val="0051488C"/>
    <w:pPr>
      <w:spacing w:before="0" w:after="0" w:line="240" w:lineRule="auto"/>
      <w:jc w:val="left"/>
    </w:pPr>
    <w:rPr>
      <w:rFonts w:ascii=".VnTime" w:hAnsi=".VnTime" w:cs=".VnTime"/>
      <w:b/>
      <w:bCs/>
      <w:noProof/>
      <w:sz w:val="24"/>
      <w:lang w:val="en-US" w:eastAsia="x-none"/>
    </w:rPr>
  </w:style>
  <w:style w:type="character" w:customStyle="1" w:styleId="Number">
    <w:name w:val="Number"/>
    <w:uiPriority w:val="99"/>
    <w:rsid w:val="0051488C"/>
    <w:rPr>
      <w:rFonts w:ascii=".VnArial" w:hAnsi=".VnArial" w:cs=".VnArial"/>
      <w:sz w:val="20"/>
      <w:szCs w:val="20"/>
    </w:rPr>
  </w:style>
  <w:style w:type="paragraph" w:customStyle="1" w:styleId="NormalText">
    <w:name w:val="NormalText"/>
    <w:basedOn w:val="Normal"/>
    <w:rsid w:val="0051488C"/>
    <w:pPr>
      <w:keepNext/>
      <w:widowControl w:val="0"/>
      <w:spacing w:before="40" w:after="40" w:line="360" w:lineRule="auto"/>
      <w:ind w:left="720" w:firstLine="540"/>
    </w:pPr>
    <w:rPr>
      <w:szCs w:val="26"/>
    </w:rPr>
  </w:style>
  <w:style w:type="paragraph" w:customStyle="1" w:styleId="NormalTB">
    <w:name w:val="NormalTB"/>
    <w:rsid w:val="0051488C"/>
    <w:pPr>
      <w:spacing w:before="60"/>
    </w:pPr>
    <w:rPr>
      <w:rFonts w:ascii=".VnTime" w:hAnsi=".VnTime" w:cs=".VnTime"/>
    </w:rPr>
  </w:style>
  <w:style w:type="paragraph" w:customStyle="1" w:styleId="table0">
    <w:name w:val="table"/>
    <w:basedOn w:val="Normal"/>
    <w:link w:val="tableChar"/>
    <w:rsid w:val="0051488C"/>
    <w:pPr>
      <w:keepNext/>
      <w:widowControl w:val="0"/>
      <w:tabs>
        <w:tab w:val="left" w:pos="720"/>
        <w:tab w:val="left" w:pos="2520"/>
        <w:tab w:val="left" w:pos="3960"/>
        <w:tab w:val="left" w:pos="5040"/>
      </w:tabs>
      <w:spacing w:before="0" w:after="40" w:line="360" w:lineRule="auto"/>
      <w:ind w:firstLine="540"/>
      <w:jc w:val="left"/>
    </w:pPr>
    <w:rPr>
      <w:szCs w:val="26"/>
      <w:lang w:val="en-GB"/>
    </w:rPr>
  </w:style>
  <w:style w:type="paragraph" w:customStyle="1" w:styleId="scrn">
    <w:name w:val="scrn"/>
    <w:basedOn w:val="Normal"/>
    <w:uiPriority w:val="99"/>
    <w:rsid w:val="0051488C"/>
    <w:pPr>
      <w:keepNext/>
      <w:pBdr>
        <w:top w:val="single" w:sz="6" w:space="1" w:color="auto" w:shadow="1"/>
        <w:left w:val="single" w:sz="6" w:space="1" w:color="auto" w:shadow="1"/>
        <w:bottom w:val="single" w:sz="6" w:space="1" w:color="auto" w:shadow="1"/>
        <w:right w:val="single" w:sz="6" w:space="1" w:color="auto" w:shadow="1"/>
      </w:pBdr>
      <w:shd w:val="pct10" w:color="auto" w:fill="auto"/>
      <w:spacing w:before="0" w:after="40" w:line="360" w:lineRule="auto"/>
      <w:ind w:firstLine="540"/>
      <w:jc w:val="left"/>
    </w:pPr>
    <w:rPr>
      <w:rFonts w:ascii=".VnCourier New" w:hAnsi=".VnCourier New" w:cs=".VnCourier New"/>
      <w:sz w:val="20"/>
      <w:szCs w:val="20"/>
      <w:lang w:val="en-GB"/>
    </w:rPr>
  </w:style>
  <w:style w:type="paragraph" w:customStyle="1" w:styleId="RQ">
    <w:name w:val="RQ"/>
    <w:basedOn w:val="Normal"/>
    <w:uiPriority w:val="99"/>
    <w:rsid w:val="0051488C"/>
    <w:pPr>
      <w:keepNext/>
      <w:widowControl w:val="0"/>
      <w:spacing w:before="40" w:after="40" w:line="360" w:lineRule="auto"/>
      <w:ind w:left="720" w:hanging="720"/>
    </w:pPr>
    <w:rPr>
      <w:szCs w:val="26"/>
    </w:rPr>
  </w:style>
  <w:style w:type="paragraph" w:customStyle="1" w:styleId="Norrmaltext">
    <w:name w:val="Norrmaltext"/>
    <w:basedOn w:val="Heading4"/>
    <w:uiPriority w:val="99"/>
    <w:rsid w:val="0051488C"/>
    <w:pPr>
      <w:tabs>
        <w:tab w:val="num" w:pos="3240"/>
      </w:tabs>
      <w:spacing w:before="120" w:after="0" w:line="360" w:lineRule="auto"/>
      <w:ind w:left="3240" w:hanging="360"/>
    </w:pPr>
    <w:rPr>
      <w:noProof/>
      <w:sz w:val="26"/>
      <w:szCs w:val="26"/>
      <w:u w:val="single"/>
      <w:lang w:eastAsia="x-none"/>
    </w:rPr>
  </w:style>
  <w:style w:type="paragraph" w:customStyle="1" w:styleId="normalhv">
    <w:name w:val="normalhv"/>
    <w:basedOn w:val="Normal"/>
    <w:uiPriority w:val="99"/>
    <w:rsid w:val="0051488C"/>
    <w:pPr>
      <w:keepNext/>
      <w:spacing w:before="0" w:after="40" w:line="360" w:lineRule="auto"/>
      <w:ind w:firstLine="540"/>
      <w:jc w:val="center"/>
    </w:pPr>
    <w:rPr>
      <w:sz w:val="20"/>
      <w:szCs w:val="20"/>
    </w:rPr>
  </w:style>
  <w:style w:type="paragraph" w:customStyle="1" w:styleId="Normaltb0">
    <w:name w:val="Normaltb"/>
    <w:basedOn w:val="Normal"/>
    <w:uiPriority w:val="99"/>
    <w:rsid w:val="0051488C"/>
    <w:pPr>
      <w:keepNext/>
      <w:spacing w:before="0" w:after="40" w:line="360" w:lineRule="auto"/>
      <w:ind w:firstLine="540"/>
      <w:jc w:val="left"/>
    </w:pPr>
    <w:rPr>
      <w:sz w:val="20"/>
      <w:szCs w:val="20"/>
    </w:rPr>
  </w:style>
  <w:style w:type="paragraph" w:customStyle="1" w:styleId="UserBullet1">
    <w:name w:val="User Bullet 1"/>
    <w:basedOn w:val="Normal"/>
    <w:autoRedefine/>
    <w:uiPriority w:val="99"/>
    <w:rsid w:val="0051488C"/>
    <w:pPr>
      <w:keepNext/>
      <w:tabs>
        <w:tab w:val="num" w:pos="360"/>
      </w:tabs>
      <w:spacing w:before="60" w:after="60" w:line="360" w:lineRule="auto"/>
      <w:ind w:left="568" w:hanging="284"/>
    </w:pPr>
    <w:rPr>
      <w:rFonts w:ascii=".VnSouthern" w:hAnsi=".VnSouthern" w:cs=".VnSouthern"/>
      <w:szCs w:val="26"/>
    </w:rPr>
  </w:style>
  <w:style w:type="paragraph" w:customStyle="1" w:styleId="StyleHeading3h3h31h31CharVnTime">
    <w:name w:val="Style Heading 3h3h31h31 Char + .VnTime"/>
    <w:basedOn w:val="Heading3"/>
    <w:uiPriority w:val="99"/>
    <w:rsid w:val="0051488C"/>
    <w:pPr>
      <w:keepNext/>
      <w:keepLines/>
      <w:numPr>
        <w:ilvl w:val="0"/>
        <w:numId w:val="0"/>
      </w:numPr>
      <w:spacing w:before="144" w:after="144" w:line="360" w:lineRule="auto"/>
    </w:pPr>
    <w:rPr>
      <w:rFonts w:ascii=".VnTime" w:hAnsi=".VnTime" w:cs=".VnTime"/>
      <w:iCs w:val="0"/>
      <w:sz w:val="26"/>
      <w:szCs w:val="26"/>
      <w:lang w:val="de-DE" w:eastAsia="x-none"/>
    </w:rPr>
  </w:style>
  <w:style w:type="paragraph" w:customStyle="1" w:styleId="Sodo">
    <w:name w:val="Sodo"/>
    <w:basedOn w:val="NormalText"/>
    <w:uiPriority w:val="99"/>
    <w:rsid w:val="0051488C"/>
    <w:pPr>
      <w:tabs>
        <w:tab w:val="num" w:pos="1080"/>
      </w:tabs>
      <w:spacing w:line="240" w:lineRule="auto"/>
      <w:ind w:left="1077" w:hanging="1077"/>
      <w:jc w:val="center"/>
    </w:pPr>
    <w:rPr>
      <w:b/>
      <w:bCs/>
      <w:i/>
      <w:iCs/>
    </w:rPr>
  </w:style>
  <w:style w:type="paragraph" w:customStyle="1" w:styleId="NormalH">
    <w:name w:val="NormalH"/>
    <w:basedOn w:val="Normal"/>
    <w:rsid w:val="0051488C"/>
    <w:pPr>
      <w:keepNext/>
      <w:pageBreakBefore/>
      <w:tabs>
        <w:tab w:val="left" w:pos="2160"/>
        <w:tab w:val="right" w:pos="5040"/>
        <w:tab w:val="left" w:pos="5760"/>
        <w:tab w:val="right" w:pos="8640"/>
      </w:tabs>
      <w:spacing w:before="0" w:after="40" w:line="360" w:lineRule="auto"/>
      <w:ind w:left="547" w:firstLine="540"/>
      <w:jc w:val="left"/>
    </w:pPr>
    <w:rPr>
      <w:rFonts w:ascii=".VnHelvetIns" w:hAnsi=".VnHelvetIns" w:cs=".VnHelvetIns"/>
      <w:sz w:val="32"/>
      <w:szCs w:val="32"/>
    </w:rPr>
  </w:style>
  <w:style w:type="paragraph" w:customStyle="1" w:styleId="p2-TTLKB">
    <w:name w:val="p2-TTLKB"/>
    <w:basedOn w:val="Normal"/>
    <w:autoRedefine/>
    <w:uiPriority w:val="99"/>
    <w:rsid w:val="0051488C"/>
    <w:pPr>
      <w:keepNext/>
      <w:widowControl w:val="0"/>
      <w:tabs>
        <w:tab w:val="num" w:pos="0"/>
      </w:tabs>
      <w:spacing w:before="60" w:after="60" w:line="360" w:lineRule="auto"/>
      <w:ind w:hanging="360"/>
    </w:pPr>
    <w:rPr>
      <w:rFonts w:ascii=".VnTime" w:hAnsi=".VnTime" w:cs=".VnTime"/>
      <w:sz w:val="28"/>
      <w:szCs w:val="28"/>
    </w:rPr>
  </w:style>
  <w:style w:type="paragraph" w:customStyle="1" w:styleId="note0">
    <w:name w:val="note"/>
    <w:basedOn w:val="Normal"/>
    <w:link w:val="noteChar0"/>
    <w:autoRedefine/>
    <w:uiPriority w:val="99"/>
    <w:qFormat/>
    <w:rsid w:val="0051488C"/>
    <w:pPr>
      <w:keepNext/>
      <w:spacing w:before="40" w:after="40" w:line="360" w:lineRule="auto"/>
      <w:ind w:left="432" w:firstLine="540"/>
    </w:pPr>
    <w:rPr>
      <w:rFonts w:ascii=".VnArial" w:hAnsi=".VnArial" w:cs=".VnArial"/>
      <w:kern w:val="28"/>
      <w:sz w:val="20"/>
      <w:szCs w:val="20"/>
    </w:rPr>
  </w:style>
  <w:style w:type="paragraph" w:customStyle="1" w:styleId="NormalL3">
    <w:name w:val="NormalL3"/>
    <w:basedOn w:val="Normal"/>
    <w:next w:val="Normal"/>
    <w:autoRedefine/>
    <w:uiPriority w:val="99"/>
    <w:rsid w:val="0051488C"/>
    <w:pPr>
      <w:keepNext/>
      <w:tabs>
        <w:tab w:val="left" w:pos="720"/>
        <w:tab w:val="left" w:leader="dot" w:pos="4860"/>
        <w:tab w:val="left" w:leader="dot" w:pos="6120"/>
        <w:tab w:val="left" w:leader="dot" w:pos="7200"/>
        <w:tab w:val="right" w:leader="dot" w:pos="8640"/>
      </w:tabs>
      <w:spacing w:before="0" w:after="40" w:line="360" w:lineRule="auto"/>
      <w:ind w:left="360" w:hanging="360"/>
      <w:jc w:val="left"/>
    </w:pPr>
    <w:rPr>
      <w:rFonts w:ascii=".VnTime" w:hAnsi=".VnTime" w:cs=".VnTime"/>
      <w:sz w:val="20"/>
      <w:szCs w:val="20"/>
    </w:rPr>
  </w:style>
  <w:style w:type="paragraph" w:customStyle="1" w:styleId="Step2">
    <w:name w:val="Step2"/>
    <w:basedOn w:val="Normal"/>
    <w:uiPriority w:val="99"/>
    <w:rsid w:val="0051488C"/>
    <w:pPr>
      <w:keepNext/>
      <w:tabs>
        <w:tab w:val="num" w:pos="567"/>
      </w:tabs>
      <w:spacing w:before="60" w:after="60" w:line="360" w:lineRule="auto"/>
      <w:ind w:left="2228" w:hanging="357"/>
    </w:pPr>
    <w:rPr>
      <w:rFonts w:ascii=".VnTime" w:hAnsi=".VnTime" w:cs=".VnTime"/>
      <w:b/>
      <w:bCs/>
      <w:szCs w:val="26"/>
    </w:rPr>
  </w:style>
  <w:style w:type="paragraph" w:customStyle="1" w:styleId="text1">
    <w:name w:val="text1"/>
    <w:basedOn w:val="Normal"/>
    <w:uiPriority w:val="99"/>
    <w:rsid w:val="0051488C"/>
    <w:pPr>
      <w:keepNext/>
      <w:spacing w:before="40" w:after="40" w:line="360" w:lineRule="auto"/>
      <w:ind w:left="1134" w:firstLine="720"/>
    </w:pPr>
    <w:rPr>
      <w:rFonts w:ascii=".VnTime" w:hAnsi=".VnTime" w:cs=".VnTime"/>
      <w:b/>
      <w:bCs/>
      <w:szCs w:val="26"/>
    </w:rPr>
  </w:style>
  <w:style w:type="paragraph" w:customStyle="1" w:styleId="Stylebullet">
    <w:name w:val="Style bullet"/>
    <w:basedOn w:val="Normal"/>
    <w:uiPriority w:val="99"/>
    <w:rsid w:val="0051488C"/>
    <w:pPr>
      <w:keepNext/>
      <w:tabs>
        <w:tab w:val="num" w:pos="792"/>
      </w:tabs>
      <w:spacing w:before="40" w:after="40" w:line="360" w:lineRule="auto"/>
      <w:ind w:left="792" w:hanging="432"/>
    </w:pPr>
    <w:rPr>
      <w:rFonts w:eastAsia="Batang"/>
      <w:szCs w:val="26"/>
      <w:lang w:eastAsia="ko-KR"/>
    </w:rPr>
  </w:style>
  <w:style w:type="paragraph" w:customStyle="1" w:styleId="TableHeading0">
    <w:name w:val="Table Heading"/>
    <w:aliases w:val="th"/>
    <w:basedOn w:val="Normal"/>
    <w:rsid w:val="0051488C"/>
    <w:pPr>
      <w:keepLines/>
      <w:spacing w:line="240" w:lineRule="auto"/>
      <w:jc w:val="left"/>
    </w:pPr>
    <w:rPr>
      <w:b/>
      <w:bCs/>
      <w:sz w:val="16"/>
      <w:szCs w:val="16"/>
      <w:lang w:val="en-US" w:eastAsia="x-none"/>
    </w:rPr>
  </w:style>
  <w:style w:type="character" w:customStyle="1" w:styleId="normal-h">
    <w:name w:val="normal-h"/>
    <w:uiPriority w:val="99"/>
    <w:rsid w:val="0051488C"/>
  </w:style>
  <w:style w:type="paragraph" w:customStyle="1" w:styleId="StyleHeading2Before3ptLinespacingMultiple12li">
    <w:name w:val="Style Heading 2 + Before:  3 pt Line spacing:  Multiple 1.2 li"/>
    <w:basedOn w:val="Heading2"/>
    <w:uiPriority w:val="99"/>
    <w:rsid w:val="0051488C"/>
    <w:pPr>
      <w:tabs>
        <w:tab w:val="num" w:pos="1400"/>
      </w:tabs>
      <w:spacing w:before="60" w:after="0" w:line="288" w:lineRule="auto"/>
      <w:ind w:left="1400" w:hanging="1400"/>
    </w:pPr>
    <w:rPr>
      <w:iCs w:val="0"/>
      <w:sz w:val="30"/>
      <w:szCs w:val="30"/>
      <w:lang w:eastAsia="x-none"/>
    </w:rPr>
  </w:style>
  <w:style w:type="paragraph" w:customStyle="1" w:styleId="StyleHeading2">
    <w:name w:val="Style Heading 2"/>
    <w:basedOn w:val="Normal"/>
    <w:uiPriority w:val="99"/>
    <w:rsid w:val="0051488C"/>
    <w:pPr>
      <w:keepNext/>
      <w:tabs>
        <w:tab w:val="num" w:pos="1080"/>
      </w:tabs>
      <w:spacing w:before="0" w:after="40" w:line="360" w:lineRule="auto"/>
      <w:ind w:left="1080" w:firstLine="540"/>
      <w:jc w:val="left"/>
    </w:pPr>
    <w:rPr>
      <w:szCs w:val="26"/>
      <w:lang w:val="fr-FR" w:eastAsia="fr-FR"/>
    </w:rPr>
  </w:style>
  <w:style w:type="paragraph" w:customStyle="1" w:styleId="YC">
    <w:name w:val="YC"/>
    <w:basedOn w:val="Normal"/>
    <w:uiPriority w:val="99"/>
    <w:rsid w:val="0051488C"/>
    <w:pPr>
      <w:keepNext/>
      <w:tabs>
        <w:tab w:val="num" w:pos="792"/>
      </w:tabs>
      <w:spacing w:before="40" w:after="40" w:line="360" w:lineRule="auto"/>
      <w:ind w:left="792" w:hanging="360"/>
    </w:pPr>
    <w:rPr>
      <w:rFonts w:ascii="Arial" w:hAnsi="Arial" w:cs="Arial"/>
      <w:sz w:val="20"/>
      <w:szCs w:val="20"/>
    </w:rPr>
  </w:style>
  <w:style w:type="paragraph" w:customStyle="1" w:styleId="StyleHeading1Heading1ReportOnlyChapterHeading1ReportOnl">
    <w:name w:val="Style Heading 1Heading 1(Report Only)ChapterHeading 1(Report Onl..."/>
    <w:basedOn w:val="Heading1"/>
    <w:uiPriority w:val="99"/>
    <w:rsid w:val="0051488C"/>
    <w:pPr>
      <w:keepNext/>
      <w:pageBreakBefore/>
      <w:tabs>
        <w:tab w:val="num" w:pos="432"/>
      </w:tabs>
      <w:spacing w:after="240" w:line="360" w:lineRule="auto"/>
      <w:ind w:left="432" w:hanging="432"/>
    </w:pPr>
    <w:rPr>
      <w:bCs/>
      <w:noProof/>
      <w:spacing w:val="0"/>
      <w:kern w:val="28"/>
      <w:lang w:eastAsia="x-none"/>
    </w:rPr>
  </w:style>
  <w:style w:type="paragraph" w:customStyle="1" w:styleId="StyleB212pt">
    <w:name w:val="Style B2 + 12 pt"/>
    <w:basedOn w:val="Normal"/>
    <w:uiPriority w:val="99"/>
    <w:rsid w:val="0051488C"/>
    <w:pPr>
      <w:keepNext/>
      <w:spacing w:before="40" w:after="40" w:line="360" w:lineRule="auto"/>
      <w:ind w:firstLine="540"/>
    </w:pPr>
    <w:rPr>
      <w:rFonts w:eastAsia="Batang"/>
      <w:sz w:val="28"/>
      <w:szCs w:val="28"/>
    </w:rPr>
  </w:style>
  <w:style w:type="paragraph" w:customStyle="1" w:styleId="StyleFirstline02">
    <w:name w:val="Style First line:  0.2&quot;"/>
    <w:basedOn w:val="Normal"/>
    <w:uiPriority w:val="99"/>
    <w:rsid w:val="0051488C"/>
    <w:pPr>
      <w:keepNext/>
      <w:spacing w:before="0" w:after="40" w:line="360" w:lineRule="auto"/>
      <w:ind w:firstLine="288"/>
      <w:jc w:val="left"/>
    </w:pPr>
    <w:rPr>
      <w:szCs w:val="26"/>
    </w:rPr>
  </w:style>
  <w:style w:type="paragraph" w:customStyle="1" w:styleId="NormalIndent0">
    <w:name w:val="NormalIndent"/>
    <w:basedOn w:val="Normal"/>
    <w:rsid w:val="0051488C"/>
    <w:pPr>
      <w:keepNext/>
      <w:spacing w:before="0" w:after="40" w:line="360" w:lineRule="auto"/>
      <w:ind w:firstLine="420"/>
    </w:pPr>
    <w:rPr>
      <w:szCs w:val="26"/>
    </w:rPr>
  </w:style>
  <w:style w:type="paragraph" w:customStyle="1" w:styleId="TenHinhve">
    <w:name w:val="TenHinhve"/>
    <w:basedOn w:val="Normal"/>
    <w:uiPriority w:val="99"/>
    <w:rsid w:val="0051488C"/>
    <w:pPr>
      <w:keepNext/>
      <w:spacing w:before="0" w:after="40" w:line="360" w:lineRule="auto"/>
      <w:ind w:left="720" w:hanging="360"/>
      <w:jc w:val="center"/>
    </w:pPr>
    <w:rPr>
      <w:i/>
      <w:iCs/>
      <w:szCs w:val="26"/>
    </w:rPr>
  </w:style>
  <w:style w:type="paragraph" w:customStyle="1" w:styleId="StyleHeading4NotBold">
    <w:name w:val="Style Heading 4 + Not Bold"/>
    <w:basedOn w:val="Heading4"/>
    <w:uiPriority w:val="99"/>
    <w:rsid w:val="0051488C"/>
    <w:pPr>
      <w:tabs>
        <w:tab w:val="left" w:pos="144"/>
        <w:tab w:val="num" w:pos="720"/>
        <w:tab w:val="num" w:pos="3240"/>
      </w:tabs>
      <w:spacing w:before="0" w:after="0" w:line="360" w:lineRule="auto"/>
      <w:ind w:left="720" w:hanging="360"/>
    </w:pPr>
    <w:rPr>
      <w:i/>
      <w:iCs/>
      <w:sz w:val="26"/>
      <w:szCs w:val="26"/>
      <w:u w:val="single"/>
      <w:lang w:eastAsia="x-none"/>
    </w:rPr>
  </w:style>
  <w:style w:type="paragraph" w:customStyle="1" w:styleId="Style4normal">
    <w:name w:val="Style4normal"/>
    <w:basedOn w:val="Normal"/>
    <w:uiPriority w:val="99"/>
    <w:rsid w:val="0051488C"/>
    <w:pPr>
      <w:keepNext/>
      <w:spacing w:before="100" w:after="40" w:line="360" w:lineRule="auto"/>
      <w:ind w:firstLine="567"/>
    </w:pPr>
    <w:rPr>
      <w:rFonts w:eastAsia="SimSun"/>
      <w:sz w:val="28"/>
      <w:szCs w:val="28"/>
      <w:lang w:eastAsia="zh-CN"/>
    </w:rPr>
  </w:style>
  <w:style w:type="character" w:customStyle="1" w:styleId="searchword">
    <w:name w:val="searchword"/>
    <w:uiPriority w:val="99"/>
    <w:rsid w:val="0051488C"/>
  </w:style>
  <w:style w:type="paragraph" w:customStyle="1" w:styleId="StyleHeading1Left0Firstline0">
    <w:name w:val="Style Heading 1 + Left:  0&quot; First line:  0&quot;"/>
    <w:basedOn w:val="Heading1"/>
    <w:uiPriority w:val="99"/>
    <w:rsid w:val="0051488C"/>
    <w:pPr>
      <w:keepNext/>
      <w:pageBreakBefore/>
      <w:tabs>
        <w:tab w:val="num" w:pos="864"/>
      </w:tabs>
      <w:spacing w:before="0" w:after="0" w:line="360" w:lineRule="auto"/>
      <w:ind w:left="864" w:hanging="360"/>
      <w:jc w:val="left"/>
    </w:pPr>
    <w:rPr>
      <w:bCs/>
      <w:color w:val="0000FF"/>
      <w:spacing w:val="0"/>
      <w:sz w:val="36"/>
      <w:szCs w:val="36"/>
      <w:lang w:eastAsia="x-none"/>
    </w:rPr>
  </w:style>
  <w:style w:type="character" w:customStyle="1" w:styleId="vmid">
    <w:name w:val="vmid"/>
    <w:uiPriority w:val="99"/>
    <w:rsid w:val="0051488C"/>
  </w:style>
  <w:style w:type="paragraph" w:customStyle="1" w:styleId="StyleHeading3h3h31Charh31MC1H3Title2H31H32H33H34H35t">
    <w:name w:val="Style Heading 3h3h31 Charh31MC1H3Title2H31H32H33H34H35t..."/>
    <w:basedOn w:val="Heading3"/>
    <w:autoRedefine/>
    <w:uiPriority w:val="99"/>
    <w:rsid w:val="0051488C"/>
    <w:pPr>
      <w:keepNext/>
      <w:keepLines/>
      <w:widowControl/>
      <w:numPr>
        <w:ilvl w:val="0"/>
        <w:numId w:val="0"/>
      </w:numPr>
      <w:spacing w:line="288" w:lineRule="auto"/>
      <w:ind w:left="737" w:hanging="737"/>
    </w:pPr>
    <w:rPr>
      <w:iCs w:val="0"/>
      <w:color w:val="FF0000"/>
      <w:sz w:val="26"/>
      <w:szCs w:val="26"/>
      <w:lang w:val="nl-NL" w:eastAsia="x-none"/>
    </w:rPr>
  </w:style>
  <w:style w:type="paragraph" w:customStyle="1" w:styleId="StyleHeading4Heading4Charh4Charh41CharCharCharCharh41">
    <w:name w:val="Style Heading 4Heading 4 Charh4 Charh41 Char Char Char Charh41..."/>
    <w:basedOn w:val="Heading4"/>
    <w:uiPriority w:val="99"/>
    <w:rsid w:val="0051488C"/>
    <w:pPr>
      <w:tabs>
        <w:tab w:val="num" w:pos="3240"/>
      </w:tabs>
      <w:spacing w:before="60" w:after="0" w:line="360" w:lineRule="auto"/>
      <w:ind w:left="3240" w:hanging="360"/>
    </w:pPr>
    <w:rPr>
      <w:color w:val="003300"/>
      <w:sz w:val="26"/>
      <w:szCs w:val="26"/>
      <w:u w:val="single"/>
      <w:lang w:eastAsia="x-none"/>
    </w:rPr>
  </w:style>
  <w:style w:type="paragraph" w:customStyle="1" w:styleId="veviec-2cach">
    <w:name w:val="veviec-2 cach"/>
    <w:basedOn w:val="Normal"/>
    <w:uiPriority w:val="99"/>
    <w:rsid w:val="0051488C"/>
    <w:pPr>
      <w:keepNext/>
      <w:widowControl w:val="0"/>
      <w:spacing w:before="60" w:after="360" w:line="280" w:lineRule="exact"/>
      <w:ind w:left="288" w:firstLine="144"/>
      <w:jc w:val="center"/>
    </w:pPr>
    <w:rPr>
      <w:rFonts w:ascii=".VnTime" w:hAnsi=".VnTime" w:cs=".VnTime"/>
      <w:b/>
      <w:bCs/>
      <w:szCs w:val="26"/>
    </w:rPr>
  </w:style>
  <w:style w:type="paragraph" w:customStyle="1" w:styleId="TOCHeading2">
    <w:name w:val="TOC Heading2"/>
    <w:basedOn w:val="Heading1"/>
    <w:next w:val="Normal"/>
    <w:uiPriority w:val="99"/>
    <w:rsid w:val="0051488C"/>
    <w:pPr>
      <w:keepNext/>
      <w:keepLines/>
      <w:spacing w:before="480" w:after="0" w:line="276" w:lineRule="auto"/>
      <w:jc w:val="left"/>
      <w:outlineLvl w:val="9"/>
    </w:pPr>
    <w:rPr>
      <w:rFonts w:ascii="Cambria" w:hAnsi="Cambria" w:cs="Cambria"/>
      <w:bCs/>
      <w:color w:val="365F91"/>
      <w:spacing w:val="0"/>
      <w:lang w:eastAsia="x-none"/>
    </w:rPr>
  </w:style>
  <w:style w:type="paragraph" w:customStyle="1" w:styleId="StyleCenteredChar">
    <w:name w:val="Style Centered Char"/>
    <w:basedOn w:val="Normal"/>
    <w:link w:val="StyleCenteredCharChar"/>
    <w:uiPriority w:val="99"/>
    <w:rsid w:val="0051488C"/>
    <w:pPr>
      <w:keepNext/>
      <w:spacing w:before="40" w:line="340" w:lineRule="atLeast"/>
      <w:ind w:firstLine="540"/>
      <w:jc w:val="center"/>
    </w:pPr>
    <w:rPr>
      <w:rFonts w:ascii="Arial" w:hAnsi="Arial"/>
      <w:b/>
      <w:bCs/>
      <w:sz w:val="24"/>
      <w:lang w:eastAsia="x-none"/>
    </w:rPr>
  </w:style>
  <w:style w:type="character" w:customStyle="1" w:styleId="StyleCenteredCharChar">
    <w:name w:val="Style Centered Char Char"/>
    <w:link w:val="StyleCenteredChar"/>
    <w:uiPriority w:val="99"/>
    <w:locked/>
    <w:rsid w:val="0051488C"/>
    <w:rPr>
      <w:rFonts w:ascii="Arial" w:hAnsi="Arial"/>
      <w:b/>
      <w:bCs/>
      <w:sz w:val="24"/>
      <w:szCs w:val="24"/>
      <w:lang w:val="vi-VN" w:eastAsia="x-none"/>
    </w:rPr>
  </w:style>
  <w:style w:type="paragraph" w:customStyle="1" w:styleId="Normal3">
    <w:name w:val="Normal3"/>
    <w:basedOn w:val="Normal"/>
    <w:autoRedefine/>
    <w:rsid w:val="0051488C"/>
    <w:pPr>
      <w:keepNext/>
      <w:keepLines/>
      <w:spacing w:before="40" w:after="40" w:line="340" w:lineRule="atLeast"/>
      <w:ind w:left="1800" w:hanging="360"/>
      <w:jc w:val="left"/>
    </w:pPr>
    <w:rPr>
      <w:color w:val="000000"/>
      <w:szCs w:val="26"/>
    </w:rPr>
  </w:style>
  <w:style w:type="paragraph" w:customStyle="1" w:styleId="StyleBodyTextArialCharChar">
    <w:name w:val="Style Body Text + Arial Char Char"/>
    <w:basedOn w:val="Normal"/>
    <w:link w:val="StyleBodyTextArialCharCharChar"/>
    <w:autoRedefine/>
    <w:uiPriority w:val="99"/>
    <w:rsid w:val="0051488C"/>
    <w:pPr>
      <w:keepNext/>
      <w:spacing w:after="40" w:line="312" w:lineRule="auto"/>
      <w:ind w:firstLine="540"/>
    </w:pPr>
    <w:rPr>
      <w:sz w:val="24"/>
      <w:lang w:val="nl-NL" w:eastAsia="x-none"/>
    </w:rPr>
  </w:style>
  <w:style w:type="character" w:customStyle="1" w:styleId="StyleBodyTextArialCharCharChar">
    <w:name w:val="Style Body Text + Arial Char Char Char"/>
    <w:link w:val="StyleBodyTextArialCharChar"/>
    <w:uiPriority w:val="99"/>
    <w:locked/>
    <w:rsid w:val="0051488C"/>
    <w:rPr>
      <w:sz w:val="24"/>
      <w:szCs w:val="24"/>
      <w:lang w:val="nl-NL" w:eastAsia="x-none"/>
    </w:rPr>
  </w:style>
  <w:style w:type="paragraph" w:customStyle="1" w:styleId="StyleNormal1UnderlineChar">
    <w:name w:val="Style Normal_1 + Underline Char"/>
    <w:basedOn w:val="Normal"/>
    <w:link w:val="StyleNormal1UnderlineCharChar"/>
    <w:uiPriority w:val="99"/>
    <w:rsid w:val="0051488C"/>
    <w:pPr>
      <w:keepNext/>
      <w:spacing w:before="60" w:after="40" w:line="360" w:lineRule="auto"/>
      <w:ind w:left="1800" w:hanging="360"/>
    </w:pPr>
    <w:rPr>
      <w:sz w:val="24"/>
      <w:u w:val="single"/>
      <w:lang w:eastAsia="x-none"/>
    </w:rPr>
  </w:style>
  <w:style w:type="character" w:customStyle="1" w:styleId="StyleNormal1UnderlineCharChar">
    <w:name w:val="Style Normal_1 + Underline Char Char"/>
    <w:link w:val="StyleNormal1UnderlineChar"/>
    <w:uiPriority w:val="99"/>
    <w:locked/>
    <w:rsid w:val="0051488C"/>
    <w:rPr>
      <w:sz w:val="24"/>
      <w:szCs w:val="24"/>
      <w:u w:val="single"/>
      <w:lang w:val="vi-VN" w:eastAsia="x-none"/>
    </w:rPr>
  </w:style>
  <w:style w:type="paragraph" w:customStyle="1" w:styleId="StyleHeading2TimesNewRoman">
    <w:name w:val="Style Heading 2 + Times New Roman"/>
    <w:basedOn w:val="Heading2"/>
    <w:uiPriority w:val="99"/>
    <w:rsid w:val="0051488C"/>
    <w:pPr>
      <w:numPr>
        <w:numId w:val="91"/>
      </w:numPr>
      <w:tabs>
        <w:tab w:val="num" w:pos="1701"/>
        <w:tab w:val="num" w:pos="1800"/>
      </w:tabs>
      <w:spacing w:before="120" w:after="120" w:line="288" w:lineRule="auto"/>
      <w:ind w:left="792" w:hanging="432"/>
    </w:pPr>
    <w:rPr>
      <w:iCs w:val="0"/>
      <w:color w:val="000080"/>
      <w:sz w:val="28"/>
      <w:lang w:val="pt-BR" w:eastAsia="x-none"/>
    </w:rPr>
  </w:style>
  <w:style w:type="paragraph" w:customStyle="1" w:styleId="StyleListBullet2ArialChar">
    <w:name w:val="Style List Bullet 2 + Arial Char"/>
    <w:basedOn w:val="Normal"/>
    <w:link w:val="StyleListBullet2ArialCharChar"/>
    <w:autoRedefine/>
    <w:uiPriority w:val="99"/>
    <w:rsid w:val="0051488C"/>
    <w:pPr>
      <w:keepNext/>
      <w:tabs>
        <w:tab w:val="num" w:pos="1260"/>
      </w:tabs>
      <w:spacing w:before="40" w:after="40" w:line="312" w:lineRule="auto"/>
      <w:ind w:left="1260" w:hanging="360"/>
    </w:pPr>
    <w:rPr>
      <w:rFonts w:ascii="Arial" w:hAnsi="Arial"/>
      <w:sz w:val="24"/>
    </w:rPr>
  </w:style>
  <w:style w:type="character" w:customStyle="1" w:styleId="StyleListBullet2ArialCharChar">
    <w:name w:val="Style List Bullet 2 + Arial Char Char"/>
    <w:link w:val="StyleListBullet2ArialChar"/>
    <w:uiPriority w:val="99"/>
    <w:locked/>
    <w:rsid w:val="0051488C"/>
    <w:rPr>
      <w:rFonts w:ascii="Arial" w:hAnsi="Arial"/>
      <w:sz w:val="24"/>
      <w:szCs w:val="24"/>
      <w:lang w:val="vi-VN"/>
    </w:rPr>
  </w:style>
  <w:style w:type="character" w:customStyle="1" w:styleId="NormalIndentCharCharChar">
    <w:name w:val="Normal Indent Char Char Char"/>
    <w:aliases w:val="Normal Indent Char1 Char Char,Normal Indent Char1 Char Char Char Char Char Char Char Char Char Char Char1 Char Char Char Char Char,Char Char Char  Char Char,Char Char Char  Char1,Normal Indent Char1"/>
    <w:rsid w:val="0051488C"/>
    <w:rPr>
      <w:rFonts w:ascii=".VnTime" w:hAnsi=".VnTime" w:cs=".VnTime"/>
      <w:sz w:val="22"/>
      <w:szCs w:val="22"/>
      <w:lang w:val="en-US" w:eastAsia="en-US"/>
    </w:rPr>
  </w:style>
  <w:style w:type="paragraph" w:customStyle="1" w:styleId="virtualpage3">
    <w:name w:val="virtualpage3"/>
    <w:basedOn w:val="Normal"/>
    <w:uiPriority w:val="99"/>
    <w:rsid w:val="0051488C"/>
    <w:pPr>
      <w:keepNext/>
      <w:spacing w:before="100" w:beforeAutospacing="1" w:after="100" w:afterAutospacing="1" w:line="360" w:lineRule="auto"/>
      <w:ind w:firstLine="540"/>
      <w:jc w:val="left"/>
    </w:pPr>
    <w:rPr>
      <w:szCs w:val="26"/>
    </w:rPr>
  </w:style>
  <w:style w:type="paragraph" w:customStyle="1" w:styleId="StyleBodyTextArialBoldCharCharChar">
    <w:name w:val="Style Body Text + Arial Bold Char Char Char"/>
    <w:basedOn w:val="Normal"/>
    <w:link w:val="StyleBodyTextArialBoldCharCharCharChar"/>
    <w:autoRedefine/>
    <w:uiPriority w:val="99"/>
    <w:rsid w:val="0051488C"/>
    <w:pPr>
      <w:keepNext/>
      <w:spacing w:after="40" w:line="312" w:lineRule="auto"/>
      <w:ind w:firstLine="540"/>
    </w:pPr>
    <w:rPr>
      <w:b/>
      <w:bCs/>
      <w:color w:val="000000"/>
      <w:sz w:val="24"/>
      <w:lang w:val="nl-NL" w:eastAsia="x-none"/>
    </w:rPr>
  </w:style>
  <w:style w:type="character" w:customStyle="1" w:styleId="StyleBodyTextArialBoldCharCharCharChar">
    <w:name w:val="Style Body Text + Arial Bold Char Char Char Char"/>
    <w:link w:val="StyleBodyTextArialBoldCharCharChar"/>
    <w:uiPriority w:val="99"/>
    <w:locked/>
    <w:rsid w:val="0051488C"/>
    <w:rPr>
      <w:b/>
      <w:bCs/>
      <w:color w:val="000000"/>
      <w:sz w:val="24"/>
      <w:szCs w:val="24"/>
      <w:lang w:val="nl-NL" w:eastAsia="x-none"/>
    </w:rPr>
  </w:style>
  <w:style w:type="paragraph" w:customStyle="1" w:styleId="StyleBodyTextArialChar">
    <w:name w:val="Style Body Text + Arial Char"/>
    <w:basedOn w:val="Normal"/>
    <w:autoRedefine/>
    <w:uiPriority w:val="99"/>
    <w:rsid w:val="0051488C"/>
    <w:pPr>
      <w:keepNext/>
      <w:spacing w:after="40" w:line="312" w:lineRule="auto"/>
      <w:ind w:firstLine="540"/>
    </w:pPr>
    <w:rPr>
      <w:sz w:val="24"/>
      <w:lang w:val="nl-NL"/>
    </w:rPr>
  </w:style>
  <w:style w:type="paragraph" w:customStyle="1" w:styleId="StyleBodyTextArialBoldCharChar">
    <w:name w:val="Style Body Text + Arial Bold Char Char"/>
    <w:basedOn w:val="Normal"/>
    <w:autoRedefine/>
    <w:uiPriority w:val="99"/>
    <w:rsid w:val="0051488C"/>
    <w:pPr>
      <w:keepNext/>
      <w:spacing w:after="40" w:line="312" w:lineRule="auto"/>
      <w:ind w:firstLine="540"/>
    </w:pPr>
    <w:rPr>
      <w:b/>
      <w:bCs/>
      <w:color w:val="000000"/>
      <w:sz w:val="24"/>
    </w:rPr>
  </w:style>
  <w:style w:type="paragraph" w:customStyle="1" w:styleId="StyleNormal1Underline">
    <w:name w:val="Style Normal_1 + Underline"/>
    <w:basedOn w:val="Normal"/>
    <w:uiPriority w:val="99"/>
    <w:rsid w:val="0051488C"/>
    <w:pPr>
      <w:keepNext/>
      <w:spacing w:before="60" w:after="40" w:line="360" w:lineRule="auto"/>
      <w:ind w:left="1800" w:hanging="360"/>
    </w:pPr>
    <w:rPr>
      <w:szCs w:val="26"/>
      <w:u w:val="single"/>
    </w:rPr>
  </w:style>
  <w:style w:type="paragraph" w:customStyle="1" w:styleId="StyleListBullet2Arial">
    <w:name w:val="Style List Bullet 2 + Arial"/>
    <w:basedOn w:val="Normal"/>
    <w:autoRedefine/>
    <w:uiPriority w:val="99"/>
    <w:rsid w:val="0051488C"/>
    <w:pPr>
      <w:keepNext/>
      <w:tabs>
        <w:tab w:val="num" w:pos="1260"/>
      </w:tabs>
      <w:spacing w:before="40" w:after="40" w:line="312" w:lineRule="auto"/>
      <w:ind w:left="1260" w:hanging="360"/>
    </w:pPr>
    <w:rPr>
      <w:rFonts w:ascii="Arial" w:hAnsi="Arial" w:cs="Arial"/>
      <w:sz w:val="22"/>
      <w:szCs w:val="22"/>
    </w:rPr>
  </w:style>
  <w:style w:type="paragraph" w:customStyle="1" w:styleId="ColorfulShading-Accent11">
    <w:name w:val="Colorful Shading - Accent 11"/>
    <w:hidden/>
    <w:uiPriority w:val="99"/>
    <w:rsid w:val="0051488C"/>
    <w:rPr>
      <w:color w:val="000000"/>
      <w:sz w:val="24"/>
      <w:szCs w:val="24"/>
    </w:rPr>
  </w:style>
  <w:style w:type="character" w:customStyle="1" w:styleId="StyleArial11pt">
    <w:name w:val="Style Arial 11 pt"/>
    <w:uiPriority w:val="99"/>
    <w:rsid w:val="0051488C"/>
    <w:rPr>
      <w:rFonts w:ascii="Arial" w:hAnsi="Arial" w:cs="Arial"/>
      <w:sz w:val="26"/>
      <w:szCs w:val="26"/>
    </w:rPr>
  </w:style>
  <w:style w:type="paragraph" w:customStyle="1" w:styleId="StyleNormalIndentTahoma10ptLeft0">
    <w:name w:val="Style Normal Indent + Tahoma 10 pt Left:  0&quot;"/>
    <w:basedOn w:val="NormalIndent"/>
    <w:uiPriority w:val="99"/>
    <w:rsid w:val="0051488C"/>
    <w:pPr>
      <w:keepNext/>
      <w:widowControl/>
      <w:numPr>
        <w:numId w:val="0"/>
      </w:numPr>
      <w:spacing w:after="0" w:line="240" w:lineRule="auto"/>
      <w:ind w:right="0"/>
      <w:jc w:val="left"/>
    </w:pPr>
    <w:rPr>
      <w:rFonts w:ascii="Times New Roman" w:eastAsia="Times New Roman" w:hAnsi="Times New Roman"/>
      <w:color w:val="auto"/>
      <w:sz w:val="22"/>
      <w:szCs w:val="22"/>
      <w:lang w:val="vi-VN" w:eastAsia="en-US"/>
    </w:rPr>
  </w:style>
  <w:style w:type="paragraph" w:customStyle="1" w:styleId="UserNormal1">
    <w:name w:val="User Normal 1"/>
    <w:basedOn w:val="Normal"/>
    <w:uiPriority w:val="99"/>
    <w:rsid w:val="0051488C"/>
    <w:pPr>
      <w:keepNext/>
      <w:spacing w:before="60" w:after="60" w:line="240" w:lineRule="auto"/>
      <w:ind w:firstLine="540"/>
    </w:pPr>
    <w:rPr>
      <w:szCs w:val="26"/>
    </w:rPr>
  </w:style>
  <w:style w:type="paragraph" w:customStyle="1" w:styleId="StyleHeading4Heading4CharCharHeading4CharLeft0Han">
    <w:name w:val="Style Heading 4Heading 4 Char CharHeading 4 Char + Left:  0&quot; Han..."/>
    <w:basedOn w:val="Normal"/>
    <w:uiPriority w:val="99"/>
    <w:rsid w:val="0051488C"/>
    <w:pPr>
      <w:keepNext/>
      <w:tabs>
        <w:tab w:val="num" w:pos="864"/>
      </w:tabs>
      <w:spacing w:before="0" w:line="360" w:lineRule="auto"/>
      <w:ind w:left="864" w:hanging="864"/>
    </w:pPr>
    <w:rPr>
      <w:b/>
      <w:bCs/>
      <w:i/>
      <w:iCs/>
      <w:szCs w:val="26"/>
    </w:rPr>
  </w:style>
  <w:style w:type="paragraph" w:customStyle="1" w:styleId="StylebinhthuongDarkRed">
    <w:name w:val="Style binhthuong + Dark Red"/>
    <w:basedOn w:val="Normal"/>
    <w:autoRedefine/>
    <w:uiPriority w:val="99"/>
    <w:rsid w:val="0051488C"/>
    <w:pPr>
      <w:spacing w:line="360" w:lineRule="auto"/>
      <w:ind w:firstLine="540"/>
    </w:pPr>
    <w:rPr>
      <w:rFonts w:ascii="Arial" w:hAnsi="Arial" w:cs="Arial"/>
      <w:color w:val="000000"/>
      <w:szCs w:val="26"/>
    </w:rPr>
  </w:style>
  <w:style w:type="character" w:customStyle="1" w:styleId="StylebinhthuongDarkRedChar">
    <w:name w:val="Style binhthuong + Dark Red Char"/>
    <w:uiPriority w:val="99"/>
    <w:rsid w:val="0051488C"/>
    <w:rPr>
      <w:rFonts w:ascii="Arial" w:hAnsi="Arial" w:cs="Arial"/>
      <w:color w:val="000000"/>
      <w:sz w:val="24"/>
      <w:szCs w:val="24"/>
      <w:lang w:val="en-US" w:eastAsia="en-US"/>
    </w:rPr>
  </w:style>
  <w:style w:type="paragraph" w:customStyle="1" w:styleId="Stylecap1CharCharJustified">
    <w:name w:val="Style cap1 Char Char + Justified"/>
    <w:basedOn w:val="Normal"/>
    <w:uiPriority w:val="99"/>
    <w:rsid w:val="0051488C"/>
    <w:pPr>
      <w:numPr>
        <w:numId w:val="92"/>
      </w:numPr>
      <w:tabs>
        <w:tab w:val="num" w:pos="113"/>
      </w:tabs>
      <w:spacing w:before="60" w:after="60" w:line="360" w:lineRule="exact"/>
      <w:ind w:hanging="113"/>
    </w:pPr>
    <w:rPr>
      <w:szCs w:val="26"/>
    </w:rPr>
  </w:style>
  <w:style w:type="paragraph" w:customStyle="1" w:styleId="sao">
    <w:name w:val="sao"/>
    <w:basedOn w:val="Normal"/>
    <w:rsid w:val="0051488C"/>
    <w:pPr>
      <w:tabs>
        <w:tab w:val="num" w:pos="1008"/>
      </w:tabs>
      <w:spacing w:line="360" w:lineRule="exact"/>
      <w:ind w:left="1008" w:hanging="360"/>
    </w:pPr>
    <w:rPr>
      <w:szCs w:val="26"/>
    </w:rPr>
  </w:style>
  <w:style w:type="paragraph" w:customStyle="1" w:styleId="saothu2">
    <w:name w:val="sao_thu2"/>
    <w:basedOn w:val="Normal"/>
    <w:uiPriority w:val="99"/>
    <w:rsid w:val="0051488C"/>
    <w:pPr>
      <w:tabs>
        <w:tab w:val="num" w:pos="1728"/>
      </w:tabs>
      <w:spacing w:line="360" w:lineRule="exact"/>
      <w:ind w:left="1728" w:hanging="360"/>
    </w:pPr>
    <w:rPr>
      <w:szCs w:val="26"/>
    </w:rPr>
  </w:style>
  <w:style w:type="paragraph" w:customStyle="1" w:styleId="Stylesao13pt">
    <w:name w:val="Style sao + 13 pt"/>
    <w:basedOn w:val="sao"/>
    <w:uiPriority w:val="99"/>
    <w:rsid w:val="0051488C"/>
    <w:pPr>
      <w:keepNext/>
      <w:ind w:left="1077" w:hanging="431"/>
    </w:pPr>
  </w:style>
  <w:style w:type="character" w:customStyle="1" w:styleId="Stylesao13ptChar">
    <w:name w:val="Style sao + 13 pt Char"/>
    <w:uiPriority w:val="99"/>
    <w:rsid w:val="0051488C"/>
    <w:rPr>
      <w:sz w:val="24"/>
      <w:szCs w:val="24"/>
      <w:lang w:val="en-US" w:eastAsia="en-US"/>
    </w:rPr>
  </w:style>
  <w:style w:type="paragraph" w:customStyle="1" w:styleId="Stylesao13ptBold">
    <w:name w:val="Style sao + 13 pt Bold"/>
    <w:basedOn w:val="sao"/>
    <w:uiPriority w:val="99"/>
    <w:rsid w:val="0051488C"/>
  </w:style>
  <w:style w:type="character" w:customStyle="1" w:styleId="Stylesao13ptBoldChar">
    <w:name w:val="Style sao + 13 pt Bold Char"/>
    <w:uiPriority w:val="99"/>
    <w:rsid w:val="0051488C"/>
    <w:rPr>
      <w:sz w:val="24"/>
      <w:szCs w:val="24"/>
      <w:lang w:val="en-US" w:eastAsia="en-US"/>
    </w:rPr>
  </w:style>
  <w:style w:type="paragraph" w:customStyle="1" w:styleId="saothu4">
    <w:name w:val="sao_thu4"/>
    <w:basedOn w:val="Normal"/>
    <w:autoRedefine/>
    <w:uiPriority w:val="99"/>
    <w:rsid w:val="0051488C"/>
    <w:pPr>
      <w:tabs>
        <w:tab w:val="num" w:pos="1080"/>
      </w:tabs>
      <w:spacing w:line="360" w:lineRule="exact"/>
      <w:ind w:left="1080" w:hanging="360"/>
    </w:pPr>
    <w:rPr>
      <w:rFonts w:ascii="Arial" w:eastAsia="BatangChe" w:hAnsi="Arial" w:cs="Arial"/>
      <w:szCs w:val="26"/>
    </w:rPr>
  </w:style>
  <w:style w:type="character" w:customStyle="1" w:styleId="saothu4Char">
    <w:name w:val="sao_thu4 Char"/>
    <w:uiPriority w:val="99"/>
    <w:rsid w:val="0051488C"/>
    <w:rPr>
      <w:rFonts w:ascii="Arial" w:eastAsia="BatangChe" w:hAnsi="Arial" w:cs="Arial"/>
      <w:sz w:val="24"/>
      <w:szCs w:val="24"/>
    </w:rPr>
  </w:style>
  <w:style w:type="paragraph" w:customStyle="1" w:styleId="UserNormal1Char">
    <w:name w:val="User Normal 1 Char"/>
    <w:basedOn w:val="Normal"/>
    <w:uiPriority w:val="99"/>
    <w:rsid w:val="0051488C"/>
    <w:pPr>
      <w:spacing w:before="60" w:after="60" w:line="360" w:lineRule="auto"/>
      <w:ind w:firstLine="540"/>
    </w:pPr>
    <w:rPr>
      <w:rFonts w:ascii=".VnSouthern" w:hAnsi=".VnSouthern" w:cs=".VnSouthern"/>
      <w:szCs w:val="26"/>
    </w:rPr>
  </w:style>
  <w:style w:type="paragraph" w:customStyle="1" w:styleId="saothu3">
    <w:name w:val="sao_thu3"/>
    <w:basedOn w:val="Normal"/>
    <w:uiPriority w:val="99"/>
    <w:rsid w:val="0051488C"/>
    <w:pPr>
      <w:tabs>
        <w:tab w:val="num" w:pos="2088"/>
      </w:tabs>
      <w:spacing w:line="360" w:lineRule="exact"/>
      <w:ind w:left="2088" w:hanging="288"/>
    </w:pPr>
    <w:rPr>
      <w:rFonts w:ascii="Arial" w:hAnsi="Arial" w:cs="Arial"/>
      <w:sz w:val="22"/>
      <w:szCs w:val="22"/>
    </w:rPr>
  </w:style>
  <w:style w:type="character" w:customStyle="1" w:styleId="UserNormal1CharCharCharChar">
    <w:name w:val="User Normal 1 Char Char Char Char"/>
    <w:uiPriority w:val="99"/>
    <w:rsid w:val="0051488C"/>
    <w:rPr>
      <w:rFonts w:ascii=".VnSouthern" w:hAnsi=".VnSouthern" w:cs=".VnSouthern"/>
      <w:sz w:val="24"/>
      <w:szCs w:val="24"/>
      <w:lang w:val="en-US" w:eastAsia="en-US"/>
    </w:rPr>
  </w:style>
  <w:style w:type="paragraph" w:customStyle="1" w:styleId="NormalTab">
    <w:name w:val="NormalTab"/>
    <w:basedOn w:val="Normal"/>
    <w:uiPriority w:val="99"/>
    <w:rsid w:val="0051488C"/>
    <w:pPr>
      <w:tabs>
        <w:tab w:val="left" w:pos="170"/>
        <w:tab w:val="left" w:pos="204"/>
        <w:tab w:val="left" w:pos="284"/>
      </w:tabs>
      <w:spacing w:before="0" w:after="0" w:line="240" w:lineRule="auto"/>
      <w:ind w:left="-57" w:right="-113" w:firstLine="540"/>
      <w:jc w:val="left"/>
    </w:pPr>
    <w:rPr>
      <w:rFonts w:ascii="VNTime" w:hAnsi="VNTime" w:cs="VNTime"/>
      <w:szCs w:val="26"/>
    </w:rPr>
  </w:style>
  <w:style w:type="paragraph" w:customStyle="1" w:styleId="saothu4color">
    <w:name w:val="sao_thu4_color"/>
    <w:basedOn w:val="Normal"/>
    <w:uiPriority w:val="99"/>
    <w:rsid w:val="0051488C"/>
    <w:pPr>
      <w:tabs>
        <w:tab w:val="num" w:pos="1152"/>
      </w:tabs>
      <w:spacing w:line="360" w:lineRule="exact"/>
      <w:ind w:left="1152" w:hanging="576"/>
      <w:jc w:val="left"/>
    </w:pPr>
    <w:rPr>
      <w:rFonts w:ascii="Arial" w:eastAsia="BatangChe" w:hAnsi="Arial" w:cs="Arial"/>
      <w:b/>
      <w:bCs/>
      <w:color w:val="993300"/>
      <w:sz w:val="22"/>
      <w:szCs w:val="22"/>
    </w:rPr>
  </w:style>
  <w:style w:type="character" w:customStyle="1" w:styleId="saothu4colorChar">
    <w:name w:val="sao_thu4_color Char"/>
    <w:uiPriority w:val="99"/>
    <w:rsid w:val="0051488C"/>
    <w:rPr>
      <w:rFonts w:ascii="Arial" w:eastAsia="BatangChe" w:hAnsi="Arial" w:cs="Arial"/>
      <w:b/>
      <w:bCs/>
      <w:color w:val="993300"/>
      <w:sz w:val="22"/>
      <w:szCs w:val="22"/>
      <w:lang w:val="en-US" w:eastAsia="en-US"/>
    </w:rPr>
  </w:style>
  <w:style w:type="paragraph" w:customStyle="1" w:styleId="saothu6">
    <w:name w:val="sao_thu6"/>
    <w:basedOn w:val="Normal"/>
    <w:autoRedefine/>
    <w:uiPriority w:val="99"/>
    <w:rsid w:val="0051488C"/>
    <w:pPr>
      <w:tabs>
        <w:tab w:val="num" w:pos="1368"/>
      </w:tabs>
      <w:spacing w:line="360" w:lineRule="exact"/>
      <w:ind w:left="1368" w:hanging="288"/>
      <w:jc w:val="left"/>
    </w:pPr>
    <w:rPr>
      <w:rFonts w:ascii="Arial" w:eastAsia="BatangChe" w:hAnsi="Arial" w:cs="Arial"/>
      <w:sz w:val="22"/>
      <w:szCs w:val="22"/>
    </w:rPr>
  </w:style>
  <w:style w:type="paragraph" w:customStyle="1" w:styleId="Title0">
    <w:name w:val="Title0"/>
    <w:basedOn w:val="Normal"/>
    <w:uiPriority w:val="99"/>
    <w:rsid w:val="0051488C"/>
    <w:pPr>
      <w:spacing w:before="240" w:line="240" w:lineRule="auto"/>
      <w:ind w:firstLine="540"/>
      <w:jc w:val="left"/>
    </w:pPr>
    <w:rPr>
      <w:b/>
      <w:bCs/>
      <w:szCs w:val="26"/>
      <w:u w:val="single"/>
    </w:rPr>
  </w:style>
  <w:style w:type="paragraph" w:customStyle="1" w:styleId="StyleJustifiedBefore0ptAfter12ptLinespacingsingle2">
    <w:name w:val="Style Justified Before:  0 pt After:  12 pt Line spacing:  single2"/>
    <w:basedOn w:val="Normal"/>
    <w:autoRedefine/>
    <w:rsid w:val="0051488C"/>
    <w:pPr>
      <w:tabs>
        <w:tab w:val="num" w:pos="1516"/>
      </w:tabs>
      <w:spacing w:line="312" w:lineRule="auto"/>
      <w:ind w:left="1516" w:hanging="360"/>
    </w:pPr>
    <w:rPr>
      <w:szCs w:val="26"/>
    </w:rPr>
  </w:style>
  <w:style w:type="paragraph" w:customStyle="1" w:styleId="StyleHeading4Heading4CharCharHeading4CharRedBefore">
    <w:name w:val="Style Heading 4Heading 4 Char CharHeading 4 Char + Red Before:  ..."/>
    <w:basedOn w:val="Heading4"/>
    <w:uiPriority w:val="99"/>
    <w:rsid w:val="0051488C"/>
    <w:pPr>
      <w:tabs>
        <w:tab w:val="num" w:pos="864"/>
      </w:tabs>
      <w:spacing w:before="120" w:after="0" w:line="360" w:lineRule="auto"/>
      <w:ind w:left="864" w:hanging="864"/>
    </w:pPr>
    <w:rPr>
      <w:b w:val="0"/>
      <w:bCs w:val="0"/>
      <w:i/>
      <w:iCs/>
      <w:color w:val="FF0000"/>
      <w:sz w:val="26"/>
      <w:szCs w:val="26"/>
      <w:lang w:val="x-none" w:eastAsia="x-none"/>
    </w:rPr>
  </w:style>
  <w:style w:type="paragraph" w:customStyle="1" w:styleId="NormalIndentTimesNewRoman12CharCharCharChar">
    <w:name w:val="Normal Indent Times New Roman 12 Char Char Char Char"/>
    <w:basedOn w:val="Normal"/>
    <w:autoRedefine/>
    <w:uiPriority w:val="99"/>
    <w:rsid w:val="0051488C"/>
    <w:pPr>
      <w:widowControl w:val="0"/>
      <w:tabs>
        <w:tab w:val="num" w:pos="-432"/>
      </w:tabs>
      <w:spacing w:line="312" w:lineRule="auto"/>
      <w:ind w:left="-432" w:firstLine="432"/>
    </w:pPr>
    <w:rPr>
      <w:szCs w:val="26"/>
    </w:rPr>
  </w:style>
  <w:style w:type="paragraph" w:customStyle="1" w:styleId="StyleLeft05">
    <w:name w:val="Style Left:  0.5&quot;"/>
    <w:basedOn w:val="Normal"/>
    <w:autoRedefine/>
    <w:uiPriority w:val="99"/>
    <w:rsid w:val="0051488C"/>
    <w:pPr>
      <w:spacing w:after="0" w:line="312" w:lineRule="auto"/>
      <w:ind w:left="720" w:firstLine="540"/>
    </w:pPr>
    <w:rPr>
      <w:szCs w:val="26"/>
    </w:rPr>
  </w:style>
  <w:style w:type="paragraph" w:customStyle="1" w:styleId="Titlechklst">
    <w:name w:val="Title_chklst"/>
    <w:basedOn w:val="Normal"/>
    <w:uiPriority w:val="99"/>
    <w:rsid w:val="0051488C"/>
    <w:pPr>
      <w:spacing w:before="0" w:after="0" w:line="360" w:lineRule="auto"/>
      <w:ind w:hanging="18"/>
      <w:jc w:val="center"/>
    </w:pPr>
    <w:rPr>
      <w:b/>
      <w:bCs/>
      <w:caps/>
      <w:sz w:val="28"/>
      <w:szCs w:val="28"/>
      <w:lang w:val="en-AU"/>
    </w:rPr>
  </w:style>
  <w:style w:type="paragraph" w:customStyle="1" w:styleId="StyleHeading213pt">
    <w:name w:val="Style Heading 2 + 13 pt"/>
    <w:basedOn w:val="Heading2"/>
    <w:autoRedefine/>
    <w:uiPriority w:val="99"/>
    <w:rsid w:val="0051488C"/>
    <w:pPr>
      <w:keepNext/>
      <w:spacing w:before="120" w:after="40" w:line="288" w:lineRule="auto"/>
      <w:ind w:left="720" w:hanging="720"/>
    </w:pPr>
    <w:rPr>
      <w:iCs w:val="0"/>
      <w:szCs w:val="26"/>
      <w:u w:val="single"/>
      <w:lang w:val="pt-BR" w:eastAsia="x-none"/>
    </w:rPr>
  </w:style>
  <w:style w:type="paragraph" w:customStyle="1" w:styleId="Reference">
    <w:name w:val="Reference"/>
    <w:basedOn w:val="Normal"/>
    <w:uiPriority w:val="99"/>
    <w:rsid w:val="0051488C"/>
    <w:pPr>
      <w:tabs>
        <w:tab w:val="num" w:pos="432"/>
        <w:tab w:val="num" w:pos="1004"/>
      </w:tabs>
      <w:spacing w:line="320" w:lineRule="exact"/>
      <w:ind w:left="1004" w:hanging="720"/>
    </w:pPr>
    <w:rPr>
      <w:szCs w:val="26"/>
    </w:rPr>
  </w:style>
  <w:style w:type="paragraph" w:customStyle="1" w:styleId="TableBullet">
    <w:name w:val="Table Bullet"/>
    <w:basedOn w:val="Normal"/>
    <w:uiPriority w:val="99"/>
    <w:rsid w:val="0051488C"/>
    <w:pPr>
      <w:tabs>
        <w:tab w:val="num" w:pos="1008"/>
      </w:tabs>
      <w:spacing w:before="60" w:after="60" w:line="320" w:lineRule="atLeast"/>
      <w:ind w:left="1008" w:hanging="360"/>
    </w:pPr>
    <w:rPr>
      <w:szCs w:val="26"/>
    </w:rPr>
  </w:style>
  <w:style w:type="paragraph" w:customStyle="1" w:styleId="Part">
    <w:name w:val="Part"/>
    <w:basedOn w:val="Normal"/>
    <w:next w:val="Normal"/>
    <w:uiPriority w:val="99"/>
    <w:rsid w:val="0051488C"/>
    <w:pPr>
      <w:pBdr>
        <w:bottom w:val="single" w:sz="4" w:space="1" w:color="FF0000"/>
      </w:pBdr>
      <w:shd w:val="clear" w:color="auto" w:fill="FFFFFF"/>
      <w:spacing w:line="320" w:lineRule="atLeast"/>
      <w:ind w:left="357" w:right="357" w:firstLine="540"/>
    </w:pPr>
    <w:rPr>
      <w:b/>
      <w:bCs/>
      <w:szCs w:val="26"/>
      <w:lang w:eastAsia="zh-TW"/>
    </w:rPr>
  </w:style>
  <w:style w:type="paragraph" w:customStyle="1" w:styleId="TitleLeft">
    <w:name w:val="Title Left"/>
    <w:basedOn w:val="Normal"/>
    <w:next w:val="Normal"/>
    <w:uiPriority w:val="99"/>
    <w:rsid w:val="0051488C"/>
    <w:pPr>
      <w:spacing w:before="240" w:after="60" w:line="320" w:lineRule="atLeast"/>
      <w:ind w:firstLine="540"/>
      <w:outlineLvl w:val="0"/>
    </w:pPr>
    <w:rPr>
      <w:rFonts w:ascii="Arial" w:eastAsia="SimSun" w:hAnsi="Arial" w:cs="Arial"/>
      <w:b/>
      <w:bCs/>
      <w:kern w:val="28"/>
      <w:sz w:val="32"/>
      <w:szCs w:val="32"/>
      <w:lang w:eastAsia="zh-CN"/>
    </w:rPr>
  </w:style>
  <w:style w:type="paragraph" w:customStyle="1" w:styleId="TableCode">
    <w:name w:val="Table Code"/>
    <w:basedOn w:val="Normal"/>
    <w:uiPriority w:val="99"/>
    <w:rsid w:val="0051488C"/>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after="20" w:line="240" w:lineRule="auto"/>
      <w:jc w:val="left"/>
    </w:pPr>
    <w:rPr>
      <w:rFonts w:ascii="Courier New" w:hAnsi="Courier New" w:cs="Courier New"/>
      <w:noProof/>
      <w:color w:val="333399"/>
      <w:sz w:val="20"/>
      <w:szCs w:val="20"/>
      <w:lang w:val="en-US"/>
    </w:rPr>
  </w:style>
  <w:style w:type="paragraph" w:customStyle="1" w:styleId="SelectedStyle">
    <w:name w:val="Selected Style"/>
    <w:basedOn w:val="Normal"/>
    <w:uiPriority w:val="99"/>
    <w:rsid w:val="0051488C"/>
    <w:pPr>
      <w:numPr>
        <w:numId w:val="93"/>
      </w:numPr>
      <w:tabs>
        <w:tab w:val="clear" w:pos="360"/>
        <w:tab w:val="num" w:pos="720"/>
      </w:tabs>
      <w:spacing w:after="0" w:line="320" w:lineRule="atLeast"/>
      <w:ind w:left="714" w:hanging="357"/>
    </w:pPr>
    <w:rPr>
      <w:szCs w:val="26"/>
    </w:rPr>
  </w:style>
  <w:style w:type="paragraph" w:customStyle="1" w:styleId="QuestionStyle">
    <w:name w:val="Question Style"/>
    <w:basedOn w:val="Normal"/>
    <w:uiPriority w:val="99"/>
    <w:rsid w:val="0051488C"/>
    <w:pPr>
      <w:tabs>
        <w:tab w:val="num" w:pos="0"/>
      </w:tabs>
      <w:spacing w:after="0" w:line="320" w:lineRule="atLeast"/>
      <w:ind w:firstLine="540"/>
    </w:pPr>
    <w:rPr>
      <w:szCs w:val="26"/>
    </w:rPr>
  </w:style>
  <w:style w:type="paragraph" w:customStyle="1" w:styleId="tieude">
    <w:name w:val="tieude"/>
    <w:basedOn w:val="Normal"/>
    <w:next w:val="Normal"/>
    <w:uiPriority w:val="99"/>
    <w:rsid w:val="0051488C"/>
    <w:pPr>
      <w:spacing w:before="240" w:after="240" w:line="320" w:lineRule="atLeast"/>
      <w:ind w:firstLine="540"/>
    </w:pPr>
    <w:rPr>
      <w:b/>
      <w:bCs/>
      <w:sz w:val="30"/>
      <w:szCs w:val="30"/>
    </w:rPr>
  </w:style>
  <w:style w:type="character" w:customStyle="1" w:styleId="tieudeChar">
    <w:name w:val="tieude Char"/>
    <w:uiPriority w:val="99"/>
    <w:rsid w:val="0051488C"/>
    <w:rPr>
      <w:rFonts w:eastAsia="MS Mincho"/>
      <w:b/>
      <w:bCs/>
      <w:sz w:val="24"/>
      <w:szCs w:val="24"/>
      <w:lang w:val="en-US" w:eastAsia="ja-JP"/>
    </w:rPr>
  </w:style>
  <w:style w:type="paragraph" w:customStyle="1" w:styleId="xl24">
    <w:name w:val="xl24"/>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540"/>
      <w:jc w:val="left"/>
    </w:pPr>
    <w:rPr>
      <w:szCs w:val="26"/>
    </w:rPr>
  </w:style>
  <w:style w:type="paragraph" w:customStyle="1" w:styleId="xl25">
    <w:name w:val="xl25"/>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540"/>
      <w:jc w:val="left"/>
      <w:textAlignment w:val="center"/>
    </w:pPr>
    <w:rPr>
      <w:szCs w:val="26"/>
    </w:rPr>
  </w:style>
  <w:style w:type="paragraph" w:customStyle="1" w:styleId="xl26">
    <w:name w:val="xl26"/>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540"/>
      <w:jc w:val="left"/>
      <w:textAlignment w:val="center"/>
    </w:pPr>
    <w:rPr>
      <w:szCs w:val="26"/>
    </w:rPr>
  </w:style>
  <w:style w:type="paragraph" w:customStyle="1" w:styleId="xl27">
    <w:name w:val="xl27"/>
    <w:basedOn w:val="Normal"/>
    <w:rsid w:val="0051488C"/>
    <w:pPr>
      <w:pBdr>
        <w:top w:val="single" w:sz="4" w:space="0" w:color="auto"/>
        <w:left w:val="single" w:sz="4" w:space="0" w:color="auto"/>
        <w:right w:val="single" w:sz="4" w:space="0" w:color="auto"/>
      </w:pBdr>
      <w:spacing w:before="100" w:beforeAutospacing="1" w:after="100" w:afterAutospacing="1" w:line="240" w:lineRule="auto"/>
      <w:ind w:firstLine="540"/>
      <w:jc w:val="left"/>
      <w:textAlignment w:val="center"/>
    </w:pPr>
    <w:rPr>
      <w:szCs w:val="26"/>
    </w:rPr>
  </w:style>
  <w:style w:type="paragraph" w:customStyle="1" w:styleId="xl28">
    <w:name w:val="xl28"/>
    <w:basedOn w:val="Normal"/>
    <w:rsid w:val="0051488C"/>
    <w:pPr>
      <w:pBdr>
        <w:top w:val="single" w:sz="4" w:space="0" w:color="auto"/>
        <w:left w:val="single" w:sz="4" w:space="0" w:color="auto"/>
        <w:right w:val="single" w:sz="4" w:space="0" w:color="auto"/>
      </w:pBdr>
      <w:spacing w:before="100" w:beforeAutospacing="1" w:after="100" w:afterAutospacing="1" w:line="240" w:lineRule="auto"/>
      <w:ind w:firstLine="540"/>
      <w:jc w:val="left"/>
      <w:textAlignment w:val="center"/>
    </w:pPr>
    <w:rPr>
      <w:szCs w:val="26"/>
    </w:rPr>
  </w:style>
  <w:style w:type="paragraph" w:customStyle="1" w:styleId="xl29">
    <w:name w:val="xl29"/>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540"/>
      <w:jc w:val="left"/>
    </w:pPr>
    <w:rPr>
      <w:rFonts w:ascii="Arial" w:hAnsi="Arial" w:cs="Arial"/>
      <w:b/>
      <w:bCs/>
      <w:szCs w:val="26"/>
    </w:rPr>
  </w:style>
  <w:style w:type="paragraph" w:customStyle="1" w:styleId="xl30">
    <w:name w:val="xl30"/>
    <w:basedOn w:val="Normal"/>
    <w:rsid w:val="0051488C"/>
    <w:pPr>
      <w:pBdr>
        <w:top w:val="single" w:sz="8" w:space="0" w:color="auto"/>
        <w:left w:val="single" w:sz="8" w:space="0" w:color="auto"/>
        <w:right w:val="single" w:sz="4" w:space="0" w:color="auto"/>
      </w:pBdr>
      <w:spacing w:before="100" w:beforeAutospacing="1" w:after="100" w:afterAutospacing="1" w:line="240" w:lineRule="auto"/>
      <w:ind w:firstLine="540"/>
      <w:jc w:val="center"/>
    </w:pPr>
    <w:rPr>
      <w:rFonts w:ascii="Arial" w:hAnsi="Arial" w:cs="Arial"/>
      <w:b/>
      <w:bCs/>
      <w:szCs w:val="26"/>
    </w:rPr>
  </w:style>
  <w:style w:type="paragraph" w:customStyle="1" w:styleId="xl31">
    <w:name w:val="xl31"/>
    <w:basedOn w:val="Normal"/>
    <w:rsid w:val="0051488C"/>
    <w:pPr>
      <w:pBdr>
        <w:top w:val="single" w:sz="8" w:space="0" w:color="auto"/>
        <w:left w:val="single" w:sz="4" w:space="0" w:color="auto"/>
        <w:right w:val="single" w:sz="4" w:space="0" w:color="auto"/>
      </w:pBdr>
      <w:spacing w:before="100" w:beforeAutospacing="1" w:after="100" w:afterAutospacing="1" w:line="240" w:lineRule="auto"/>
      <w:ind w:firstLine="540"/>
      <w:jc w:val="center"/>
    </w:pPr>
    <w:rPr>
      <w:rFonts w:ascii="Arial" w:hAnsi="Arial" w:cs="Arial"/>
      <w:b/>
      <w:bCs/>
      <w:szCs w:val="26"/>
    </w:rPr>
  </w:style>
  <w:style w:type="paragraph" w:customStyle="1" w:styleId="xl32">
    <w:name w:val="xl32"/>
    <w:basedOn w:val="Normal"/>
    <w:rsid w:val="0051488C"/>
    <w:pPr>
      <w:pBdr>
        <w:top w:val="single" w:sz="8" w:space="0" w:color="auto"/>
        <w:left w:val="single" w:sz="4" w:space="0" w:color="auto"/>
        <w:right w:val="single" w:sz="8" w:space="0" w:color="auto"/>
      </w:pBdr>
      <w:spacing w:before="100" w:beforeAutospacing="1" w:after="100" w:afterAutospacing="1" w:line="240" w:lineRule="auto"/>
      <w:ind w:firstLine="540"/>
      <w:jc w:val="center"/>
    </w:pPr>
    <w:rPr>
      <w:rFonts w:ascii="Arial" w:hAnsi="Arial" w:cs="Arial"/>
      <w:b/>
      <w:bCs/>
      <w:szCs w:val="26"/>
    </w:rPr>
  </w:style>
  <w:style w:type="paragraph" w:customStyle="1" w:styleId="xl33">
    <w:name w:val="xl33"/>
    <w:basedOn w:val="Normal"/>
    <w:rsid w:val="0051488C"/>
    <w:pPr>
      <w:pBdr>
        <w:top w:val="single" w:sz="8" w:space="0" w:color="auto"/>
        <w:left w:val="single" w:sz="4" w:space="0" w:color="auto"/>
        <w:bottom w:val="single" w:sz="8" w:space="0" w:color="auto"/>
        <w:right w:val="single" w:sz="8" w:space="0" w:color="auto"/>
      </w:pBdr>
      <w:shd w:val="clear" w:color="auto" w:fill="FFFF00"/>
      <w:spacing w:before="100" w:beforeAutospacing="1" w:after="100" w:afterAutospacing="1" w:line="240" w:lineRule="auto"/>
      <w:ind w:firstLine="540"/>
      <w:jc w:val="left"/>
    </w:pPr>
    <w:rPr>
      <w:rFonts w:ascii="Arial" w:hAnsi="Arial" w:cs="Arial"/>
      <w:b/>
      <w:bCs/>
      <w:szCs w:val="26"/>
    </w:rPr>
  </w:style>
  <w:style w:type="paragraph" w:customStyle="1" w:styleId="xl34">
    <w:name w:val="xl34"/>
    <w:basedOn w:val="Normal"/>
    <w:rsid w:val="0051488C"/>
    <w:pPr>
      <w:pBdr>
        <w:top w:val="single" w:sz="8" w:space="0" w:color="auto"/>
        <w:left w:val="single" w:sz="8" w:space="0" w:color="auto"/>
        <w:bottom w:val="single" w:sz="8" w:space="0" w:color="auto"/>
        <w:right w:val="single" w:sz="8" w:space="0" w:color="auto"/>
      </w:pBdr>
      <w:shd w:val="clear" w:color="auto" w:fill="FFFF00"/>
      <w:spacing w:before="100" w:beforeAutospacing="1" w:after="100" w:afterAutospacing="1" w:line="240" w:lineRule="auto"/>
      <w:ind w:firstLine="540"/>
      <w:jc w:val="left"/>
      <w:textAlignment w:val="center"/>
    </w:pPr>
    <w:rPr>
      <w:szCs w:val="26"/>
    </w:rPr>
  </w:style>
  <w:style w:type="paragraph" w:customStyle="1" w:styleId="xl35">
    <w:name w:val="xl35"/>
    <w:basedOn w:val="Normal"/>
    <w:rsid w:val="0051488C"/>
    <w:pPr>
      <w:pBdr>
        <w:left w:val="single" w:sz="8" w:space="0" w:color="auto"/>
        <w:bottom w:val="single" w:sz="4" w:space="0" w:color="auto"/>
        <w:right w:val="single" w:sz="4" w:space="0" w:color="auto"/>
      </w:pBdr>
      <w:spacing w:before="100" w:beforeAutospacing="1" w:after="100" w:afterAutospacing="1" w:line="240" w:lineRule="auto"/>
      <w:ind w:firstLine="540"/>
      <w:jc w:val="left"/>
      <w:textAlignment w:val="center"/>
    </w:pPr>
    <w:rPr>
      <w:szCs w:val="26"/>
    </w:rPr>
  </w:style>
  <w:style w:type="paragraph" w:customStyle="1" w:styleId="xl36">
    <w:name w:val="xl36"/>
    <w:basedOn w:val="Normal"/>
    <w:rsid w:val="0051488C"/>
    <w:pPr>
      <w:pBdr>
        <w:left w:val="single" w:sz="4" w:space="0" w:color="auto"/>
        <w:bottom w:val="single" w:sz="4" w:space="0" w:color="auto"/>
        <w:right w:val="single" w:sz="4" w:space="0" w:color="auto"/>
      </w:pBdr>
      <w:spacing w:before="100" w:beforeAutospacing="1" w:after="100" w:afterAutospacing="1" w:line="240" w:lineRule="auto"/>
      <w:ind w:firstLine="540"/>
      <w:jc w:val="left"/>
      <w:textAlignment w:val="center"/>
    </w:pPr>
    <w:rPr>
      <w:szCs w:val="26"/>
    </w:rPr>
  </w:style>
  <w:style w:type="paragraph" w:customStyle="1" w:styleId="xl37">
    <w:name w:val="xl37"/>
    <w:basedOn w:val="Normal"/>
    <w:rsid w:val="0051488C"/>
    <w:pPr>
      <w:pBdr>
        <w:left w:val="single" w:sz="4" w:space="0" w:color="auto"/>
        <w:bottom w:val="single" w:sz="4" w:space="0" w:color="auto"/>
        <w:right w:val="single" w:sz="4" w:space="0" w:color="auto"/>
      </w:pBdr>
      <w:spacing w:before="100" w:beforeAutospacing="1" w:after="100" w:afterAutospacing="1" w:line="240" w:lineRule="auto"/>
      <w:ind w:firstLine="540"/>
      <w:jc w:val="left"/>
    </w:pPr>
    <w:rPr>
      <w:szCs w:val="26"/>
    </w:rPr>
  </w:style>
  <w:style w:type="paragraph" w:customStyle="1" w:styleId="xl38">
    <w:name w:val="xl38"/>
    <w:basedOn w:val="Normal"/>
    <w:rsid w:val="0051488C"/>
    <w:pPr>
      <w:pBdr>
        <w:left w:val="single" w:sz="4" w:space="0" w:color="auto"/>
        <w:bottom w:val="single" w:sz="4" w:space="0" w:color="auto"/>
        <w:right w:val="single" w:sz="4" w:space="0" w:color="auto"/>
      </w:pBdr>
      <w:spacing w:before="100" w:beforeAutospacing="1" w:after="100" w:afterAutospacing="1" w:line="240" w:lineRule="auto"/>
      <w:ind w:firstLine="540"/>
      <w:jc w:val="left"/>
    </w:pPr>
    <w:rPr>
      <w:szCs w:val="26"/>
    </w:rPr>
  </w:style>
  <w:style w:type="paragraph" w:customStyle="1" w:styleId="xl39">
    <w:name w:val="xl39"/>
    <w:basedOn w:val="Normal"/>
    <w:rsid w:val="0051488C"/>
    <w:pPr>
      <w:pBdr>
        <w:left w:val="single" w:sz="4" w:space="0" w:color="auto"/>
        <w:right w:val="single" w:sz="8" w:space="0" w:color="auto"/>
      </w:pBdr>
      <w:spacing w:before="100" w:beforeAutospacing="1" w:after="100" w:afterAutospacing="1" w:line="240" w:lineRule="auto"/>
      <w:ind w:firstLine="540"/>
      <w:jc w:val="left"/>
      <w:textAlignment w:val="center"/>
    </w:pPr>
    <w:rPr>
      <w:szCs w:val="26"/>
    </w:rPr>
  </w:style>
  <w:style w:type="paragraph" w:customStyle="1" w:styleId="xl40">
    <w:name w:val="xl40"/>
    <w:basedOn w:val="Normal"/>
    <w:rsid w:val="0051488C"/>
    <w:pPr>
      <w:pBdr>
        <w:top w:val="single" w:sz="4" w:space="0" w:color="auto"/>
        <w:left w:val="single" w:sz="8" w:space="0" w:color="auto"/>
        <w:bottom w:val="single" w:sz="4" w:space="0" w:color="auto"/>
        <w:right w:val="single" w:sz="4" w:space="0" w:color="auto"/>
      </w:pBdr>
      <w:spacing w:before="100" w:beforeAutospacing="1" w:after="100" w:afterAutospacing="1" w:line="240" w:lineRule="auto"/>
      <w:ind w:firstLine="540"/>
      <w:jc w:val="left"/>
      <w:textAlignment w:val="center"/>
    </w:pPr>
    <w:rPr>
      <w:szCs w:val="26"/>
    </w:rPr>
  </w:style>
  <w:style w:type="paragraph" w:customStyle="1" w:styleId="xl41">
    <w:name w:val="xl41"/>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540"/>
      <w:jc w:val="left"/>
    </w:pPr>
    <w:rPr>
      <w:szCs w:val="26"/>
    </w:rPr>
  </w:style>
  <w:style w:type="paragraph" w:customStyle="1" w:styleId="xl42">
    <w:name w:val="xl42"/>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540"/>
      <w:jc w:val="left"/>
      <w:textAlignment w:val="top"/>
    </w:pPr>
    <w:rPr>
      <w:szCs w:val="26"/>
    </w:rPr>
  </w:style>
  <w:style w:type="paragraph" w:customStyle="1" w:styleId="xl43">
    <w:name w:val="xl43"/>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540"/>
      <w:jc w:val="left"/>
    </w:pPr>
    <w:rPr>
      <w:szCs w:val="26"/>
    </w:rPr>
  </w:style>
  <w:style w:type="paragraph" w:customStyle="1" w:styleId="xl44">
    <w:name w:val="xl44"/>
    <w:basedOn w:val="Normal"/>
    <w:rsid w:val="0051488C"/>
    <w:pPr>
      <w:pBdr>
        <w:top w:val="single" w:sz="4" w:space="0" w:color="auto"/>
        <w:left w:val="single" w:sz="8" w:space="0" w:color="auto"/>
        <w:right w:val="single" w:sz="4" w:space="0" w:color="auto"/>
      </w:pBdr>
      <w:spacing w:before="100" w:beforeAutospacing="1" w:after="100" w:afterAutospacing="1" w:line="240" w:lineRule="auto"/>
      <w:ind w:firstLine="540"/>
      <w:jc w:val="left"/>
      <w:textAlignment w:val="center"/>
    </w:pPr>
    <w:rPr>
      <w:szCs w:val="26"/>
    </w:rPr>
  </w:style>
  <w:style w:type="paragraph" w:customStyle="1" w:styleId="xl45">
    <w:name w:val="xl45"/>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540"/>
      <w:jc w:val="left"/>
      <w:textAlignment w:val="top"/>
    </w:pPr>
    <w:rPr>
      <w:rFonts w:ascii="Arial" w:hAnsi="Arial" w:cs="Arial"/>
      <w:i/>
      <w:iCs/>
      <w:szCs w:val="26"/>
    </w:rPr>
  </w:style>
  <w:style w:type="paragraph" w:customStyle="1" w:styleId="xl46">
    <w:name w:val="xl46"/>
    <w:basedOn w:val="Normal"/>
    <w:uiPriority w:val="99"/>
    <w:rsid w:val="0051488C"/>
    <w:pPr>
      <w:pBdr>
        <w:top w:val="single" w:sz="4" w:space="0" w:color="auto"/>
        <w:left w:val="single" w:sz="4" w:space="0" w:color="auto"/>
        <w:right w:val="single" w:sz="4" w:space="0" w:color="auto"/>
      </w:pBdr>
      <w:spacing w:before="100" w:beforeAutospacing="1" w:after="100" w:afterAutospacing="1" w:line="240" w:lineRule="auto"/>
      <w:ind w:firstLine="540"/>
      <w:jc w:val="left"/>
    </w:pPr>
    <w:rPr>
      <w:szCs w:val="26"/>
    </w:rPr>
  </w:style>
  <w:style w:type="paragraph" w:customStyle="1" w:styleId="xl47">
    <w:name w:val="xl47"/>
    <w:basedOn w:val="Normal"/>
    <w:uiPriority w:val="99"/>
    <w:rsid w:val="0051488C"/>
    <w:pPr>
      <w:pBdr>
        <w:top w:val="single" w:sz="4" w:space="0" w:color="auto"/>
        <w:left w:val="single" w:sz="4" w:space="0" w:color="auto"/>
        <w:right w:val="single" w:sz="4" w:space="0" w:color="auto"/>
      </w:pBdr>
      <w:spacing w:before="100" w:beforeAutospacing="1" w:after="100" w:afterAutospacing="1" w:line="240" w:lineRule="auto"/>
      <w:ind w:firstLine="540"/>
      <w:jc w:val="left"/>
    </w:pPr>
    <w:rPr>
      <w:szCs w:val="26"/>
    </w:rPr>
  </w:style>
  <w:style w:type="paragraph" w:customStyle="1" w:styleId="xl48">
    <w:name w:val="xl48"/>
    <w:basedOn w:val="Normal"/>
    <w:uiPriority w:val="99"/>
    <w:rsid w:val="0051488C"/>
    <w:pPr>
      <w:pBdr>
        <w:top w:val="single" w:sz="8" w:space="0" w:color="auto"/>
        <w:left w:val="single" w:sz="4" w:space="0" w:color="auto"/>
        <w:bottom w:val="single" w:sz="8" w:space="0" w:color="auto"/>
        <w:right w:val="single" w:sz="4" w:space="0" w:color="auto"/>
      </w:pBdr>
      <w:shd w:val="clear" w:color="auto" w:fill="CCFFCC"/>
      <w:spacing w:before="100" w:beforeAutospacing="1" w:after="100" w:afterAutospacing="1" w:line="240" w:lineRule="auto"/>
      <w:ind w:firstLine="540"/>
      <w:jc w:val="left"/>
    </w:pPr>
    <w:rPr>
      <w:rFonts w:ascii="Arial" w:hAnsi="Arial" w:cs="Arial"/>
      <w:b/>
      <w:bCs/>
      <w:szCs w:val="26"/>
    </w:rPr>
  </w:style>
  <w:style w:type="paragraph" w:customStyle="1" w:styleId="xl49">
    <w:name w:val="xl49"/>
    <w:basedOn w:val="Normal"/>
    <w:uiPriority w:val="99"/>
    <w:rsid w:val="0051488C"/>
    <w:pPr>
      <w:pBdr>
        <w:top w:val="single" w:sz="8" w:space="0" w:color="auto"/>
        <w:left w:val="single" w:sz="4" w:space="0" w:color="auto"/>
        <w:bottom w:val="single" w:sz="8" w:space="0" w:color="auto"/>
        <w:right w:val="single" w:sz="8" w:space="0" w:color="auto"/>
      </w:pBdr>
      <w:shd w:val="clear" w:color="auto" w:fill="CCFFCC"/>
      <w:spacing w:before="100" w:beforeAutospacing="1" w:after="100" w:afterAutospacing="1" w:line="240" w:lineRule="auto"/>
      <w:ind w:firstLine="540"/>
      <w:jc w:val="left"/>
      <w:textAlignment w:val="center"/>
    </w:pPr>
    <w:rPr>
      <w:szCs w:val="26"/>
    </w:rPr>
  </w:style>
  <w:style w:type="paragraph" w:customStyle="1" w:styleId="xl51">
    <w:name w:val="xl51"/>
    <w:basedOn w:val="Normal"/>
    <w:rsid w:val="0051488C"/>
    <w:pPr>
      <w:pBdr>
        <w:top w:val="single" w:sz="8" w:space="0" w:color="auto"/>
        <w:left w:val="single" w:sz="4" w:space="0" w:color="auto"/>
        <w:bottom w:val="single" w:sz="8" w:space="0" w:color="auto"/>
        <w:right w:val="single" w:sz="4" w:space="0" w:color="auto"/>
      </w:pBdr>
      <w:shd w:val="clear" w:color="auto" w:fill="99CCFF"/>
      <w:spacing w:before="100" w:beforeAutospacing="1" w:after="100" w:afterAutospacing="1" w:line="240" w:lineRule="auto"/>
      <w:ind w:firstLine="540"/>
      <w:jc w:val="left"/>
    </w:pPr>
    <w:rPr>
      <w:rFonts w:ascii="Arial" w:hAnsi="Arial" w:cs="Arial"/>
      <w:b/>
      <w:bCs/>
      <w:szCs w:val="26"/>
    </w:rPr>
  </w:style>
  <w:style w:type="paragraph" w:customStyle="1" w:styleId="xl52">
    <w:name w:val="xl52"/>
    <w:basedOn w:val="Normal"/>
    <w:uiPriority w:val="99"/>
    <w:rsid w:val="0051488C"/>
    <w:pPr>
      <w:pBdr>
        <w:top w:val="single" w:sz="8" w:space="0" w:color="auto"/>
        <w:left w:val="single" w:sz="4" w:space="0" w:color="auto"/>
        <w:bottom w:val="single" w:sz="8" w:space="0" w:color="auto"/>
        <w:right w:val="single" w:sz="8" w:space="0" w:color="auto"/>
      </w:pBdr>
      <w:shd w:val="clear" w:color="auto" w:fill="99CCFF"/>
      <w:spacing w:before="100" w:beforeAutospacing="1" w:after="100" w:afterAutospacing="1" w:line="240" w:lineRule="auto"/>
      <w:ind w:firstLine="540"/>
      <w:jc w:val="left"/>
      <w:textAlignment w:val="center"/>
    </w:pPr>
    <w:rPr>
      <w:szCs w:val="26"/>
    </w:rPr>
  </w:style>
  <w:style w:type="paragraph" w:customStyle="1" w:styleId="xl53">
    <w:name w:val="xl53"/>
    <w:basedOn w:val="Normal"/>
    <w:uiPriority w:val="99"/>
    <w:rsid w:val="0051488C"/>
    <w:pPr>
      <w:pBdr>
        <w:left w:val="single" w:sz="4" w:space="0" w:color="auto"/>
        <w:bottom w:val="single" w:sz="4" w:space="0" w:color="auto"/>
        <w:right w:val="single" w:sz="8" w:space="0" w:color="auto"/>
      </w:pBdr>
      <w:spacing w:before="100" w:beforeAutospacing="1" w:after="100" w:afterAutospacing="1" w:line="240" w:lineRule="auto"/>
      <w:ind w:firstLine="540"/>
      <w:jc w:val="left"/>
      <w:textAlignment w:val="center"/>
    </w:pPr>
    <w:rPr>
      <w:szCs w:val="26"/>
    </w:rPr>
  </w:style>
  <w:style w:type="paragraph" w:customStyle="1" w:styleId="xl54">
    <w:name w:val="xl54"/>
    <w:basedOn w:val="Normal"/>
    <w:uiPriority w:val="99"/>
    <w:rsid w:val="0051488C"/>
    <w:pPr>
      <w:pBdr>
        <w:top w:val="single" w:sz="4" w:space="0" w:color="auto"/>
        <w:bottom w:val="single" w:sz="4" w:space="0" w:color="auto"/>
        <w:right w:val="single" w:sz="4" w:space="0" w:color="auto"/>
      </w:pBdr>
      <w:shd w:val="clear" w:color="auto" w:fill="FFFFCC"/>
      <w:spacing w:before="100" w:beforeAutospacing="1" w:after="100" w:afterAutospacing="1" w:line="240" w:lineRule="auto"/>
      <w:ind w:firstLine="540"/>
      <w:jc w:val="left"/>
    </w:pPr>
    <w:rPr>
      <w:rFonts w:ascii="Arial" w:hAnsi="Arial" w:cs="Arial"/>
      <w:b/>
      <w:bCs/>
      <w:szCs w:val="26"/>
    </w:rPr>
  </w:style>
  <w:style w:type="paragraph" w:customStyle="1" w:styleId="xl55">
    <w:name w:val="xl55"/>
    <w:basedOn w:val="Normal"/>
    <w:uiPriority w:val="99"/>
    <w:rsid w:val="0051488C"/>
    <w:pPr>
      <w:pBdr>
        <w:top w:val="single" w:sz="4" w:space="0" w:color="auto"/>
        <w:left w:val="single" w:sz="4" w:space="0" w:color="auto"/>
        <w:right w:val="single" w:sz="8" w:space="0" w:color="auto"/>
      </w:pBdr>
      <w:shd w:val="clear" w:color="auto" w:fill="FFFFCC"/>
      <w:spacing w:before="100" w:beforeAutospacing="1" w:after="100" w:afterAutospacing="1" w:line="240" w:lineRule="auto"/>
      <w:ind w:firstLine="540"/>
      <w:jc w:val="left"/>
      <w:textAlignment w:val="center"/>
    </w:pPr>
    <w:rPr>
      <w:szCs w:val="26"/>
    </w:rPr>
  </w:style>
  <w:style w:type="paragraph" w:customStyle="1" w:styleId="xl56">
    <w:name w:val="xl56"/>
    <w:basedOn w:val="Normal"/>
    <w:uiPriority w:val="99"/>
    <w:rsid w:val="0051488C"/>
    <w:pPr>
      <w:pBdr>
        <w:left w:val="single" w:sz="8" w:space="0" w:color="auto"/>
        <w:bottom w:val="single" w:sz="4" w:space="0" w:color="auto"/>
        <w:right w:val="single" w:sz="4" w:space="0" w:color="auto"/>
      </w:pBdr>
      <w:spacing w:before="100" w:beforeAutospacing="1" w:after="100" w:afterAutospacing="1" w:line="240" w:lineRule="auto"/>
      <w:ind w:firstLine="540"/>
      <w:jc w:val="left"/>
    </w:pPr>
    <w:rPr>
      <w:szCs w:val="26"/>
    </w:rPr>
  </w:style>
  <w:style w:type="paragraph" w:customStyle="1" w:styleId="xl57">
    <w:name w:val="xl57"/>
    <w:basedOn w:val="Normal"/>
    <w:uiPriority w:val="99"/>
    <w:rsid w:val="0051488C"/>
    <w:pPr>
      <w:pBdr>
        <w:left w:val="single" w:sz="4" w:space="0" w:color="auto"/>
        <w:bottom w:val="single" w:sz="4" w:space="0" w:color="auto"/>
        <w:right w:val="single" w:sz="4" w:space="0" w:color="auto"/>
      </w:pBdr>
      <w:spacing w:before="100" w:beforeAutospacing="1" w:after="100" w:afterAutospacing="1" w:line="240" w:lineRule="auto"/>
      <w:ind w:firstLine="540"/>
      <w:jc w:val="left"/>
    </w:pPr>
    <w:rPr>
      <w:szCs w:val="26"/>
    </w:rPr>
  </w:style>
  <w:style w:type="paragraph" w:customStyle="1" w:styleId="xl58">
    <w:name w:val="xl58"/>
    <w:basedOn w:val="Normal"/>
    <w:uiPriority w:val="99"/>
    <w:rsid w:val="0051488C"/>
    <w:pPr>
      <w:pBdr>
        <w:top w:val="single" w:sz="4" w:space="0" w:color="auto"/>
        <w:left w:val="single" w:sz="4" w:space="0" w:color="auto"/>
        <w:bottom w:val="single" w:sz="4" w:space="0" w:color="auto"/>
      </w:pBdr>
      <w:shd w:val="clear" w:color="auto" w:fill="FF0000"/>
      <w:spacing w:before="100" w:beforeAutospacing="1" w:after="100" w:afterAutospacing="1" w:line="240" w:lineRule="auto"/>
      <w:ind w:firstLine="540"/>
      <w:jc w:val="left"/>
    </w:pPr>
    <w:rPr>
      <w:szCs w:val="26"/>
    </w:rPr>
  </w:style>
  <w:style w:type="paragraph" w:customStyle="1" w:styleId="xl59">
    <w:name w:val="xl59"/>
    <w:basedOn w:val="Normal"/>
    <w:uiPriority w:val="99"/>
    <w:rsid w:val="0051488C"/>
    <w:pPr>
      <w:pBdr>
        <w:top w:val="single" w:sz="4" w:space="0" w:color="auto"/>
        <w:left w:val="single" w:sz="8" w:space="0" w:color="auto"/>
        <w:bottom w:val="single" w:sz="4" w:space="0" w:color="auto"/>
        <w:right w:val="single" w:sz="4" w:space="0" w:color="auto"/>
      </w:pBdr>
      <w:spacing w:before="100" w:beforeAutospacing="1" w:after="100" w:afterAutospacing="1" w:line="240" w:lineRule="auto"/>
      <w:ind w:firstLine="540"/>
      <w:jc w:val="left"/>
    </w:pPr>
    <w:rPr>
      <w:szCs w:val="26"/>
    </w:rPr>
  </w:style>
  <w:style w:type="paragraph" w:customStyle="1" w:styleId="xl60">
    <w:name w:val="xl60"/>
    <w:basedOn w:val="Normal"/>
    <w:uiPriority w:val="99"/>
    <w:rsid w:val="0051488C"/>
    <w:pPr>
      <w:pBdr>
        <w:top w:val="single" w:sz="4" w:space="0" w:color="auto"/>
        <w:left w:val="single" w:sz="4" w:space="0" w:color="auto"/>
        <w:bottom w:val="single" w:sz="4" w:space="0" w:color="auto"/>
      </w:pBdr>
      <w:spacing w:before="100" w:beforeAutospacing="1" w:after="100" w:afterAutospacing="1" w:line="240" w:lineRule="auto"/>
      <w:ind w:firstLine="540"/>
      <w:jc w:val="left"/>
    </w:pPr>
    <w:rPr>
      <w:szCs w:val="26"/>
    </w:rPr>
  </w:style>
  <w:style w:type="paragraph" w:customStyle="1" w:styleId="xl61">
    <w:name w:val="xl61"/>
    <w:basedOn w:val="Normal"/>
    <w:uiPriority w:val="99"/>
    <w:rsid w:val="0051488C"/>
    <w:pPr>
      <w:pBdr>
        <w:top w:val="single" w:sz="4" w:space="0" w:color="auto"/>
        <w:left w:val="single" w:sz="8" w:space="0" w:color="auto"/>
        <w:right w:val="single" w:sz="4" w:space="0" w:color="auto"/>
      </w:pBdr>
      <w:spacing w:before="100" w:beforeAutospacing="1" w:after="100" w:afterAutospacing="1" w:line="240" w:lineRule="auto"/>
      <w:ind w:firstLine="540"/>
      <w:jc w:val="left"/>
      <w:textAlignment w:val="center"/>
    </w:pPr>
    <w:rPr>
      <w:szCs w:val="26"/>
    </w:rPr>
  </w:style>
  <w:style w:type="paragraph" w:customStyle="1" w:styleId="xl62">
    <w:name w:val="xl62"/>
    <w:basedOn w:val="Normal"/>
    <w:uiPriority w:val="99"/>
    <w:rsid w:val="0051488C"/>
    <w:pPr>
      <w:pBdr>
        <w:top w:val="single" w:sz="4" w:space="0" w:color="auto"/>
        <w:left w:val="single" w:sz="4" w:space="0" w:color="auto"/>
        <w:right w:val="single" w:sz="4" w:space="0" w:color="auto"/>
      </w:pBdr>
      <w:spacing w:before="100" w:beforeAutospacing="1" w:after="100" w:afterAutospacing="1" w:line="240" w:lineRule="auto"/>
      <w:ind w:firstLine="540"/>
      <w:jc w:val="left"/>
      <w:textAlignment w:val="center"/>
    </w:pPr>
    <w:rPr>
      <w:szCs w:val="26"/>
    </w:rPr>
  </w:style>
  <w:style w:type="paragraph" w:customStyle="1" w:styleId="NormalCaption">
    <w:name w:val="NormalCaption"/>
    <w:basedOn w:val="Normal"/>
    <w:uiPriority w:val="99"/>
    <w:rsid w:val="0051488C"/>
    <w:pPr>
      <w:widowControl w:val="0"/>
      <w:spacing w:line="240" w:lineRule="auto"/>
      <w:ind w:left="547" w:firstLine="540"/>
      <w:jc w:val="left"/>
    </w:pPr>
    <w:rPr>
      <w:rFonts w:ascii="Arial" w:hAnsi="Arial" w:cs="Arial"/>
      <w:b/>
      <w:bCs/>
      <w:sz w:val="20"/>
      <w:szCs w:val="20"/>
    </w:rPr>
  </w:style>
  <w:style w:type="paragraph" w:customStyle="1" w:styleId="NormalIndex">
    <w:name w:val="NormalIndex"/>
    <w:basedOn w:val="NormalIndent0"/>
    <w:uiPriority w:val="99"/>
    <w:rsid w:val="0051488C"/>
    <w:pPr>
      <w:keepNext w:val="0"/>
      <w:tabs>
        <w:tab w:val="left" w:pos="360"/>
        <w:tab w:val="left" w:pos="450"/>
      </w:tabs>
      <w:spacing w:before="60" w:after="60" w:line="240" w:lineRule="auto"/>
      <w:ind w:left="720" w:hanging="360"/>
      <w:jc w:val="left"/>
    </w:pPr>
    <w:rPr>
      <w:rFonts w:ascii=".VnArial" w:hAnsi=".VnArial" w:cs=".VnArial"/>
      <w:sz w:val="20"/>
      <w:szCs w:val="20"/>
    </w:rPr>
  </w:style>
  <w:style w:type="paragraph" w:customStyle="1" w:styleId="NormalFD">
    <w:name w:val="NormalFD"/>
    <w:basedOn w:val="Normal"/>
    <w:uiPriority w:val="99"/>
    <w:rsid w:val="0051488C"/>
    <w:pPr>
      <w:widowControl w:val="0"/>
      <w:tabs>
        <w:tab w:val="left" w:pos="720"/>
        <w:tab w:val="left" w:leader="dot" w:pos="2160"/>
        <w:tab w:val="left" w:leader="dot" w:pos="2880"/>
        <w:tab w:val="left" w:leader="dot" w:pos="3600"/>
        <w:tab w:val="left" w:leader="dot" w:pos="4320"/>
        <w:tab w:val="right" w:leader="dot" w:pos="8280"/>
      </w:tabs>
      <w:spacing w:after="0" w:line="240" w:lineRule="auto"/>
      <w:ind w:left="2880" w:hanging="2160"/>
    </w:pPr>
    <w:rPr>
      <w:rFonts w:ascii="Arial" w:hAnsi="Arial" w:cs="Arial"/>
      <w:color w:val="000000"/>
      <w:sz w:val="20"/>
      <w:szCs w:val="20"/>
    </w:rPr>
  </w:style>
  <w:style w:type="paragraph" w:customStyle="1" w:styleId="TableCaption">
    <w:name w:val="TableCaption"/>
    <w:basedOn w:val="NormalIndent"/>
    <w:uiPriority w:val="99"/>
    <w:rsid w:val="0051488C"/>
    <w:pPr>
      <w:numPr>
        <w:numId w:val="0"/>
      </w:numPr>
      <w:tabs>
        <w:tab w:val="num" w:pos="1080"/>
      </w:tabs>
      <w:spacing w:after="0" w:line="240" w:lineRule="auto"/>
      <w:ind w:left="1080" w:hanging="360"/>
      <w:jc w:val="left"/>
    </w:pPr>
    <w:rPr>
      <w:rFonts w:eastAsia="Times New Roman" w:cs="Arial"/>
      <w:b/>
      <w:bCs/>
      <w:i/>
      <w:iCs/>
      <w:color w:val="auto"/>
      <w:sz w:val="20"/>
      <w:szCs w:val="20"/>
      <w:lang w:val="vi-VN" w:eastAsia="en-US"/>
    </w:rPr>
  </w:style>
  <w:style w:type="paragraph" w:customStyle="1" w:styleId="NormalNV">
    <w:name w:val="NormalNV"/>
    <w:basedOn w:val="Normal"/>
    <w:rsid w:val="0051488C"/>
    <w:pPr>
      <w:tabs>
        <w:tab w:val="left" w:pos="720"/>
        <w:tab w:val="left" w:pos="2160"/>
        <w:tab w:val="right" w:leader="dot" w:pos="8640"/>
      </w:tabs>
      <w:spacing w:after="0" w:line="240" w:lineRule="auto"/>
      <w:ind w:firstLine="540"/>
      <w:jc w:val="left"/>
    </w:pPr>
    <w:rPr>
      <w:szCs w:val="26"/>
      <w:lang w:val="en-GB"/>
    </w:rPr>
  </w:style>
  <w:style w:type="paragraph" w:customStyle="1" w:styleId="Tabletext0">
    <w:name w:val="Tabletext"/>
    <w:basedOn w:val="Normal"/>
    <w:uiPriority w:val="99"/>
    <w:rsid w:val="0051488C"/>
    <w:pPr>
      <w:keepLines/>
      <w:widowControl w:val="0"/>
      <w:spacing w:before="0" w:line="240" w:lineRule="atLeast"/>
      <w:ind w:firstLine="540"/>
      <w:jc w:val="left"/>
    </w:pPr>
    <w:rPr>
      <w:szCs w:val="26"/>
    </w:rPr>
  </w:style>
  <w:style w:type="paragraph" w:customStyle="1" w:styleId="NormalTableHeader">
    <w:name w:val="Normal Table Header"/>
    <w:basedOn w:val="NormalIndent"/>
    <w:uiPriority w:val="99"/>
    <w:rsid w:val="0051488C"/>
    <w:pPr>
      <w:keepNext/>
      <w:keepLines/>
      <w:widowControl/>
      <w:numPr>
        <w:ilvl w:val="3"/>
        <w:numId w:val="94"/>
      </w:numPr>
      <w:tabs>
        <w:tab w:val="clear" w:pos="864"/>
        <w:tab w:val="left" w:pos="702"/>
        <w:tab w:val="left" w:pos="1080"/>
      </w:tabs>
      <w:spacing w:line="360" w:lineRule="auto"/>
      <w:ind w:left="0" w:right="0" w:hanging="360"/>
      <w:jc w:val="center"/>
    </w:pPr>
    <w:rPr>
      <w:rFonts w:ascii="Tahoma" w:hAnsi="Tahoma" w:cs="Tahoma"/>
      <w:b/>
      <w:bCs/>
      <w:i/>
      <w:iCs/>
      <w:color w:val="auto"/>
      <w:sz w:val="20"/>
      <w:szCs w:val="20"/>
      <w:lang w:val="vi-VN"/>
    </w:rPr>
  </w:style>
  <w:style w:type="paragraph" w:customStyle="1" w:styleId="Secondindex">
    <w:name w:val="Second index"/>
    <w:basedOn w:val="Normal"/>
    <w:uiPriority w:val="99"/>
    <w:rsid w:val="0051488C"/>
    <w:pPr>
      <w:spacing w:after="0" w:line="360" w:lineRule="auto"/>
      <w:ind w:left="720" w:hanging="360"/>
      <w:jc w:val="left"/>
    </w:pPr>
    <w:rPr>
      <w:rFonts w:ascii="Tahoma" w:eastAsia="MS Mincho" w:hAnsi="Tahoma" w:cs="Tahoma"/>
      <w:sz w:val="20"/>
      <w:szCs w:val="20"/>
    </w:rPr>
  </w:style>
  <w:style w:type="paragraph" w:customStyle="1" w:styleId="StyleListSubContent">
    <w:name w:val="Style List Sub Content"/>
    <w:basedOn w:val="Normal"/>
    <w:uiPriority w:val="99"/>
    <w:rsid w:val="0051488C"/>
    <w:pPr>
      <w:numPr>
        <w:numId w:val="94"/>
      </w:numPr>
      <w:tabs>
        <w:tab w:val="clear" w:pos="432"/>
        <w:tab w:val="num" w:pos="1080"/>
        <w:tab w:val="num" w:pos="1640"/>
      </w:tabs>
      <w:spacing w:after="0" w:line="360" w:lineRule="auto"/>
      <w:ind w:left="1640" w:hanging="420"/>
      <w:jc w:val="left"/>
    </w:pPr>
    <w:rPr>
      <w:rFonts w:ascii="Tahoma" w:eastAsia="MS Mincho" w:hAnsi="Tahoma" w:cs="Tahoma"/>
      <w:sz w:val="20"/>
      <w:szCs w:val="20"/>
    </w:rPr>
  </w:style>
  <w:style w:type="paragraph" w:customStyle="1" w:styleId="Text3Number">
    <w:name w:val="Text 3 Number"/>
    <w:basedOn w:val="Normal"/>
    <w:uiPriority w:val="99"/>
    <w:rsid w:val="0051488C"/>
    <w:pPr>
      <w:widowControl w:val="0"/>
      <w:spacing w:after="0" w:line="240" w:lineRule="auto"/>
      <w:ind w:left="1160" w:hanging="360"/>
      <w:jc w:val="left"/>
    </w:pPr>
    <w:rPr>
      <w:rFonts w:ascii="Arial" w:hAnsi="Arial" w:cs="Arial"/>
      <w:sz w:val="20"/>
      <w:szCs w:val="20"/>
    </w:rPr>
  </w:style>
  <w:style w:type="paragraph" w:customStyle="1" w:styleId="StyleStyleUserBullet2ArialArialChar">
    <w:name w:val="Style Style UserBullet 2 + Arial + Arial Char"/>
    <w:basedOn w:val="Normal"/>
    <w:link w:val="StyleStyleUserBullet2ArialArialCharChar"/>
    <w:uiPriority w:val="99"/>
    <w:rsid w:val="0051488C"/>
    <w:pPr>
      <w:tabs>
        <w:tab w:val="num" w:pos="360"/>
        <w:tab w:val="left" w:pos="851"/>
        <w:tab w:val="num" w:pos="2160"/>
      </w:tabs>
      <w:spacing w:before="60" w:after="60" w:line="360" w:lineRule="auto"/>
      <w:ind w:left="2160" w:hanging="720"/>
    </w:pPr>
    <w:rPr>
      <w:rFonts w:ascii=".VnSouthern" w:hAnsi=".VnSouthern"/>
      <w:sz w:val="24"/>
      <w:lang w:eastAsia="x-none"/>
    </w:rPr>
  </w:style>
  <w:style w:type="character" w:customStyle="1" w:styleId="StyleStyleUserBullet2ArialArialCharChar">
    <w:name w:val="Style Style UserBullet 2 + Arial + Arial Char Char"/>
    <w:link w:val="StyleStyleUserBullet2ArialArialChar"/>
    <w:uiPriority w:val="99"/>
    <w:locked/>
    <w:rsid w:val="0051488C"/>
    <w:rPr>
      <w:rFonts w:ascii=".VnSouthern" w:hAnsi=".VnSouthern"/>
      <w:sz w:val="24"/>
      <w:szCs w:val="24"/>
      <w:lang w:val="vi-VN" w:eastAsia="x-none"/>
    </w:rPr>
  </w:style>
  <w:style w:type="character" w:customStyle="1" w:styleId="UserBullet2Char">
    <w:name w:val="User Bullet 2 Char"/>
    <w:link w:val="UserBullet2"/>
    <w:uiPriority w:val="99"/>
    <w:locked/>
    <w:rsid w:val="0051488C"/>
    <w:rPr>
      <w:rFonts w:ascii=".VnSouthern" w:hAnsi=".VnSouthern" w:cs=".VnSouthern"/>
      <w:sz w:val="24"/>
      <w:szCs w:val="24"/>
    </w:rPr>
  </w:style>
  <w:style w:type="paragraph" w:customStyle="1" w:styleId="UserBullet2">
    <w:name w:val="User Bullet 2"/>
    <w:basedOn w:val="Normal"/>
    <w:link w:val="UserBullet2Char"/>
    <w:uiPriority w:val="99"/>
    <w:rsid w:val="0051488C"/>
    <w:pPr>
      <w:tabs>
        <w:tab w:val="num" w:pos="360"/>
        <w:tab w:val="left" w:pos="851"/>
        <w:tab w:val="num" w:pos="2160"/>
      </w:tabs>
      <w:spacing w:before="60" w:after="60" w:line="360" w:lineRule="auto"/>
      <w:ind w:left="2160" w:hanging="720"/>
    </w:pPr>
    <w:rPr>
      <w:rFonts w:ascii=".VnSouthern" w:hAnsi=".VnSouthern" w:cs=".VnSouthern"/>
      <w:sz w:val="24"/>
      <w:lang w:val="en-US"/>
    </w:rPr>
  </w:style>
  <w:style w:type="character" w:customStyle="1" w:styleId="StyleTimesNewRoman">
    <w:name w:val="Style Times New Roman"/>
    <w:uiPriority w:val="99"/>
    <w:rsid w:val="0051488C"/>
    <w:rPr>
      <w:rFonts w:ascii="Times New Roman" w:hAnsi="Times New Roman" w:cs="Times New Roman"/>
      <w:color w:val="auto"/>
      <w:sz w:val="24"/>
      <w:szCs w:val="24"/>
      <w:lang w:val="en-US" w:eastAsia="en-US"/>
    </w:rPr>
  </w:style>
  <w:style w:type="paragraph" w:customStyle="1" w:styleId="StyleNote1Before5ptAfter6ptLinespacing15lines">
    <w:name w:val="Style Note 1 + Before:  5 pt After:  6 pt Line spacing:  1.5 lines"/>
    <w:basedOn w:val="Note1"/>
    <w:uiPriority w:val="99"/>
    <w:rsid w:val="0051488C"/>
    <w:pPr>
      <w:numPr>
        <w:numId w:val="96"/>
      </w:numPr>
      <w:tabs>
        <w:tab w:val="num" w:pos="11"/>
        <w:tab w:val="left" w:pos="720"/>
      </w:tabs>
      <w:spacing w:before="0" w:line="320" w:lineRule="exact"/>
      <w:ind w:left="432" w:firstLine="576"/>
    </w:pPr>
    <w:rPr>
      <w:rFonts w:ascii="Arial" w:hAnsi="Arial"/>
      <w:noProof w:val="0"/>
      <w:sz w:val="24"/>
      <w:lang w:val="x-none" w:eastAsia="x-none"/>
    </w:rPr>
  </w:style>
  <w:style w:type="paragraph" w:customStyle="1" w:styleId="tencn">
    <w:name w:val="tencn"/>
    <w:basedOn w:val="Normal"/>
    <w:link w:val="tencnChar"/>
    <w:uiPriority w:val="99"/>
    <w:rsid w:val="0051488C"/>
    <w:pPr>
      <w:spacing w:line="288" w:lineRule="auto"/>
      <w:ind w:firstLine="432"/>
    </w:pPr>
    <w:rPr>
      <w:rFonts w:ascii="Arial" w:hAnsi="Arial"/>
      <w:sz w:val="24"/>
      <w:lang w:val="x-none" w:eastAsia="x-none"/>
    </w:rPr>
  </w:style>
  <w:style w:type="character" w:customStyle="1" w:styleId="tencnChar">
    <w:name w:val="tencn Char"/>
    <w:link w:val="tencn"/>
    <w:uiPriority w:val="99"/>
    <w:locked/>
    <w:rsid w:val="0051488C"/>
    <w:rPr>
      <w:rFonts w:ascii="Arial" w:hAnsi="Arial"/>
      <w:sz w:val="24"/>
      <w:szCs w:val="24"/>
      <w:lang w:val="x-none" w:eastAsia="x-none"/>
    </w:rPr>
  </w:style>
  <w:style w:type="paragraph" w:customStyle="1" w:styleId="Normal1CharCharCharCharCharCharCharCharChar">
    <w:name w:val="Normal1 Char Char Char Char Char Char Char Char Char"/>
    <w:basedOn w:val="Normal"/>
    <w:next w:val="Normal"/>
    <w:semiHidden/>
    <w:rsid w:val="0051488C"/>
    <w:pPr>
      <w:spacing w:before="60" w:line="240" w:lineRule="auto"/>
    </w:pPr>
    <w:rPr>
      <w:sz w:val="22"/>
      <w:szCs w:val="22"/>
      <w:lang w:val="en-US"/>
    </w:rPr>
  </w:style>
  <w:style w:type="paragraph" w:customStyle="1" w:styleId="StyleDefaultAuto">
    <w:name w:val="Style Default + Auto"/>
    <w:basedOn w:val="Normal"/>
    <w:link w:val="StyleDefaultAutoChar"/>
    <w:uiPriority w:val="99"/>
    <w:rsid w:val="0051488C"/>
    <w:pPr>
      <w:autoSpaceDE w:val="0"/>
      <w:autoSpaceDN w:val="0"/>
      <w:adjustRightInd w:val="0"/>
      <w:spacing w:before="0" w:after="0" w:line="360" w:lineRule="auto"/>
      <w:jc w:val="left"/>
    </w:pPr>
    <w:rPr>
      <w:rFonts w:ascii="Arial" w:hAnsi="Arial"/>
      <w:color w:val="000000"/>
      <w:sz w:val="24"/>
      <w:lang w:val="x-none" w:eastAsia="x-none"/>
    </w:rPr>
  </w:style>
  <w:style w:type="character" w:customStyle="1" w:styleId="StyleDefaultAutoChar">
    <w:name w:val="Style Default + Auto Char"/>
    <w:link w:val="StyleDefaultAuto"/>
    <w:uiPriority w:val="99"/>
    <w:locked/>
    <w:rsid w:val="0051488C"/>
    <w:rPr>
      <w:rFonts w:ascii="Arial" w:hAnsi="Arial"/>
      <w:color w:val="000000"/>
      <w:sz w:val="24"/>
      <w:szCs w:val="24"/>
      <w:lang w:val="x-none" w:eastAsia="x-none"/>
    </w:rPr>
  </w:style>
  <w:style w:type="paragraph" w:customStyle="1" w:styleId="StyleHeading1Heading1ReportOnlyChapterHeading1ReportOnl1">
    <w:name w:val="Style Heading 1Heading 1(Report Only)ChapterHeading 1(Report Onl...1"/>
    <w:basedOn w:val="Heading1"/>
    <w:uiPriority w:val="99"/>
    <w:rsid w:val="0051488C"/>
    <w:pPr>
      <w:keepNext/>
      <w:pageBreakBefore/>
      <w:tabs>
        <w:tab w:val="num" w:pos="432"/>
      </w:tabs>
      <w:spacing w:after="240" w:line="360" w:lineRule="auto"/>
      <w:ind w:left="432" w:hanging="432"/>
    </w:pPr>
    <w:rPr>
      <w:bCs/>
      <w:color w:val="0000FF"/>
      <w:spacing w:val="0"/>
      <w:kern w:val="32"/>
      <w:lang w:val="pt-BR" w:eastAsia="x-none"/>
    </w:rPr>
  </w:style>
  <w:style w:type="paragraph" w:customStyle="1" w:styleId="StyleHeading2l2Italic">
    <w:name w:val="Style Heading 2l2 + Italic"/>
    <w:basedOn w:val="Heading2"/>
    <w:uiPriority w:val="99"/>
    <w:rsid w:val="0051488C"/>
    <w:pPr>
      <w:keepNext/>
      <w:widowControl w:val="0"/>
      <w:tabs>
        <w:tab w:val="num" w:pos="1656"/>
      </w:tabs>
      <w:spacing w:before="120" w:after="120" w:line="240" w:lineRule="auto"/>
      <w:ind w:left="1656" w:hanging="576"/>
    </w:pPr>
    <w:rPr>
      <w:rFonts w:ascii=".VnArialH" w:eastAsia="Batang" w:hAnsi=".VnArialH" w:cs=".VnArialH"/>
      <w:iCs w:val="0"/>
      <w:color w:val="FF0000"/>
      <w:sz w:val="32"/>
      <w:szCs w:val="32"/>
      <w:lang w:val="pt-BR" w:eastAsia="x-none"/>
    </w:rPr>
  </w:style>
  <w:style w:type="paragraph" w:customStyle="1" w:styleId="NormalOutline">
    <w:name w:val="NormalOutline"/>
    <w:basedOn w:val="Normal"/>
    <w:uiPriority w:val="99"/>
    <w:rsid w:val="0051488C"/>
    <w:pPr>
      <w:spacing w:after="0" w:line="240" w:lineRule="auto"/>
      <w:ind w:left="720"/>
      <w:jc w:val="left"/>
    </w:pPr>
    <w:rPr>
      <w:rFonts w:ascii=".VnTime" w:hAnsi=".VnTime" w:cs=".VnTime"/>
      <w:sz w:val="24"/>
      <w:lang w:val="en-US"/>
    </w:rPr>
  </w:style>
  <w:style w:type="character" w:customStyle="1" w:styleId="submenu-link1">
    <w:name w:val="submenu-link1"/>
    <w:uiPriority w:val="99"/>
    <w:rsid w:val="0051488C"/>
    <w:rPr>
      <w:rFonts w:ascii="Verdana" w:hAnsi="Verdana" w:cs="Verdana"/>
      <w:color w:val="auto"/>
      <w:sz w:val="17"/>
      <w:szCs w:val="17"/>
      <w:u w:val="none"/>
      <w:effect w:val="none"/>
      <w:lang w:val="en-US" w:eastAsia="en-US"/>
    </w:rPr>
  </w:style>
  <w:style w:type="paragraph" w:customStyle="1" w:styleId="t1">
    <w:name w:val="t1"/>
    <w:basedOn w:val="Heading2"/>
    <w:uiPriority w:val="99"/>
    <w:semiHidden/>
    <w:rsid w:val="0051488C"/>
    <w:pPr>
      <w:tabs>
        <w:tab w:val="left" w:pos="284"/>
        <w:tab w:val="left" w:pos="720"/>
      </w:tabs>
      <w:spacing w:before="0" w:after="0" w:line="360" w:lineRule="exact"/>
      <w:ind w:left="794"/>
    </w:pPr>
    <w:rPr>
      <w:b w:val="0"/>
      <w:bCs w:val="0"/>
      <w:iCs w:val="0"/>
      <w:sz w:val="24"/>
      <w:szCs w:val="24"/>
      <w:lang w:val="fr-FR" w:eastAsia="x-none"/>
    </w:rPr>
  </w:style>
  <w:style w:type="character" w:customStyle="1" w:styleId="textbold">
    <w:name w:val="textbold"/>
    <w:uiPriority w:val="99"/>
    <w:rsid w:val="0051488C"/>
    <w:rPr>
      <w:sz w:val="22"/>
      <w:szCs w:val="22"/>
      <w:lang w:val="en-US" w:eastAsia="en-US"/>
    </w:rPr>
  </w:style>
  <w:style w:type="paragraph" w:customStyle="1" w:styleId="PT">
    <w:name w:val="PT"/>
    <w:basedOn w:val="Normal"/>
    <w:uiPriority w:val="99"/>
    <w:rsid w:val="0051488C"/>
    <w:pPr>
      <w:numPr>
        <w:numId w:val="98"/>
      </w:numPr>
      <w:tabs>
        <w:tab w:val="clear" w:pos="1656"/>
        <w:tab w:val="num" w:pos="3744"/>
      </w:tabs>
      <w:spacing w:after="0" w:line="288" w:lineRule="auto"/>
      <w:ind w:left="1077" w:hanging="544"/>
    </w:pPr>
    <w:rPr>
      <w:rFonts w:ascii="Arial" w:hAnsi="Arial" w:cs="Arial"/>
      <w:sz w:val="20"/>
      <w:szCs w:val="20"/>
      <w:lang w:val="en-US"/>
    </w:rPr>
  </w:style>
  <w:style w:type="character" w:customStyle="1" w:styleId="small">
    <w:name w:val="small"/>
    <w:rsid w:val="0051488C"/>
    <w:rPr>
      <w:sz w:val="22"/>
      <w:szCs w:val="22"/>
      <w:lang w:val="en-US" w:eastAsia="en-US"/>
    </w:rPr>
  </w:style>
  <w:style w:type="paragraph" w:customStyle="1" w:styleId="Note3">
    <w:name w:val="Note3"/>
    <w:basedOn w:val="Normal"/>
    <w:uiPriority w:val="99"/>
    <w:rsid w:val="0051488C"/>
    <w:pPr>
      <w:keepNext/>
      <w:widowControl w:val="0"/>
      <w:numPr>
        <w:numId w:val="100"/>
      </w:numPr>
      <w:tabs>
        <w:tab w:val="clear" w:pos="1224"/>
      </w:tabs>
      <w:spacing w:before="60" w:after="60" w:line="312" w:lineRule="auto"/>
      <w:ind w:left="1440" w:hanging="432"/>
    </w:pPr>
    <w:rPr>
      <w:color w:val="000000"/>
      <w:sz w:val="24"/>
    </w:rPr>
  </w:style>
  <w:style w:type="paragraph" w:customStyle="1" w:styleId="Note4">
    <w:name w:val="Note 4"/>
    <w:basedOn w:val="Normal"/>
    <w:uiPriority w:val="99"/>
    <w:rsid w:val="0051488C"/>
    <w:pPr>
      <w:spacing w:line="320" w:lineRule="exact"/>
      <w:ind w:left="720" w:hanging="360"/>
    </w:pPr>
    <w:rPr>
      <w:rFonts w:ascii="Arial" w:hAnsi="Arial" w:cs="Arial"/>
      <w:sz w:val="24"/>
      <w:lang w:val="en-US"/>
    </w:rPr>
  </w:style>
  <w:style w:type="paragraph" w:customStyle="1" w:styleId="Note30">
    <w:name w:val="Note 3"/>
    <w:basedOn w:val="Normal"/>
    <w:rsid w:val="0051488C"/>
    <w:pPr>
      <w:tabs>
        <w:tab w:val="num" w:pos="1980"/>
      </w:tabs>
      <w:spacing w:line="360" w:lineRule="exact"/>
      <w:ind w:left="1440" w:hanging="360"/>
    </w:pPr>
    <w:rPr>
      <w:rFonts w:ascii="Arial" w:hAnsi="Arial" w:cs="Arial"/>
      <w:sz w:val="24"/>
    </w:rPr>
  </w:style>
  <w:style w:type="paragraph" w:customStyle="1" w:styleId="Texte">
    <w:name w:val="Texte"/>
    <w:basedOn w:val="Normal"/>
    <w:link w:val="TexteCar1"/>
    <w:uiPriority w:val="99"/>
    <w:rsid w:val="0051488C"/>
    <w:pPr>
      <w:spacing w:before="60" w:after="0" w:line="240" w:lineRule="auto"/>
    </w:pPr>
    <w:rPr>
      <w:rFonts w:ascii="Arial" w:hAnsi="Arial"/>
      <w:sz w:val="22"/>
      <w:szCs w:val="22"/>
      <w:lang w:val="en-GB" w:eastAsia="fr-FR"/>
    </w:rPr>
  </w:style>
  <w:style w:type="character" w:customStyle="1" w:styleId="TexteCar1">
    <w:name w:val="Texte Car1"/>
    <w:link w:val="Texte"/>
    <w:uiPriority w:val="99"/>
    <w:locked/>
    <w:rsid w:val="0051488C"/>
    <w:rPr>
      <w:rFonts w:ascii="Arial" w:hAnsi="Arial"/>
      <w:sz w:val="22"/>
      <w:szCs w:val="22"/>
      <w:lang w:val="en-GB" w:eastAsia="fr-FR"/>
    </w:rPr>
  </w:style>
  <w:style w:type="paragraph" w:customStyle="1" w:styleId="TextePuce1">
    <w:name w:val="Texte Puce 1"/>
    <w:basedOn w:val="Texte"/>
    <w:link w:val="TextePuce1Car"/>
    <w:uiPriority w:val="99"/>
    <w:rsid w:val="0051488C"/>
    <w:pPr>
      <w:numPr>
        <w:numId w:val="99"/>
      </w:numPr>
      <w:tabs>
        <w:tab w:val="clear" w:pos="340"/>
        <w:tab w:val="num" w:pos="426"/>
      </w:tabs>
      <w:spacing w:after="60"/>
      <w:ind w:left="426" w:hanging="426"/>
    </w:pPr>
    <w:rPr>
      <w:sz w:val="20"/>
      <w:szCs w:val="20"/>
    </w:rPr>
  </w:style>
  <w:style w:type="character" w:customStyle="1" w:styleId="TextePuce1Car">
    <w:name w:val="Texte Puce 1 Car"/>
    <w:link w:val="TextePuce1"/>
    <w:uiPriority w:val="99"/>
    <w:locked/>
    <w:rsid w:val="0051488C"/>
    <w:rPr>
      <w:rFonts w:ascii="Arial" w:hAnsi="Arial"/>
      <w:lang w:val="en-GB" w:eastAsia="fr-FR"/>
    </w:rPr>
  </w:style>
  <w:style w:type="table" w:customStyle="1" w:styleId="TableGrid13">
    <w:name w:val="Table Grid13"/>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
    <w:name w:val="Table Grid41"/>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ostbody">
    <w:name w:val="postbody"/>
    <w:uiPriority w:val="99"/>
    <w:rsid w:val="0051488C"/>
    <w:rPr>
      <w:sz w:val="22"/>
      <w:szCs w:val="22"/>
      <w:lang w:val="en-US" w:eastAsia="en-US"/>
    </w:rPr>
  </w:style>
  <w:style w:type="paragraph" w:customStyle="1" w:styleId="tvHeading1">
    <w:name w:val="tvHeading 1"/>
    <w:basedOn w:val="Normal"/>
    <w:link w:val="tvHeading1Char"/>
    <w:uiPriority w:val="99"/>
    <w:rsid w:val="0051488C"/>
    <w:pPr>
      <w:spacing w:before="360" w:after="60" w:line="360" w:lineRule="auto"/>
      <w:ind w:left="1272" w:hanging="432"/>
    </w:pPr>
    <w:rPr>
      <w:b/>
      <w:bCs/>
      <w:color w:val="800000"/>
      <w:szCs w:val="26"/>
      <w:lang w:val="x-none" w:eastAsia="x-none"/>
    </w:rPr>
  </w:style>
  <w:style w:type="paragraph" w:customStyle="1" w:styleId="tvHeading111">
    <w:name w:val="tvHeading 1.1.1"/>
    <w:basedOn w:val="Normal"/>
    <w:uiPriority w:val="99"/>
    <w:rsid w:val="0051488C"/>
    <w:pPr>
      <w:spacing w:after="60" w:line="360" w:lineRule="auto"/>
      <w:ind w:left="1224" w:hanging="504"/>
    </w:pPr>
    <w:rPr>
      <w:b/>
      <w:bCs/>
      <w:i/>
      <w:iCs/>
      <w:szCs w:val="26"/>
      <w:lang w:val="en-US"/>
    </w:rPr>
  </w:style>
  <w:style w:type="paragraph" w:customStyle="1" w:styleId="Y">
    <w:name w:val="Y"/>
    <w:basedOn w:val="Normal"/>
    <w:link w:val="YChar"/>
    <w:uiPriority w:val="99"/>
    <w:rsid w:val="0051488C"/>
    <w:pPr>
      <w:numPr>
        <w:numId w:val="101"/>
      </w:numPr>
      <w:spacing w:after="0" w:line="240" w:lineRule="auto"/>
    </w:pPr>
    <w:rPr>
      <w:rFonts w:ascii="VN-NTime" w:hAnsi="VN-NTime"/>
      <w:szCs w:val="26"/>
      <w:lang w:val="pt-BR" w:eastAsia="x-none"/>
    </w:rPr>
  </w:style>
  <w:style w:type="character" w:customStyle="1" w:styleId="YChar">
    <w:name w:val="Y Char"/>
    <w:link w:val="Y"/>
    <w:uiPriority w:val="99"/>
    <w:locked/>
    <w:rsid w:val="0051488C"/>
    <w:rPr>
      <w:rFonts w:ascii="VN-NTime" w:hAnsi="VN-NTime"/>
      <w:sz w:val="26"/>
      <w:szCs w:val="26"/>
      <w:lang w:val="pt-BR" w:eastAsia="x-none"/>
    </w:rPr>
  </w:style>
  <w:style w:type="paragraph" w:customStyle="1" w:styleId="tvHeading1111">
    <w:name w:val="tvHeading 1.1.1.1"/>
    <w:basedOn w:val="tvHeading111"/>
    <w:uiPriority w:val="99"/>
    <w:rsid w:val="0051488C"/>
    <w:pPr>
      <w:tabs>
        <w:tab w:val="num" w:pos="1638"/>
      </w:tabs>
      <w:spacing w:line="240" w:lineRule="auto"/>
      <w:ind w:left="1638" w:hanging="648"/>
    </w:pPr>
  </w:style>
  <w:style w:type="paragraph" w:customStyle="1" w:styleId="Outlinenumbered">
    <w:name w:val="Outline numbered"/>
    <w:aliases w:val="Left:  1&quot;,Hanging:  0.55&quot;"/>
    <w:basedOn w:val="tvHeading111"/>
    <w:uiPriority w:val="99"/>
    <w:rsid w:val="0051488C"/>
    <w:pPr>
      <w:tabs>
        <w:tab w:val="num" w:pos="2232"/>
      </w:tabs>
      <w:spacing w:line="240" w:lineRule="auto"/>
      <w:ind w:left="2232" w:hanging="792"/>
    </w:pPr>
    <w:rPr>
      <w:b w:val="0"/>
      <w:bCs w:val="0"/>
      <w:i w:val="0"/>
      <w:iCs w:val="0"/>
      <w:sz w:val="24"/>
      <w:szCs w:val="24"/>
    </w:rPr>
  </w:style>
  <w:style w:type="paragraph" w:customStyle="1" w:styleId="StyleHeading4Heading4Charh4Charh41CharCharCharCharh4h">
    <w:name w:val="Style Heading 4Heading 4 Charh4 Charh41 Char Char Char Charh4h"/>
    <w:basedOn w:val="Heading4"/>
    <w:autoRedefine/>
    <w:uiPriority w:val="99"/>
    <w:rsid w:val="0051488C"/>
    <w:pPr>
      <w:keepNext w:val="0"/>
      <w:adjustRightInd w:val="0"/>
      <w:spacing w:before="60" w:after="0" w:line="288" w:lineRule="auto"/>
      <w:ind w:left="227" w:firstLine="480"/>
      <w:jc w:val="left"/>
      <w:outlineLvl w:val="9"/>
    </w:pPr>
    <w:rPr>
      <w:color w:val="000000"/>
      <w:sz w:val="26"/>
      <w:szCs w:val="26"/>
      <w:lang w:eastAsia="x-none"/>
    </w:rPr>
  </w:style>
  <w:style w:type="paragraph" w:customStyle="1" w:styleId="StyleHeading3h3h31Level1-1SectiontitleHeading3CharCha">
    <w:name w:val="Style Heading 3h3h31Level 1 - 1Section titleHeading 3 Char Cha..."/>
    <w:basedOn w:val="Heading3"/>
    <w:uiPriority w:val="99"/>
    <w:rsid w:val="0051488C"/>
    <w:pPr>
      <w:keepNext/>
      <w:keepLines/>
      <w:widowControl/>
      <w:numPr>
        <w:ilvl w:val="0"/>
        <w:numId w:val="0"/>
      </w:numPr>
      <w:tabs>
        <w:tab w:val="left" w:pos="0"/>
        <w:tab w:val="num" w:pos="851"/>
      </w:tabs>
      <w:spacing w:before="80" w:after="0" w:line="288" w:lineRule="auto"/>
      <w:ind w:left="851" w:hanging="284"/>
    </w:pPr>
    <w:rPr>
      <w:rFonts w:eastAsia="MS Mincho"/>
      <w:iCs w:val="0"/>
      <w:color w:val="000000"/>
      <w:lang w:val="de-DE" w:eastAsia="x-none"/>
    </w:rPr>
  </w:style>
  <w:style w:type="paragraph" w:customStyle="1" w:styleId="Normal--Cap1">
    <w:name w:val="Normal--Cap1"/>
    <w:basedOn w:val="Normal"/>
    <w:autoRedefine/>
    <w:uiPriority w:val="99"/>
    <w:rsid w:val="0051488C"/>
    <w:pPr>
      <w:numPr>
        <w:numId w:val="102"/>
      </w:numPr>
      <w:spacing w:after="60" w:line="100" w:lineRule="atLeast"/>
    </w:pPr>
    <w:rPr>
      <w:rFonts w:ascii=".VnTime" w:hAnsi=".VnTime" w:cs=".VnTime"/>
      <w:b/>
      <w:bCs/>
      <w:sz w:val="24"/>
      <w:lang w:val="en-US"/>
    </w:rPr>
  </w:style>
  <w:style w:type="paragraph" w:customStyle="1" w:styleId="NormalDam">
    <w:name w:val="NormalDam"/>
    <w:basedOn w:val="Normal"/>
    <w:autoRedefine/>
    <w:uiPriority w:val="99"/>
    <w:rsid w:val="0051488C"/>
    <w:pPr>
      <w:spacing w:after="60" w:line="240" w:lineRule="auto"/>
      <w:ind w:firstLine="360"/>
    </w:pPr>
    <w:rPr>
      <w:rFonts w:ascii=".VnTime" w:hAnsi=".VnTime" w:cs=".VnTime"/>
      <w:b/>
      <w:bCs/>
      <w:i/>
      <w:iCs/>
      <w:sz w:val="24"/>
      <w:u w:val="single"/>
      <w:lang w:val="en-US"/>
    </w:rPr>
  </w:style>
  <w:style w:type="character" w:customStyle="1" w:styleId="tvHeading1Char">
    <w:name w:val="tvHeading 1 Char"/>
    <w:link w:val="tvHeading1"/>
    <w:uiPriority w:val="99"/>
    <w:locked/>
    <w:rsid w:val="0051488C"/>
    <w:rPr>
      <w:b/>
      <w:bCs/>
      <w:color w:val="800000"/>
      <w:sz w:val="26"/>
      <w:szCs w:val="26"/>
      <w:lang w:val="x-none" w:eastAsia="x-none"/>
    </w:rPr>
  </w:style>
  <w:style w:type="paragraph" w:customStyle="1" w:styleId="tvBestPractiseGreen">
    <w:name w:val="tvBestPractise+ Green"/>
    <w:basedOn w:val="Normal"/>
    <w:uiPriority w:val="99"/>
    <w:rsid w:val="0051488C"/>
    <w:pPr>
      <w:spacing w:after="60" w:line="360" w:lineRule="auto"/>
      <w:ind w:left="476" w:firstLine="567"/>
    </w:pPr>
    <w:rPr>
      <w:i/>
      <w:iCs/>
      <w:color w:val="008000"/>
      <w:sz w:val="24"/>
      <w:lang w:val="en-US"/>
    </w:rPr>
  </w:style>
  <w:style w:type="paragraph" w:customStyle="1" w:styleId="tvNote">
    <w:name w:val="tvNote"/>
    <w:basedOn w:val="tvHeading"/>
    <w:autoRedefine/>
    <w:uiPriority w:val="99"/>
    <w:rsid w:val="0051488C"/>
    <w:pPr>
      <w:spacing w:line="360" w:lineRule="auto"/>
      <w:ind w:left="476" w:firstLine="567"/>
    </w:pPr>
    <w:rPr>
      <w:szCs w:val="28"/>
    </w:rPr>
  </w:style>
  <w:style w:type="paragraph" w:customStyle="1" w:styleId="tvPname">
    <w:name w:val="tvPname"/>
    <w:basedOn w:val="Normal"/>
    <w:uiPriority w:val="99"/>
    <w:rsid w:val="0051488C"/>
    <w:pPr>
      <w:widowControl w:val="0"/>
      <w:spacing w:before="3000" w:after="0" w:line="360" w:lineRule="auto"/>
      <w:ind w:left="476" w:firstLine="567"/>
      <w:jc w:val="center"/>
    </w:pPr>
    <w:rPr>
      <w:b/>
      <w:bCs/>
      <w:color w:val="003300"/>
      <w:spacing w:val="30"/>
      <w:sz w:val="40"/>
      <w:szCs w:val="40"/>
      <w:lang w:val="en-US"/>
    </w:rPr>
  </w:style>
  <w:style w:type="paragraph" w:customStyle="1" w:styleId="tvPtype">
    <w:name w:val="tvPtype"/>
    <w:basedOn w:val="Normal"/>
    <w:uiPriority w:val="99"/>
    <w:rsid w:val="0051488C"/>
    <w:pPr>
      <w:widowControl w:val="0"/>
      <w:spacing w:after="0" w:line="360" w:lineRule="auto"/>
      <w:ind w:left="476" w:firstLine="567"/>
      <w:jc w:val="center"/>
    </w:pPr>
    <w:rPr>
      <w:b/>
      <w:bCs/>
      <w:i/>
      <w:iCs/>
      <w:color w:val="6E2500"/>
      <w:spacing w:val="30"/>
      <w:sz w:val="40"/>
      <w:szCs w:val="40"/>
      <w:lang w:val="en-US"/>
    </w:rPr>
  </w:style>
  <w:style w:type="paragraph" w:customStyle="1" w:styleId="StyleTahoma11ptJustifiedBefore6pt">
    <w:name w:val="Style Tahoma 11 pt Justified Before:  6 pt"/>
    <w:basedOn w:val="Normal"/>
    <w:uiPriority w:val="99"/>
    <w:rsid w:val="0051488C"/>
    <w:pPr>
      <w:suppressAutoHyphens/>
      <w:spacing w:after="0" w:line="360" w:lineRule="auto"/>
      <w:ind w:left="476" w:firstLine="567"/>
    </w:pPr>
    <w:rPr>
      <w:rFonts w:ascii="Tahoma" w:hAnsi="Tahoma" w:cs="Tahoma"/>
      <w:sz w:val="24"/>
      <w:lang w:val="en-AU"/>
    </w:rPr>
  </w:style>
  <w:style w:type="paragraph" w:customStyle="1" w:styleId="StyleStyleHeading1Heading1ReportOnlyChapterHeading1Report">
    <w:name w:val="Style Style Heading 1Heading 1(Report Only)ChapterHeading 1(Report ..."/>
    <w:basedOn w:val="Normal"/>
    <w:uiPriority w:val="99"/>
    <w:rsid w:val="0051488C"/>
    <w:pPr>
      <w:keepNext/>
      <w:pageBreakBefore/>
      <w:tabs>
        <w:tab w:val="num" w:pos="2345"/>
      </w:tabs>
      <w:spacing w:before="60" w:after="60" w:line="360" w:lineRule="auto"/>
      <w:ind w:left="2345" w:hanging="360"/>
      <w:jc w:val="center"/>
      <w:outlineLvl w:val="0"/>
    </w:pPr>
    <w:rPr>
      <w:rFonts w:ascii="Arial" w:hAnsi="Arial" w:cs="Arial"/>
      <w:b/>
      <w:bCs/>
      <w:color w:val="000080"/>
      <w:kern w:val="32"/>
      <w:sz w:val="32"/>
      <w:szCs w:val="32"/>
      <w:lang w:val="en-US"/>
    </w:rPr>
  </w:style>
  <w:style w:type="character" w:customStyle="1" w:styleId="style260">
    <w:name w:val="style26"/>
    <w:uiPriority w:val="99"/>
    <w:rsid w:val="0051488C"/>
    <w:rPr>
      <w:sz w:val="22"/>
      <w:szCs w:val="22"/>
      <w:lang w:val="en-US" w:eastAsia="en-US"/>
    </w:rPr>
  </w:style>
  <w:style w:type="paragraph" w:customStyle="1" w:styleId="Underline">
    <w:name w:val="Underline"/>
    <w:basedOn w:val="Normal"/>
    <w:uiPriority w:val="99"/>
    <w:qFormat/>
    <w:rsid w:val="0051488C"/>
    <w:pPr>
      <w:keepLines/>
      <w:adjustRightInd w:val="0"/>
      <w:snapToGrid w:val="0"/>
      <w:spacing w:after="0" w:line="360" w:lineRule="auto"/>
      <w:ind w:left="720"/>
    </w:pPr>
    <w:rPr>
      <w:rFonts w:ascii="Arial" w:hAnsi="Arial" w:cs="Arial"/>
      <w:b/>
      <w:bCs/>
      <w:sz w:val="22"/>
      <w:szCs w:val="22"/>
      <w:u w:val="single"/>
      <w:lang w:val="en-GB"/>
    </w:rPr>
  </w:style>
  <w:style w:type="paragraph" w:customStyle="1" w:styleId="Pa7">
    <w:name w:val="Pa7"/>
    <w:basedOn w:val="Normal"/>
    <w:next w:val="Normal"/>
    <w:uiPriority w:val="99"/>
    <w:rsid w:val="0051488C"/>
    <w:pPr>
      <w:autoSpaceDE w:val="0"/>
      <w:autoSpaceDN w:val="0"/>
      <w:adjustRightInd w:val="0"/>
      <w:spacing w:before="60" w:after="0" w:line="141" w:lineRule="atLeast"/>
      <w:ind w:firstLine="567"/>
    </w:pPr>
    <w:rPr>
      <w:rFonts w:ascii="Museo Sans For Dell 100" w:hAnsi="Museo Sans For Dell 100" w:cs="Museo Sans For Dell 100"/>
      <w:sz w:val="24"/>
      <w:lang w:val="en-US"/>
    </w:rPr>
  </w:style>
  <w:style w:type="paragraph" w:customStyle="1" w:styleId="Pa6">
    <w:name w:val="Pa6"/>
    <w:basedOn w:val="Normal"/>
    <w:uiPriority w:val="99"/>
    <w:rsid w:val="0051488C"/>
    <w:pPr>
      <w:autoSpaceDE w:val="0"/>
      <w:autoSpaceDN w:val="0"/>
      <w:adjustRightInd w:val="0"/>
      <w:spacing w:before="0" w:after="0" w:line="121" w:lineRule="atLeast"/>
      <w:jc w:val="left"/>
    </w:pPr>
    <w:rPr>
      <w:rFonts w:ascii="Museo Sans For Dell 300" w:hAnsi="Museo Sans For Dell 300" w:cs="Museo Sans For Dell 300"/>
      <w:sz w:val="24"/>
      <w:lang w:val="en-US"/>
    </w:rPr>
  </w:style>
  <w:style w:type="paragraph" w:customStyle="1" w:styleId="Pa15">
    <w:name w:val="Pa15"/>
    <w:basedOn w:val="Normal"/>
    <w:uiPriority w:val="99"/>
    <w:rsid w:val="0051488C"/>
    <w:pPr>
      <w:autoSpaceDE w:val="0"/>
      <w:autoSpaceDN w:val="0"/>
      <w:adjustRightInd w:val="0"/>
      <w:spacing w:before="0" w:after="0" w:line="121" w:lineRule="atLeast"/>
      <w:jc w:val="left"/>
    </w:pPr>
    <w:rPr>
      <w:rFonts w:ascii="Museo Sans For Dell 100" w:hAnsi="Museo Sans For Dell 100" w:cs="Museo Sans For Dell 100"/>
      <w:sz w:val="24"/>
      <w:lang w:val="en-US"/>
    </w:rPr>
  </w:style>
  <w:style w:type="paragraph" w:customStyle="1" w:styleId="Pa11">
    <w:name w:val="Pa11"/>
    <w:basedOn w:val="Normal"/>
    <w:uiPriority w:val="99"/>
    <w:rsid w:val="0051488C"/>
    <w:pPr>
      <w:autoSpaceDE w:val="0"/>
      <w:autoSpaceDN w:val="0"/>
      <w:adjustRightInd w:val="0"/>
      <w:spacing w:before="0" w:after="0" w:line="121" w:lineRule="atLeast"/>
      <w:jc w:val="left"/>
    </w:pPr>
    <w:rPr>
      <w:rFonts w:ascii="Univers 57 Condensed" w:hAnsi="Univers 57 Condensed" w:cs="Univers 57 Condensed"/>
      <w:sz w:val="24"/>
      <w:lang w:val="en-US"/>
    </w:rPr>
  </w:style>
  <w:style w:type="paragraph" w:customStyle="1" w:styleId="Pa12">
    <w:name w:val="Pa12"/>
    <w:basedOn w:val="Normal"/>
    <w:uiPriority w:val="99"/>
    <w:rsid w:val="0051488C"/>
    <w:pPr>
      <w:autoSpaceDE w:val="0"/>
      <w:autoSpaceDN w:val="0"/>
      <w:adjustRightInd w:val="0"/>
      <w:spacing w:before="0" w:after="0" w:line="141" w:lineRule="atLeast"/>
      <w:jc w:val="left"/>
    </w:pPr>
    <w:rPr>
      <w:rFonts w:ascii="Univers 47 CondensedLight" w:hAnsi="Univers 47 CondensedLight" w:cs="Univers 47 CondensedLight"/>
      <w:sz w:val="24"/>
      <w:lang w:val="en-US"/>
    </w:rPr>
  </w:style>
  <w:style w:type="paragraph" w:customStyle="1" w:styleId="Pa13">
    <w:name w:val="Pa13"/>
    <w:basedOn w:val="Normal"/>
    <w:uiPriority w:val="99"/>
    <w:rsid w:val="0051488C"/>
    <w:pPr>
      <w:autoSpaceDE w:val="0"/>
      <w:autoSpaceDN w:val="0"/>
      <w:adjustRightInd w:val="0"/>
      <w:spacing w:before="0" w:after="0" w:line="141" w:lineRule="atLeast"/>
      <w:jc w:val="left"/>
    </w:pPr>
    <w:rPr>
      <w:rFonts w:ascii="Univers 47 CondensedLight" w:hAnsi="Univers 47 CondensedLight" w:cs="Univers 47 CondensedLight"/>
      <w:sz w:val="24"/>
      <w:lang w:val="en-US"/>
    </w:rPr>
  </w:style>
  <w:style w:type="table" w:customStyle="1" w:styleId="TableGrid50">
    <w:name w:val="Table Grid5"/>
    <w:uiPriority w:val="99"/>
    <w:rsid w:val="0051488C"/>
    <w:pPr>
      <w:numPr>
        <w:numId w:val="66"/>
      </w:numPr>
      <w:tabs>
        <w:tab w:val="num" w:pos="432"/>
      </w:tabs>
      <w:ind w:left="1667" w:hanging="446"/>
    </w:pPr>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
    <w:name w:val="Table Grid11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Level1">
    <w:name w:val="Normal_Level_1"/>
    <w:basedOn w:val="Normal"/>
    <w:link w:val="NormalLevel1Char"/>
    <w:uiPriority w:val="99"/>
    <w:qFormat/>
    <w:rsid w:val="0051488C"/>
    <w:pPr>
      <w:widowControl w:val="0"/>
      <w:numPr>
        <w:numId w:val="104"/>
      </w:numPr>
      <w:spacing w:beforeLines="50" w:before="0" w:after="0" w:line="240" w:lineRule="auto"/>
    </w:pPr>
    <w:rPr>
      <w:rFonts w:eastAsia="MS Mincho"/>
      <w:kern w:val="2"/>
      <w:sz w:val="24"/>
      <w:lang w:val="x-none" w:eastAsia="ja-JP"/>
    </w:rPr>
  </w:style>
  <w:style w:type="character" w:customStyle="1" w:styleId="NormalLevel1Char">
    <w:name w:val="Normal_Level_1 Char"/>
    <w:link w:val="NormalLevel1"/>
    <w:uiPriority w:val="99"/>
    <w:locked/>
    <w:rsid w:val="0051488C"/>
    <w:rPr>
      <w:rFonts w:eastAsia="MS Mincho"/>
      <w:kern w:val="2"/>
      <w:sz w:val="24"/>
      <w:szCs w:val="24"/>
      <w:lang w:val="x-none" w:eastAsia="ja-JP"/>
    </w:rPr>
  </w:style>
  <w:style w:type="paragraph" w:customStyle="1" w:styleId="StyleHeading4BoldLeft11cmFirstline0cm">
    <w:name w:val="Style Heading 4 + Bold Left:  11 cm First line:  0 cm"/>
    <w:basedOn w:val="Heading4"/>
    <w:uiPriority w:val="99"/>
    <w:rsid w:val="0051488C"/>
    <w:pPr>
      <w:widowControl w:val="0"/>
      <w:adjustRightInd w:val="0"/>
      <w:spacing w:before="120" w:after="0"/>
      <w:jc w:val="left"/>
      <w:textAlignment w:val="baseline"/>
    </w:pPr>
    <w:rPr>
      <w:color w:val="000000"/>
      <w:sz w:val="26"/>
      <w:szCs w:val="26"/>
      <w:lang w:val="en-AU" w:eastAsia="ko-KR"/>
    </w:rPr>
  </w:style>
  <w:style w:type="character" w:customStyle="1" w:styleId="VSISection2BodyCharChar">
    <w:name w:val="VSI Section 2 Body Char Char"/>
    <w:link w:val="VSISection2Body"/>
    <w:uiPriority w:val="99"/>
    <w:locked/>
    <w:rsid w:val="0051488C"/>
    <w:rPr>
      <w:rFonts w:ascii="Arial" w:hAnsi="Arial" w:cs="Arial"/>
    </w:rPr>
  </w:style>
  <w:style w:type="paragraph" w:customStyle="1" w:styleId="VSISection2Body">
    <w:name w:val="VSI Section 2 Body"/>
    <w:basedOn w:val="Normal"/>
    <w:link w:val="VSISection2BodyCharChar"/>
    <w:uiPriority w:val="99"/>
    <w:rsid w:val="0051488C"/>
    <w:pPr>
      <w:spacing w:before="60" w:after="60" w:line="264" w:lineRule="auto"/>
      <w:ind w:left="284" w:firstLine="284"/>
    </w:pPr>
    <w:rPr>
      <w:rFonts w:ascii="Arial" w:hAnsi="Arial" w:cs="Arial"/>
      <w:sz w:val="20"/>
      <w:szCs w:val="20"/>
      <w:lang w:val="en-US"/>
    </w:rPr>
  </w:style>
  <w:style w:type="paragraph" w:customStyle="1" w:styleId="VSISection1">
    <w:name w:val="VSI Section 1"/>
    <w:basedOn w:val="Normal"/>
    <w:uiPriority w:val="99"/>
    <w:rsid w:val="0051488C"/>
    <w:pPr>
      <w:tabs>
        <w:tab w:val="num" w:pos="284"/>
      </w:tabs>
      <w:spacing w:before="360" w:after="240" w:line="264" w:lineRule="auto"/>
      <w:ind w:left="284" w:firstLine="567"/>
    </w:pPr>
    <w:rPr>
      <w:rFonts w:ascii="Arial" w:hAnsi="Arial" w:cs="Arial"/>
      <w:b/>
      <w:bCs/>
      <w:sz w:val="28"/>
      <w:szCs w:val="28"/>
      <w:lang w:val="en-US"/>
    </w:rPr>
  </w:style>
  <w:style w:type="paragraph" w:customStyle="1" w:styleId="VSISection2">
    <w:name w:val="VSI Section 2"/>
    <w:basedOn w:val="Normal"/>
    <w:uiPriority w:val="99"/>
    <w:rsid w:val="0051488C"/>
    <w:pPr>
      <w:numPr>
        <w:numId w:val="105"/>
      </w:numPr>
      <w:tabs>
        <w:tab w:val="clear" w:pos="1701"/>
        <w:tab w:val="num" w:pos="567"/>
      </w:tabs>
      <w:spacing w:before="240" w:after="60" w:line="264" w:lineRule="auto"/>
      <w:ind w:left="567" w:firstLine="0"/>
    </w:pPr>
    <w:rPr>
      <w:rFonts w:ascii="Arial" w:hAnsi="Arial" w:cs="Arial"/>
      <w:b/>
      <w:bCs/>
      <w:sz w:val="28"/>
      <w:szCs w:val="28"/>
      <w:lang w:val="en-US"/>
    </w:rPr>
  </w:style>
  <w:style w:type="paragraph" w:customStyle="1" w:styleId="VSISection4">
    <w:name w:val="VSI Section 4"/>
    <w:basedOn w:val="Normal"/>
    <w:link w:val="VSISection4Char"/>
    <w:uiPriority w:val="99"/>
    <w:rsid w:val="0051488C"/>
    <w:pPr>
      <w:numPr>
        <w:numId w:val="106"/>
      </w:numPr>
      <w:tabs>
        <w:tab w:val="clear" w:pos="1701"/>
      </w:tabs>
      <w:spacing w:before="60" w:after="60" w:line="264" w:lineRule="auto"/>
      <w:ind w:left="0"/>
    </w:pPr>
    <w:rPr>
      <w:rFonts w:ascii="Arial" w:hAnsi="Arial"/>
      <w:sz w:val="24"/>
      <w:lang w:val="x-none" w:eastAsia="x-none"/>
    </w:rPr>
  </w:style>
  <w:style w:type="character" w:customStyle="1" w:styleId="VSISection4Char">
    <w:name w:val="VSI Section 4 Char"/>
    <w:link w:val="VSISection4"/>
    <w:uiPriority w:val="99"/>
    <w:locked/>
    <w:rsid w:val="0051488C"/>
    <w:rPr>
      <w:rFonts w:ascii="Arial" w:hAnsi="Arial"/>
      <w:sz w:val="24"/>
      <w:szCs w:val="24"/>
      <w:lang w:val="x-none" w:eastAsia="x-none"/>
    </w:rPr>
  </w:style>
  <w:style w:type="paragraph" w:customStyle="1" w:styleId="VSISection3">
    <w:name w:val="VSI Section 3"/>
    <w:basedOn w:val="Normal"/>
    <w:link w:val="VSISection3Char"/>
    <w:uiPriority w:val="99"/>
    <w:rsid w:val="0051488C"/>
    <w:pPr>
      <w:numPr>
        <w:ilvl w:val="2"/>
      </w:numPr>
      <w:tabs>
        <w:tab w:val="num" w:pos="851"/>
      </w:tabs>
      <w:spacing w:before="60" w:after="60" w:line="264" w:lineRule="auto"/>
      <w:ind w:left="851" w:firstLine="567"/>
    </w:pPr>
    <w:rPr>
      <w:rFonts w:ascii="Arial" w:hAnsi="Arial"/>
      <w:b/>
      <w:bCs/>
      <w:szCs w:val="26"/>
      <w:lang w:val="x-none" w:eastAsia="x-none"/>
    </w:rPr>
  </w:style>
  <w:style w:type="character" w:customStyle="1" w:styleId="VSISection3Char">
    <w:name w:val="VSI Section 3 Char"/>
    <w:link w:val="VSISection3"/>
    <w:uiPriority w:val="99"/>
    <w:locked/>
    <w:rsid w:val="0051488C"/>
    <w:rPr>
      <w:rFonts w:ascii="Arial" w:hAnsi="Arial"/>
      <w:b/>
      <w:bCs/>
      <w:sz w:val="26"/>
      <w:szCs w:val="26"/>
      <w:lang w:val="x-none" w:eastAsia="x-none"/>
    </w:rPr>
  </w:style>
  <w:style w:type="paragraph" w:customStyle="1" w:styleId="VSISection4Bullet">
    <w:name w:val="VSI Section 4 Bullet"/>
    <w:basedOn w:val="Normal"/>
    <w:link w:val="VSISection4BulletChar"/>
    <w:uiPriority w:val="99"/>
    <w:rsid w:val="0051488C"/>
    <w:pPr>
      <w:spacing w:before="60" w:after="60" w:line="264" w:lineRule="auto"/>
      <w:ind w:left="780" w:hanging="780"/>
    </w:pPr>
    <w:rPr>
      <w:rFonts w:ascii="Arial" w:hAnsi="Arial"/>
      <w:sz w:val="20"/>
      <w:szCs w:val="20"/>
      <w:lang w:val="x-none" w:eastAsia="x-none"/>
    </w:rPr>
  </w:style>
  <w:style w:type="character" w:customStyle="1" w:styleId="VSISection4BulletChar">
    <w:name w:val="VSI Section 4 Bullet Char"/>
    <w:link w:val="VSISection4Bullet"/>
    <w:uiPriority w:val="99"/>
    <w:locked/>
    <w:rsid w:val="0051488C"/>
    <w:rPr>
      <w:rFonts w:ascii="Arial" w:hAnsi="Arial"/>
      <w:lang w:val="x-none" w:eastAsia="x-none"/>
    </w:rPr>
  </w:style>
  <w:style w:type="paragraph" w:customStyle="1" w:styleId="VSISection4Body">
    <w:name w:val="VSI Section 4 Body"/>
    <w:basedOn w:val="Normal"/>
    <w:link w:val="VSISection4BodyChar"/>
    <w:uiPriority w:val="99"/>
    <w:rsid w:val="0051488C"/>
    <w:pPr>
      <w:spacing w:before="60" w:after="60" w:line="264" w:lineRule="auto"/>
      <w:ind w:left="851" w:firstLine="284"/>
    </w:pPr>
    <w:rPr>
      <w:rFonts w:ascii="Arial" w:hAnsi="Arial"/>
      <w:sz w:val="20"/>
      <w:szCs w:val="20"/>
      <w:lang w:val="x-none" w:eastAsia="x-none"/>
    </w:rPr>
  </w:style>
  <w:style w:type="character" w:customStyle="1" w:styleId="VSISection4BodyChar">
    <w:name w:val="VSI Section 4 Body Char"/>
    <w:link w:val="VSISection4Body"/>
    <w:uiPriority w:val="99"/>
    <w:locked/>
    <w:rsid w:val="0051488C"/>
    <w:rPr>
      <w:rFonts w:ascii="Arial" w:hAnsi="Arial"/>
      <w:lang w:val="x-none" w:eastAsia="x-none"/>
    </w:rPr>
  </w:style>
  <w:style w:type="paragraph" w:customStyle="1" w:styleId="VSISection4Step">
    <w:name w:val="VSI Section 4 Step"/>
    <w:basedOn w:val="Normal"/>
    <w:uiPriority w:val="99"/>
    <w:rsid w:val="0051488C"/>
    <w:pPr>
      <w:numPr>
        <w:numId w:val="107"/>
      </w:numPr>
      <w:tabs>
        <w:tab w:val="num" w:pos="1701"/>
      </w:tabs>
      <w:spacing w:before="60" w:after="60" w:line="264" w:lineRule="auto"/>
      <w:ind w:left="1701" w:firstLine="0"/>
    </w:pPr>
    <w:rPr>
      <w:rFonts w:ascii="Verdana" w:hAnsi="Verdana" w:cs="Verdana"/>
      <w:sz w:val="18"/>
      <w:szCs w:val="18"/>
      <w:lang w:val="en-US"/>
    </w:rPr>
  </w:style>
  <w:style w:type="paragraph" w:customStyle="1" w:styleId="VSISection3Bullet">
    <w:name w:val="VSI Section 3 Bullet"/>
    <w:basedOn w:val="Normal"/>
    <w:uiPriority w:val="99"/>
    <w:rsid w:val="0051488C"/>
    <w:pPr>
      <w:spacing w:before="60" w:after="60" w:line="264" w:lineRule="auto"/>
      <w:ind w:left="1440" w:hanging="360"/>
    </w:pPr>
    <w:rPr>
      <w:rFonts w:ascii="Arial" w:hAnsi="Arial" w:cs="Arial"/>
      <w:sz w:val="22"/>
      <w:szCs w:val="22"/>
      <w:lang w:val="en-US"/>
    </w:rPr>
  </w:style>
  <w:style w:type="paragraph" w:customStyle="1" w:styleId="VSISection3Body">
    <w:name w:val="VSI Section 3 Body"/>
    <w:basedOn w:val="Normal"/>
    <w:link w:val="VSISection3BodyChar"/>
    <w:uiPriority w:val="99"/>
    <w:rsid w:val="0051488C"/>
    <w:pPr>
      <w:numPr>
        <w:numId w:val="108"/>
      </w:numPr>
      <w:tabs>
        <w:tab w:val="clear" w:pos="1005"/>
      </w:tabs>
      <w:spacing w:before="60" w:after="60" w:line="264" w:lineRule="auto"/>
      <w:ind w:left="567" w:firstLine="284"/>
    </w:pPr>
    <w:rPr>
      <w:rFonts w:ascii="Arial" w:hAnsi="Arial"/>
      <w:sz w:val="20"/>
      <w:szCs w:val="20"/>
      <w:lang w:val="x-none" w:eastAsia="x-none"/>
    </w:rPr>
  </w:style>
  <w:style w:type="character" w:customStyle="1" w:styleId="VSISection3BodyChar">
    <w:name w:val="VSI Section 3 Body Char"/>
    <w:link w:val="VSISection3Body"/>
    <w:uiPriority w:val="99"/>
    <w:locked/>
    <w:rsid w:val="0051488C"/>
    <w:rPr>
      <w:rFonts w:ascii="Arial" w:hAnsi="Arial"/>
      <w:lang w:val="x-none" w:eastAsia="x-none"/>
    </w:rPr>
  </w:style>
  <w:style w:type="paragraph" w:customStyle="1" w:styleId="StyleFirstline1cmLinespacingMultiple13li">
    <w:name w:val="Style First line:  1 cm Line spacing:  Multiple 13 li"/>
    <w:basedOn w:val="Normal"/>
    <w:uiPriority w:val="99"/>
    <w:rsid w:val="0051488C"/>
    <w:pPr>
      <w:spacing w:after="60" w:line="288" w:lineRule="auto"/>
      <w:ind w:firstLine="624"/>
    </w:pPr>
    <w:rPr>
      <w:rFonts w:eastAsia="SimSun"/>
      <w:noProof/>
      <w:sz w:val="24"/>
      <w:lang w:eastAsia="zh-CN"/>
    </w:rPr>
  </w:style>
  <w:style w:type="paragraph" w:customStyle="1" w:styleId="StyleLatinArialLeft025">
    <w:name w:val="Style (Latin) Arial Left:  0.25&quot;"/>
    <w:basedOn w:val="Normal"/>
    <w:uiPriority w:val="99"/>
    <w:rsid w:val="0051488C"/>
    <w:pPr>
      <w:numPr>
        <w:numId w:val="109"/>
      </w:numPr>
      <w:tabs>
        <w:tab w:val="clear" w:pos="644"/>
      </w:tabs>
      <w:spacing w:before="60" w:after="60" w:line="288" w:lineRule="auto"/>
      <w:ind w:left="360" w:firstLine="0"/>
    </w:pPr>
    <w:rPr>
      <w:rFonts w:ascii="Arial" w:hAnsi="Arial" w:cs="Arial"/>
      <w:sz w:val="24"/>
      <w:lang w:val="en-US" w:eastAsia="zh-CN"/>
    </w:rPr>
  </w:style>
  <w:style w:type="paragraph" w:customStyle="1" w:styleId="StyleHeading5CharCharLeft0Firstline0">
    <w:name w:val="Style Heading 5Char Char + Left:  0&quot; First line:  0&quot;"/>
    <w:basedOn w:val="Heading5"/>
    <w:autoRedefine/>
    <w:uiPriority w:val="99"/>
    <w:rsid w:val="0051488C"/>
    <w:pPr>
      <w:keepNext/>
      <w:tabs>
        <w:tab w:val="num" w:pos="1008"/>
        <w:tab w:val="left" w:pos="1260"/>
      </w:tabs>
      <w:spacing w:before="120" w:after="120" w:line="360" w:lineRule="auto"/>
      <w:ind w:left="1008" w:hanging="1008"/>
    </w:pPr>
    <w:rPr>
      <w:b w:val="0"/>
      <w:bCs w:val="0"/>
      <w:i w:val="0"/>
      <w:iCs w:val="0"/>
      <w:sz w:val="24"/>
      <w:szCs w:val="24"/>
      <w:u w:val="single"/>
      <w:lang w:val="x-none" w:eastAsia="zh-CN"/>
    </w:rPr>
  </w:style>
  <w:style w:type="paragraph" w:customStyle="1" w:styleId="StyleBulNor2Bold">
    <w:name w:val="Style Bul Nor 2 + Bold"/>
    <w:basedOn w:val="Normal"/>
    <w:autoRedefine/>
    <w:uiPriority w:val="99"/>
    <w:rsid w:val="0051488C"/>
    <w:pPr>
      <w:tabs>
        <w:tab w:val="num" w:pos="360"/>
      </w:tabs>
      <w:spacing w:before="20" w:after="20" w:line="240" w:lineRule="auto"/>
      <w:ind w:left="360" w:hanging="360"/>
    </w:pPr>
    <w:rPr>
      <w:sz w:val="28"/>
      <w:szCs w:val="28"/>
      <w:lang w:val="en-US"/>
    </w:rPr>
  </w:style>
  <w:style w:type="table" w:customStyle="1" w:styleId="TableGrid60">
    <w:name w:val="Table Grid6"/>
    <w:uiPriority w:val="99"/>
    <w:rsid w:val="0051488C"/>
    <w:pPr>
      <w:jc w:val="center"/>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0">
    <w:name w:val="Table Grid7"/>
    <w:uiPriority w:val="99"/>
    <w:rsid w:val="0051488C"/>
    <w:rPr>
      <w:kern w:val="24"/>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0">
    <w:name w:val="Table Grid8"/>
    <w:uiPriority w:val="99"/>
    <w:rsid w:val="0051488C"/>
    <w:rPr>
      <w:kern w:val="24"/>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1">
    <w:name w:val="Table Grid81"/>
    <w:uiPriority w:val="99"/>
    <w:rsid w:val="0051488C"/>
    <w:rPr>
      <w:kern w:val="24"/>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
    <w:name w:val="Table Grid51"/>
    <w:uiPriority w:val="99"/>
    <w:rsid w:val="0051488C"/>
    <w:pPr>
      <w:numPr>
        <w:numId w:val="66"/>
      </w:numPr>
      <w:tabs>
        <w:tab w:val="num" w:pos="432"/>
      </w:tabs>
      <w:ind w:left="1287" w:hanging="446"/>
    </w:pPr>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9">
    <w:name w:val="Table Grid9"/>
    <w:uiPriority w:val="99"/>
    <w:rsid w:val="0051488C"/>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1">
    <w:name w:val="Table Grid12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
    <w:name w:val="Table Grid42"/>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2">
    <w:name w:val="Table Grid52"/>
    <w:uiPriority w:val="99"/>
    <w:rsid w:val="0051488C"/>
    <w:pPr>
      <w:numPr>
        <w:numId w:val="66"/>
      </w:numPr>
      <w:tabs>
        <w:tab w:val="num" w:pos="432"/>
      </w:tabs>
      <w:ind w:left="1287" w:hanging="446"/>
    </w:pPr>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11">
    <w:name w:val="Table Grid21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
    <w:name w:val="Table Grid31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
    <w:name w:val="Table Grid411"/>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1">
    <w:name w:val="Table Grid61"/>
    <w:uiPriority w:val="99"/>
    <w:rsid w:val="0051488C"/>
    <w:pPr>
      <w:jc w:val="center"/>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11">
    <w:name w:val="Table Classic 111"/>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1">
    <w:name w:val="Table Classic 21"/>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10">
    <w:name w:val="Table Grid 31"/>
    <w:uiPriority w:val="99"/>
    <w:rsid w:val="0051488C"/>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1">
    <w:name w:val="Table Contemporary1"/>
    <w:uiPriority w:val="99"/>
    <w:rsid w:val="0051488C"/>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1">
    <w:name w:val="Table 3D effects 11"/>
    <w:uiPriority w:val="99"/>
    <w:rsid w:val="0051488C"/>
    <w:tblPr>
      <w:tblCellMar>
        <w:top w:w="0" w:type="dxa"/>
        <w:left w:w="108" w:type="dxa"/>
        <w:bottom w:w="0" w:type="dxa"/>
        <w:right w:w="108" w:type="dxa"/>
      </w:tblCellMar>
    </w:tblPr>
    <w:tcPr>
      <w:shd w:val="solid" w:color="C0C0C0" w:fill="FFFFFF"/>
    </w:tcPr>
  </w:style>
  <w:style w:type="table" w:customStyle="1" w:styleId="Table3Deffects21">
    <w:name w:val="Table 3D effects 21"/>
    <w:uiPriority w:val="99"/>
    <w:rsid w:val="0051488C"/>
    <w:tblPr>
      <w:tblStyleRowBandSize w:val="1"/>
      <w:tblCellMar>
        <w:top w:w="0" w:type="dxa"/>
        <w:left w:w="108" w:type="dxa"/>
        <w:bottom w:w="0" w:type="dxa"/>
        <w:right w:w="108" w:type="dxa"/>
      </w:tblCellMar>
    </w:tblPr>
    <w:tcPr>
      <w:shd w:val="solid" w:color="C0C0C0" w:fill="FFFFFF"/>
    </w:tcPr>
  </w:style>
  <w:style w:type="table" w:customStyle="1" w:styleId="Table3Deffects31">
    <w:name w:val="Table 3D effects 31"/>
    <w:uiPriority w:val="99"/>
    <w:rsid w:val="0051488C"/>
    <w:tblPr>
      <w:tblStyleRowBandSize w:val="1"/>
      <w:tblStyleColBandSize w:val="1"/>
      <w:tblCellMar>
        <w:top w:w="0" w:type="dxa"/>
        <w:left w:w="108" w:type="dxa"/>
        <w:bottom w:w="0" w:type="dxa"/>
        <w:right w:w="108" w:type="dxa"/>
      </w:tblCellMar>
    </w:tblPr>
  </w:style>
  <w:style w:type="table" w:customStyle="1" w:styleId="TableClassic31">
    <w:name w:val="Table Classic 31"/>
    <w:uiPriority w:val="99"/>
    <w:rsid w:val="0051488C"/>
    <w:rPr>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1">
    <w:name w:val="Table Classic 41"/>
    <w:uiPriority w:val="99"/>
    <w:rsid w:val="0051488C"/>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1">
    <w:name w:val="Table Colorful 11"/>
    <w:uiPriority w:val="99"/>
    <w:rsid w:val="0051488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1">
    <w:name w:val="Table Colorful 21"/>
    <w:uiPriority w:val="99"/>
    <w:rsid w:val="0051488C"/>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1">
    <w:name w:val="Table Colorful 31"/>
    <w:uiPriority w:val="99"/>
    <w:rsid w:val="0051488C"/>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1">
    <w:name w:val="Table Columns 11"/>
    <w:uiPriority w:val="99"/>
    <w:rsid w:val="0051488C"/>
    <w:rPr>
      <w:b/>
      <w:bCs/>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1">
    <w:name w:val="Table Columns 21"/>
    <w:uiPriority w:val="99"/>
    <w:rsid w:val="0051488C"/>
    <w:rPr>
      <w:b/>
      <w:bCs/>
    </w:rPr>
    <w:tblPr>
      <w:tblStyleColBandSize w:val="1"/>
      <w:tblCellMar>
        <w:top w:w="0" w:type="dxa"/>
        <w:left w:w="108" w:type="dxa"/>
        <w:bottom w:w="0" w:type="dxa"/>
        <w:right w:w="108" w:type="dxa"/>
      </w:tblCellMar>
    </w:tblPr>
  </w:style>
  <w:style w:type="table" w:customStyle="1" w:styleId="TableColumns31">
    <w:name w:val="Table Columns 31"/>
    <w:uiPriority w:val="99"/>
    <w:rsid w:val="0051488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1">
    <w:name w:val="Table Columns 41"/>
    <w:uiPriority w:val="99"/>
    <w:rsid w:val="0051488C"/>
    <w:tblPr>
      <w:tblStyleColBandSize w:val="1"/>
      <w:tblCellMar>
        <w:top w:w="0" w:type="dxa"/>
        <w:left w:w="108" w:type="dxa"/>
        <w:bottom w:w="0" w:type="dxa"/>
        <w:right w:w="108" w:type="dxa"/>
      </w:tblCellMar>
    </w:tblPr>
  </w:style>
  <w:style w:type="table" w:customStyle="1" w:styleId="TableColumns51">
    <w:name w:val="Table Columns 51"/>
    <w:uiPriority w:val="99"/>
    <w:rsid w:val="0051488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1">
    <w:name w:val="Table Elegant1"/>
    <w:uiPriority w:val="99"/>
    <w:rsid w:val="0051488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10">
    <w:name w:val="Table Grid 11"/>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10">
    <w:name w:val="Table Grid 21"/>
    <w:uiPriority w:val="99"/>
    <w:rsid w:val="0051488C"/>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10">
    <w:name w:val="Table Grid 41"/>
    <w:uiPriority w:val="99"/>
    <w:rsid w:val="0051488C"/>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10">
    <w:name w:val="Table Grid 51"/>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10">
    <w:name w:val="Table Grid 61"/>
    <w:uiPriority w:val="99"/>
    <w:rsid w:val="0051488C"/>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1">
    <w:name w:val="Table Grid 71"/>
    <w:uiPriority w:val="99"/>
    <w:rsid w:val="0051488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10">
    <w:name w:val="Table Grid 81"/>
    <w:uiPriority w:val="99"/>
    <w:rsid w:val="005148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1">
    <w:name w:val="Table List 11"/>
    <w:uiPriority w:val="99"/>
    <w:rsid w:val="0051488C"/>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1">
    <w:name w:val="Table List 21"/>
    <w:uiPriority w:val="99"/>
    <w:rsid w:val="0051488C"/>
    <w:tblPr>
      <w:tblStyleRowBandSize w:val="2"/>
      <w:tblBorders>
        <w:bottom w:val="single" w:sz="12" w:space="0" w:color="808080"/>
      </w:tblBorders>
      <w:tblCellMar>
        <w:top w:w="0" w:type="dxa"/>
        <w:left w:w="108" w:type="dxa"/>
        <w:bottom w:w="0" w:type="dxa"/>
        <w:right w:w="108" w:type="dxa"/>
      </w:tblCellMar>
    </w:tblPr>
  </w:style>
  <w:style w:type="table" w:customStyle="1" w:styleId="TableList31">
    <w:name w:val="Table List 31"/>
    <w:uiPriority w:val="99"/>
    <w:rsid w:val="0051488C"/>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11">
    <w:name w:val="Table List 411"/>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1">
    <w:name w:val="Table List 51"/>
    <w:uiPriority w:val="99"/>
    <w:rsid w:val="0051488C"/>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1">
    <w:name w:val="Table List 61"/>
    <w:uiPriority w:val="99"/>
    <w:rsid w:val="0051488C"/>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1">
    <w:name w:val="Table List 71"/>
    <w:uiPriority w:val="99"/>
    <w:rsid w:val="0051488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1">
    <w:name w:val="Table List 81"/>
    <w:uiPriority w:val="99"/>
    <w:rsid w:val="0051488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11">
    <w:name w:val="Table Professional11"/>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1">
    <w:name w:val="Table Simple 11"/>
    <w:uiPriority w:val="99"/>
    <w:rsid w:val="0051488C"/>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1">
    <w:name w:val="Table Simple 21"/>
    <w:uiPriority w:val="99"/>
    <w:rsid w:val="0051488C"/>
    <w:tblPr>
      <w:tblCellMar>
        <w:top w:w="0" w:type="dxa"/>
        <w:left w:w="108" w:type="dxa"/>
        <w:bottom w:w="0" w:type="dxa"/>
        <w:right w:w="108" w:type="dxa"/>
      </w:tblCellMar>
    </w:tblPr>
  </w:style>
  <w:style w:type="table" w:customStyle="1" w:styleId="TableSimple31">
    <w:name w:val="Table Simple 31"/>
    <w:uiPriority w:val="99"/>
    <w:rsid w:val="0051488C"/>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1">
    <w:name w:val="Table Subtle 11"/>
    <w:uiPriority w:val="99"/>
    <w:rsid w:val="0051488C"/>
    <w:tblPr>
      <w:tblStyleRowBandSize w:val="1"/>
      <w:tblCellMar>
        <w:top w:w="0" w:type="dxa"/>
        <w:left w:w="108" w:type="dxa"/>
        <w:bottom w:w="0" w:type="dxa"/>
        <w:right w:w="108" w:type="dxa"/>
      </w:tblCellMar>
    </w:tblPr>
  </w:style>
  <w:style w:type="table" w:customStyle="1" w:styleId="TableSubtle21">
    <w:name w:val="Table Subtle 21"/>
    <w:uiPriority w:val="99"/>
    <w:rsid w:val="0051488C"/>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1">
    <w:name w:val="Table Theme1"/>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1">
    <w:name w:val="Table Web 11"/>
    <w:uiPriority w:val="99"/>
    <w:rsid w:val="0051488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1">
    <w:name w:val="Table Web 21"/>
    <w:uiPriority w:val="99"/>
    <w:rsid w:val="0051488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1">
    <w:name w:val="Table Web 31"/>
    <w:uiPriority w:val="99"/>
    <w:rsid w:val="0051488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00">
    <w:name w:val="Table Grid10"/>
    <w:uiPriority w:val="99"/>
    <w:rsid w:val="0051488C"/>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3">
    <w:name w:val="Table Grid23"/>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3">
    <w:name w:val="Table Grid33"/>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
    <w:name w:val="Table Grid43"/>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3">
    <w:name w:val="Table Grid53"/>
    <w:uiPriority w:val="99"/>
    <w:rsid w:val="0051488C"/>
    <w:pPr>
      <w:numPr>
        <w:numId w:val="66"/>
      </w:numPr>
      <w:tabs>
        <w:tab w:val="num" w:pos="432"/>
      </w:tabs>
      <w:ind w:left="1287" w:hanging="446"/>
    </w:pPr>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2">
    <w:name w:val="Table Grid112"/>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2">
    <w:name w:val="Table Grid312"/>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2">
    <w:name w:val="Table Grid412"/>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2">
    <w:name w:val="Table Grid62"/>
    <w:uiPriority w:val="99"/>
    <w:rsid w:val="0051488C"/>
    <w:pPr>
      <w:jc w:val="center"/>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21">
    <w:name w:val="Table Classic 121"/>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2">
    <w:name w:val="Table Classic 22"/>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20">
    <w:name w:val="Table Grid 32"/>
    <w:uiPriority w:val="99"/>
    <w:rsid w:val="0051488C"/>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2">
    <w:name w:val="Table Contemporary2"/>
    <w:uiPriority w:val="99"/>
    <w:rsid w:val="0051488C"/>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2">
    <w:name w:val="Table 3D effects 12"/>
    <w:uiPriority w:val="99"/>
    <w:rsid w:val="0051488C"/>
    <w:tblPr>
      <w:tblCellMar>
        <w:top w:w="0" w:type="dxa"/>
        <w:left w:w="108" w:type="dxa"/>
        <w:bottom w:w="0" w:type="dxa"/>
        <w:right w:w="108" w:type="dxa"/>
      </w:tblCellMar>
    </w:tblPr>
    <w:tcPr>
      <w:shd w:val="solid" w:color="C0C0C0" w:fill="FFFFFF"/>
    </w:tcPr>
  </w:style>
  <w:style w:type="table" w:customStyle="1" w:styleId="Table3Deffects22">
    <w:name w:val="Table 3D effects 22"/>
    <w:uiPriority w:val="99"/>
    <w:rsid w:val="0051488C"/>
    <w:tblPr>
      <w:tblStyleRowBandSize w:val="1"/>
      <w:tblCellMar>
        <w:top w:w="0" w:type="dxa"/>
        <w:left w:w="108" w:type="dxa"/>
        <w:bottom w:w="0" w:type="dxa"/>
        <w:right w:w="108" w:type="dxa"/>
      </w:tblCellMar>
    </w:tblPr>
    <w:tcPr>
      <w:shd w:val="solid" w:color="C0C0C0" w:fill="FFFFFF"/>
    </w:tcPr>
  </w:style>
  <w:style w:type="table" w:customStyle="1" w:styleId="Table3Deffects32">
    <w:name w:val="Table 3D effects 32"/>
    <w:uiPriority w:val="99"/>
    <w:rsid w:val="0051488C"/>
    <w:tblPr>
      <w:tblStyleRowBandSize w:val="1"/>
      <w:tblStyleColBandSize w:val="1"/>
      <w:tblCellMar>
        <w:top w:w="0" w:type="dxa"/>
        <w:left w:w="108" w:type="dxa"/>
        <w:bottom w:w="0" w:type="dxa"/>
        <w:right w:w="108" w:type="dxa"/>
      </w:tblCellMar>
    </w:tblPr>
  </w:style>
  <w:style w:type="table" w:customStyle="1" w:styleId="TableClassic32">
    <w:name w:val="Table Classic 32"/>
    <w:uiPriority w:val="99"/>
    <w:rsid w:val="0051488C"/>
    <w:rPr>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2">
    <w:name w:val="Table Classic 42"/>
    <w:uiPriority w:val="99"/>
    <w:rsid w:val="0051488C"/>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2">
    <w:name w:val="Table Colorful 12"/>
    <w:uiPriority w:val="99"/>
    <w:rsid w:val="0051488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2">
    <w:name w:val="Table Colorful 22"/>
    <w:uiPriority w:val="99"/>
    <w:rsid w:val="0051488C"/>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2">
    <w:name w:val="Table Colorful 32"/>
    <w:uiPriority w:val="99"/>
    <w:rsid w:val="0051488C"/>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2">
    <w:name w:val="Table Columns 12"/>
    <w:uiPriority w:val="99"/>
    <w:rsid w:val="0051488C"/>
    <w:rPr>
      <w:b/>
      <w:bCs/>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2">
    <w:name w:val="Table Columns 22"/>
    <w:uiPriority w:val="99"/>
    <w:rsid w:val="0051488C"/>
    <w:rPr>
      <w:b/>
      <w:bCs/>
    </w:rPr>
    <w:tblPr>
      <w:tblStyleColBandSize w:val="1"/>
      <w:tblCellMar>
        <w:top w:w="0" w:type="dxa"/>
        <w:left w:w="108" w:type="dxa"/>
        <w:bottom w:w="0" w:type="dxa"/>
        <w:right w:w="108" w:type="dxa"/>
      </w:tblCellMar>
    </w:tblPr>
  </w:style>
  <w:style w:type="table" w:customStyle="1" w:styleId="TableColumns32">
    <w:name w:val="Table Columns 32"/>
    <w:uiPriority w:val="99"/>
    <w:rsid w:val="0051488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2">
    <w:name w:val="Table Columns 42"/>
    <w:uiPriority w:val="99"/>
    <w:rsid w:val="0051488C"/>
    <w:tblPr>
      <w:tblStyleColBandSize w:val="1"/>
      <w:tblCellMar>
        <w:top w:w="0" w:type="dxa"/>
        <w:left w:w="108" w:type="dxa"/>
        <w:bottom w:w="0" w:type="dxa"/>
        <w:right w:w="108" w:type="dxa"/>
      </w:tblCellMar>
    </w:tblPr>
  </w:style>
  <w:style w:type="table" w:customStyle="1" w:styleId="TableColumns52">
    <w:name w:val="Table Columns 52"/>
    <w:uiPriority w:val="99"/>
    <w:rsid w:val="0051488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2">
    <w:name w:val="Table Elegant2"/>
    <w:uiPriority w:val="99"/>
    <w:rsid w:val="0051488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20">
    <w:name w:val="Table Grid 12"/>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20">
    <w:name w:val="Table Grid 22"/>
    <w:uiPriority w:val="99"/>
    <w:rsid w:val="0051488C"/>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20">
    <w:name w:val="Table Grid 42"/>
    <w:uiPriority w:val="99"/>
    <w:rsid w:val="0051488C"/>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20">
    <w:name w:val="Table Grid 52"/>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20">
    <w:name w:val="Table Grid 62"/>
    <w:uiPriority w:val="99"/>
    <w:rsid w:val="0051488C"/>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2">
    <w:name w:val="Table Grid 72"/>
    <w:uiPriority w:val="99"/>
    <w:rsid w:val="0051488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2">
    <w:name w:val="Table Grid 82"/>
    <w:uiPriority w:val="99"/>
    <w:rsid w:val="005148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2">
    <w:name w:val="Table List 12"/>
    <w:uiPriority w:val="99"/>
    <w:rsid w:val="0051488C"/>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2">
    <w:name w:val="Table List 22"/>
    <w:uiPriority w:val="99"/>
    <w:rsid w:val="0051488C"/>
    <w:tblPr>
      <w:tblStyleRowBandSize w:val="2"/>
      <w:tblBorders>
        <w:bottom w:val="single" w:sz="12" w:space="0" w:color="808080"/>
      </w:tblBorders>
      <w:tblCellMar>
        <w:top w:w="0" w:type="dxa"/>
        <w:left w:w="108" w:type="dxa"/>
        <w:bottom w:w="0" w:type="dxa"/>
        <w:right w:w="108" w:type="dxa"/>
      </w:tblCellMar>
    </w:tblPr>
  </w:style>
  <w:style w:type="table" w:customStyle="1" w:styleId="TableList32">
    <w:name w:val="Table List 32"/>
    <w:uiPriority w:val="99"/>
    <w:rsid w:val="0051488C"/>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2">
    <w:name w:val="Table List 42"/>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2">
    <w:name w:val="Table List 52"/>
    <w:uiPriority w:val="99"/>
    <w:rsid w:val="0051488C"/>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2">
    <w:name w:val="Table List 62"/>
    <w:uiPriority w:val="99"/>
    <w:rsid w:val="0051488C"/>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2">
    <w:name w:val="Table List 72"/>
    <w:uiPriority w:val="99"/>
    <w:rsid w:val="0051488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2">
    <w:name w:val="Table List 82"/>
    <w:uiPriority w:val="99"/>
    <w:rsid w:val="0051488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21">
    <w:name w:val="Table Professional21"/>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2">
    <w:name w:val="Table Simple 12"/>
    <w:uiPriority w:val="99"/>
    <w:rsid w:val="0051488C"/>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2">
    <w:name w:val="Table Simple 22"/>
    <w:uiPriority w:val="99"/>
    <w:rsid w:val="0051488C"/>
    <w:tblPr>
      <w:tblCellMar>
        <w:top w:w="0" w:type="dxa"/>
        <w:left w:w="108" w:type="dxa"/>
        <w:bottom w:w="0" w:type="dxa"/>
        <w:right w:w="108" w:type="dxa"/>
      </w:tblCellMar>
    </w:tblPr>
  </w:style>
  <w:style w:type="table" w:customStyle="1" w:styleId="TableSimple32">
    <w:name w:val="Table Simple 32"/>
    <w:uiPriority w:val="99"/>
    <w:rsid w:val="0051488C"/>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2">
    <w:name w:val="Table Subtle 12"/>
    <w:uiPriority w:val="99"/>
    <w:rsid w:val="0051488C"/>
    <w:tblPr>
      <w:tblStyleRowBandSize w:val="1"/>
      <w:tblCellMar>
        <w:top w:w="0" w:type="dxa"/>
        <w:left w:w="108" w:type="dxa"/>
        <w:bottom w:w="0" w:type="dxa"/>
        <w:right w:w="108" w:type="dxa"/>
      </w:tblCellMar>
    </w:tblPr>
  </w:style>
  <w:style w:type="table" w:customStyle="1" w:styleId="TableSubtle22">
    <w:name w:val="Table Subtle 22"/>
    <w:uiPriority w:val="99"/>
    <w:rsid w:val="0051488C"/>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2">
    <w:name w:val="Table Theme2"/>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2">
    <w:name w:val="Table Web 12"/>
    <w:uiPriority w:val="99"/>
    <w:rsid w:val="0051488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2">
    <w:name w:val="Table Web 22"/>
    <w:uiPriority w:val="99"/>
    <w:rsid w:val="0051488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2">
    <w:name w:val="Table Web 32"/>
    <w:uiPriority w:val="99"/>
    <w:rsid w:val="0051488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4">
    <w:name w:val="Table Grid14"/>
    <w:uiPriority w:val="99"/>
    <w:rsid w:val="0051488C"/>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5">
    <w:name w:val="Table Grid15"/>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4">
    <w:name w:val="Table Grid34"/>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4">
    <w:name w:val="Table Grid44"/>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4">
    <w:name w:val="Table Grid54"/>
    <w:uiPriority w:val="99"/>
    <w:rsid w:val="0051488C"/>
    <w:pPr>
      <w:numPr>
        <w:numId w:val="66"/>
      </w:numPr>
      <w:tabs>
        <w:tab w:val="num" w:pos="432"/>
      </w:tabs>
      <w:ind w:left="1287" w:hanging="446"/>
    </w:pPr>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3">
    <w:name w:val="Table Grid113"/>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3">
    <w:name w:val="Table Grid213"/>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3">
    <w:name w:val="Table Grid313"/>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3">
    <w:name w:val="Table Grid413"/>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3">
    <w:name w:val="Table Grid63"/>
    <w:uiPriority w:val="99"/>
    <w:rsid w:val="0051488C"/>
    <w:pPr>
      <w:jc w:val="center"/>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3">
    <w:name w:val="Table Classic 13"/>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3">
    <w:name w:val="Table Classic 23"/>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30">
    <w:name w:val="Table Grid 33"/>
    <w:uiPriority w:val="99"/>
    <w:rsid w:val="0051488C"/>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3">
    <w:name w:val="Table Contemporary3"/>
    <w:uiPriority w:val="99"/>
    <w:rsid w:val="0051488C"/>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3">
    <w:name w:val="Table 3D effects 13"/>
    <w:uiPriority w:val="99"/>
    <w:rsid w:val="0051488C"/>
    <w:tblPr>
      <w:tblCellMar>
        <w:top w:w="0" w:type="dxa"/>
        <w:left w:w="108" w:type="dxa"/>
        <w:bottom w:w="0" w:type="dxa"/>
        <w:right w:w="108" w:type="dxa"/>
      </w:tblCellMar>
    </w:tblPr>
    <w:tcPr>
      <w:shd w:val="solid" w:color="C0C0C0" w:fill="FFFFFF"/>
    </w:tcPr>
  </w:style>
  <w:style w:type="table" w:customStyle="1" w:styleId="Table3Deffects23">
    <w:name w:val="Table 3D effects 23"/>
    <w:uiPriority w:val="99"/>
    <w:rsid w:val="0051488C"/>
    <w:tblPr>
      <w:tblStyleRowBandSize w:val="1"/>
      <w:tblCellMar>
        <w:top w:w="0" w:type="dxa"/>
        <w:left w:w="108" w:type="dxa"/>
        <w:bottom w:w="0" w:type="dxa"/>
        <w:right w:w="108" w:type="dxa"/>
      </w:tblCellMar>
    </w:tblPr>
    <w:tcPr>
      <w:shd w:val="solid" w:color="C0C0C0" w:fill="FFFFFF"/>
    </w:tcPr>
  </w:style>
  <w:style w:type="table" w:customStyle="1" w:styleId="Table3Deffects33">
    <w:name w:val="Table 3D effects 33"/>
    <w:uiPriority w:val="99"/>
    <w:rsid w:val="0051488C"/>
    <w:tblPr>
      <w:tblStyleRowBandSize w:val="1"/>
      <w:tblStyleColBandSize w:val="1"/>
      <w:tblCellMar>
        <w:top w:w="0" w:type="dxa"/>
        <w:left w:w="108" w:type="dxa"/>
        <w:bottom w:w="0" w:type="dxa"/>
        <w:right w:w="108" w:type="dxa"/>
      </w:tblCellMar>
    </w:tblPr>
  </w:style>
  <w:style w:type="table" w:customStyle="1" w:styleId="TableClassic33">
    <w:name w:val="Table Classic 33"/>
    <w:uiPriority w:val="99"/>
    <w:rsid w:val="0051488C"/>
    <w:rPr>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3">
    <w:name w:val="Table Classic 43"/>
    <w:uiPriority w:val="99"/>
    <w:rsid w:val="0051488C"/>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3">
    <w:name w:val="Table Colorful 13"/>
    <w:uiPriority w:val="99"/>
    <w:rsid w:val="0051488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3">
    <w:name w:val="Table Colorful 23"/>
    <w:uiPriority w:val="99"/>
    <w:rsid w:val="0051488C"/>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3">
    <w:name w:val="Table Colorful 33"/>
    <w:uiPriority w:val="99"/>
    <w:rsid w:val="0051488C"/>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3">
    <w:name w:val="Table Columns 13"/>
    <w:uiPriority w:val="99"/>
    <w:rsid w:val="0051488C"/>
    <w:rPr>
      <w:b/>
      <w:bCs/>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3">
    <w:name w:val="Table Columns 23"/>
    <w:uiPriority w:val="99"/>
    <w:rsid w:val="0051488C"/>
    <w:rPr>
      <w:b/>
      <w:bCs/>
    </w:rPr>
    <w:tblPr>
      <w:tblStyleColBandSize w:val="1"/>
      <w:tblCellMar>
        <w:top w:w="0" w:type="dxa"/>
        <w:left w:w="108" w:type="dxa"/>
        <w:bottom w:w="0" w:type="dxa"/>
        <w:right w:w="108" w:type="dxa"/>
      </w:tblCellMar>
    </w:tblPr>
  </w:style>
  <w:style w:type="table" w:customStyle="1" w:styleId="TableColumns33">
    <w:name w:val="Table Columns 33"/>
    <w:uiPriority w:val="99"/>
    <w:rsid w:val="0051488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3">
    <w:name w:val="Table Columns 43"/>
    <w:uiPriority w:val="99"/>
    <w:rsid w:val="0051488C"/>
    <w:tblPr>
      <w:tblStyleColBandSize w:val="1"/>
      <w:tblCellMar>
        <w:top w:w="0" w:type="dxa"/>
        <w:left w:w="108" w:type="dxa"/>
        <w:bottom w:w="0" w:type="dxa"/>
        <w:right w:w="108" w:type="dxa"/>
      </w:tblCellMar>
    </w:tblPr>
  </w:style>
  <w:style w:type="table" w:customStyle="1" w:styleId="TableColumns53">
    <w:name w:val="Table Columns 53"/>
    <w:uiPriority w:val="99"/>
    <w:rsid w:val="0051488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3">
    <w:name w:val="Table Elegant3"/>
    <w:uiPriority w:val="99"/>
    <w:rsid w:val="0051488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30">
    <w:name w:val="Table Grid 13"/>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30">
    <w:name w:val="Table Grid 23"/>
    <w:uiPriority w:val="99"/>
    <w:rsid w:val="0051488C"/>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30">
    <w:name w:val="Table Grid 43"/>
    <w:uiPriority w:val="99"/>
    <w:rsid w:val="0051488C"/>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30">
    <w:name w:val="Table Grid 53"/>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30">
    <w:name w:val="Table Grid 63"/>
    <w:uiPriority w:val="99"/>
    <w:rsid w:val="0051488C"/>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3">
    <w:name w:val="Table Grid 73"/>
    <w:uiPriority w:val="99"/>
    <w:rsid w:val="0051488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3">
    <w:name w:val="Table Grid 83"/>
    <w:uiPriority w:val="99"/>
    <w:rsid w:val="005148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3">
    <w:name w:val="Table List 13"/>
    <w:uiPriority w:val="99"/>
    <w:rsid w:val="0051488C"/>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3">
    <w:name w:val="Table List 23"/>
    <w:uiPriority w:val="99"/>
    <w:rsid w:val="0051488C"/>
    <w:tblPr>
      <w:tblStyleRowBandSize w:val="2"/>
      <w:tblBorders>
        <w:bottom w:val="single" w:sz="12" w:space="0" w:color="808080"/>
      </w:tblBorders>
      <w:tblCellMar>
        <w:top w:w="0" w:type="dxa"/>
        <w:left w:w="108" w:type="dxa"/>
        <w:bottom w:w="0" w:type="dxa"/>
        <w:right w:w="108" w:type="dxa"/>
      </w:tblCellMar>
    </w:tblPr>
  </w:style>
  <w:style w:type="table" w:customStyle="1" w:styleId="TableList33">
    <w:name w:val="Table List 33"/>
    <w:uiPriority w:val="99"/>
    <w:rsid w:val="0051488C"/>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3">
    <w:name w:val="Table List 43"/>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3">
    <w:name w:val="Table List 53"/>
    <w:uiPriority w:val="99"/>
    <w:rsid w:val="0051488C"/>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3">
    <w:name w:val="Table List 63"/>
    <w:uiPriority w:val="99"/>
    <w:rsid w:val="0051488C"/>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3">
    <w:name w:val="Table List 73"/>
    <w:uiPriority w:val="99"/>
    <w:rsid w:val="0051488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3">
    <w:name w:val="Table List 83"/>
    <w:uiPriority w:val="99"/>
    <w:rsid w:val="0051488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3">
    <w:name w:val="Table Professional3"/>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3">
    <w:name w:val="Table Simple 13"/>
    <w:uiPriority w:val="99"/>
    <w:rsid w:val="0051488C"/>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3">
    <w:name w:val="Table Simple 23"/>
    <w:uiPriority w:val="99"/>
    <w:rsid w:val="0051488C"/>
    <w:tblPr>
      <w:tblCellMar>
        <w:top w:w="0" w:type="dxa"/>
        <w:left w:w="108" w:type="dxa"/>
        <w:bottom w:w="0" w:type="dxa"/>
        <w:right w:w="108" w:type="dxa"/>
      </w:tblCellMar>
    </w:tblPr>
  </w:style>
  <w:style w:type="table" w:customStyle="1" w:styleId="TableSimple33">
    <w:name w:val="Table Simple 33"/>
    <w:uiPriority w:val="99"/>
    <w:rsid w:val="0051488C"/>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3">
    <w:name w:val="Table Subtle 13"/>
    <w:uiPriority w:val="99"/>
    <w:rsid w:val="0051488C"/>
    <w:tblPr>
      <w:tblStyleRowBandSize w:val="1"/>
      <w:tblCellMar>
        <w:top w:w="0" w:type="dxa"/>
        <w:left w:w="108" w:type="dxa"/>
        <w:bottom w:w="0" w:type="dxa"/>
        <w:right w:w="108" w:type="dxa"/>
      </w:tblCellMar>
    </w:tblPr>
  </w:style>
  <w:style w:type="table" w:customStyle="1" w:styleId="TableSubtle23">
    <w:name w:val="Table Subtle 23"/>
    <w:uiPriority w:val="99"/>
    <w:rsid w:val="0051488C"/>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3">
    <w:name w:val="Table Theme3"/>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3">
    <w:name w:val="Table Web 13"/>
    <w:uiPriority w:val="99"/>
    <w:rsid w:val="0051488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3">
    <w:name w:val="Table Web 23"/>
    <w:uiPriority w:val="99"/>
    <w:rsid w:val="0051488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3">
    <w:name w:val="Table Web 33"/>
    <w:uiPriority w:val="99"/>
    <w:rsid w:val="0051488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6">
    <w:name w:val="Table Grid16"/>
    <w:uiPriority w:val="99"/>
    <w:rsid w:val="0051488C"/>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7">
    <w:name w:val="Table Grid17"/>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
    <w:name w:val="Table Grid25"/>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5">
    <w:name w:val="Table Grid35"/>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5">
    <w:name w:val="Table Grid45"/>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5">
    <w:name w:val="Table Grid55"/>
    <w:uiPriority w:val="99"/>
    <w:rsid w:val="0051488C"/>
    <w:pPr>
      <w:numPr>
        <w:numId w:val="66"/>
      </w:numPr>
      <w:tabs>
        <w:tab w:val="num" w:pos="432"/>
      </w:tabs>
      <w:ind w:left="1287" w:hanging="446"/>
    </w:pPr>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4">
    <w:name w:val="Table Grid114"/>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4">
    <w:name w:val="Table Grid214"/>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4">
    <w:name w:val="Table Grid314"/>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4">
    <w:name w:val="Table Grid414"/>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4">
    <w:name w:val="Table Grid64"/>
    <w:uiPriority w:val="99"/>
    <w:rsid w:val="0051488C"/>
    <w:pPr>
      <w:jc w:val="center"/>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4">
    <w:name w:val="Table Classic 14"/>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4">
    <w:name w:val="Table Classic 24"/>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40">
    <w:name w:val="Table Grid 34"/>
    <w:uiPriority w:val="99"/>
    <w:rsid w:val="0051488C"/>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4">
    <w:name w:val="Table Contemporary4"/>
    <w:uiPriority w:val="99"/>
    <w:rsid w:val="0051488C"/>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4">
    <w:name w:val="Table 3D effects 14"/>
    <w:uiPriority w:val="99"/>
    <w:rsid w:val="0051488C"/>
    <w:tblPr>
      <w:tblCellMar>
        <w:top w:w="0" w:type="dxa"/>
        <w:left w:w="108" w:type="dxa"/>
        <w:bottom w:w="0" w:type="dxa"/>
        <w:right w:w="108" w:type="dxa"/>
      </w:tblCellMar>
    </w:tblPr>
    <w:tcPr>
      <w:shd w:val="solid" w:color="C0C0C0" w:fill="FFFFFF"/>
    </w:tcPr>
  </w:style>
  <w:style w:type="table" w:customStyle="1" w:styleId="Table3Deffects24">
    <w:name w:val="Table 3D effects 24"/>
    <w:uiPriority w:val="99"/>
    <w:rsid w:val="0051488C"/>
    <w:tblPr>
      <w:tblStyleRowBandSize w:val="1"/>
      <w:tblCellMar>
        <w:top w:w="0" w:type="dxa"/>
        <w:left w:w="108" w:type="dxa"/>
        <w:bottom w:w="0" w:type="dxa"/>
        <w:right w:w="108" w:type="dxa"/>
      </w:tblCellMar>
    </w:tblPr>
    <w:tcPr>
      <w:shd w:val="solid" w:color="C0C0C0" w:fill="FFFFFF"/>
    </w:tcPr>
  </w:style>
  <w:style w:type="table" w:customStyle="1" w:styleId="Table3Deffects34">
    <w:name w:val="Table 3D effects 34"/>
    <w:uiPriority w:val="99"/>
    <w:rsid w:val="0051488C"/>
    <w:tblPr>
      <w:tblStyleRowBandSize w:val="1"/>
      <w:tblStyleColBandSize w:val="1"/>
      <w:tblCellMar>
        <w:top w:w="0" w:type="dxa"/>
        <w:left w:w="108" w:type="dxa"/>
        <w:bottom w:w="0" w:type="dxa"/>
        <w:right w:w="108" w:type="dxa"/>
      </w:tblCellMar>
    </w:tblPr>
  </w:style>
  <w:style w:type="table" w:customStyle="1" w:styleId="TableClassic34">
    <w:name w:val="Table Classic 34"/>
    <w:uiPriority w:val="99"/>
    <w:rsid w:val="0051488C"/>
    <w:rPr>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4">
    <w:name w:val="Table Classic 44"/>
    <w:uiPriority w:val="99"/>
    <w:rsid w:val="0051488C"/>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4">
    <w:name w:val="Table Colorful 14"/>
    <w:uiPriority w:val="99"/>
    <w:rsid w:val="0051488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4">
    <w:name w:val="Table Colorful 24"/>
    <w:uiPriority w:val="99"/>
    <w:rsid w:val="0051488C"/>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4">
    <w:name w:val="Table Colorful 34"/>
    <w:uiPriority w:val="99"/>
    <w:rsid w:val="0051488C"/>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4">
    <w:name w:val="Table Columns 14"/>
    <w:uiPriority w:val="99"/>
    <w:rsid w:val="0051488C"/>
    <w:rPr>
      <w:b/>
      <w:bCs/>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4">
    <w:name w:val="Table Columns 24"/>
    <w:uiPriority w:val="99"/>
    <w:rsid w:val="0051488C"/>
    <w:rPr>
      <w:b/>
      <w:bCs/>
    </w:rPr>
    <w:tblPr>
      <w:tblStyleColBandSize w:val="1"/>
      <w:tblCellMar>
        <w:top w:w="0" w:type="dxa"/>
        <w:left w:w="108" w:type="dxa"/>
        <w:bottom w:w="0" w:type="dxa"/>
        <w:right w:w="108" w:type="dxa"/>
      </w:tblCellMar>
    </w:tblPr>
  </w:style>
  <w:style w:type="table" w:customStyle="1" w:styleId="TableColumns34">
    <w:name w:val="Table Columns 34"/>
    <w:uiPriority w:val="99"/>
    <w:rsid w:val="0051488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4">
    <w:name w:val="Table Columns 44"/>
    <w:uiPriority w:val="99"/>
    <w:rsid w:val="0051488C"/>
    <w:tblPr>
      <w:tblStyleColBandSize w:val="1"/>
      <w:tblCellMar>
        <w:top w:w="0" w:type="dxa"/>
        <w:left w:w="108" w:type="dxa"/>
        <w:bottom w:w="0" w:type="dxa"/>
        <w:right w:w="108" w:type="dxa"/>
      </w:tblCellMar>
    </w:tblPr>
  </w:style>
  <w:style w:type="table" w:customStyle="1" w:styleId="TableColumns54">
    <w:name w:val="Table Columns 54"/>
    <w:uiPriority w:val="99"/>
    <w:rsid w:val="0051488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4">
    <w:name w:val="Table Elegant4"/>
    <w:uiPriority w:val="99"/>
    <w:rsid w:val="0051488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40">
    <w:name w:val="Table Grid 14"/>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40">
    <w:name w:val="Table Grid 24"/>
    <w:uiPriority w:val="99"/>
    <w:rsid w:val="0051488C"/>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40">
    <w:name w:val="Table Grid 44"/>
    <w:uiPriority w:val="99"/>
    <w:rsid w:val="0051488C"/>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40">
    <w:name w:val="Table Grid 54"/>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40">
    <w:name w:val="Table Grid 64"/>
    <w:uiPriority w:val="99"/>
    <w:rsid w:val="0051488C"/>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4">
    <w:name w:val="Table Grid 74"/>
    <w:uiPriority w:val="99"/>
    <w:rsid w:val="0051488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4">
    <w:name w:val="Table Grid 84"/>
    <w:uiPriority w:val="99"/>
    <w:rsid w:val="005148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4">
    <w:name w:val="Table List 14"/>
    <w:uiPriority w:val="99"/>
    <w:rsid w:val="0051488C"/>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4">
    <w:name w:val="Table List 24"/>
    <w:uiPriority w:val="99"/>
    <w:rsid w:val="0051488C"/>
    <w:tblPr>
      <w:tblStyleRowBandSize w:val="2"/>
      <w:tblBorders>
        <w:bottom w:val="single" w:sz="12" w:space="0" w:color="808080"/>
      </w:tblBorders>
      <w:tblCellMar>
        <w:top w:w="0" w:type="dxa"/>
        <w:left w:w="108" w:type="dxa"/>
        <w:bottom w:w="0" w:type="dxa"/>
        <w:right w:w="108" w:type="dxa"/>
      </w:tblCellMar>
    </w:tblPr>
  </w:style>
  <w:style w:type="table" w:customStyle="1" w:styleId="TableList34">
    <w:name w:val="Table List 34"/>
    <w:uiPriority w:val="99"/>
    <w:rsid w:val="0051488C"/>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4">
    <w:name w:val="Table List 44"/>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4">
    <w:name w:val="Table List 54"/>
    <w:uiPriority w:val="99"/>
    <w:rsid w:val="0051488C"/>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4">
    <w:name w:val="Table List 64"/>
    <w:uiPriority w:val="99"/>
    <w:rsid w:val="0051488C"/>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4">
    <w:name w:val="Table List 74"/>
    <w:uiPriority w:val="99"/>
    <w:rsid w:val="0051488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4">
    <w:name w:val="Table List 84"/>
    <w:uiPriority w:val="99"/>
    <w:rsid w:val="0051488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4">
    <w:name w:val="Table Professional4"/>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4">
    <w:name w:val="Table Simple 14"/>
    <w:uiPriority w:val="99"/>
    <w:rsid w:val="0051488C"/>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4">
    <w:name w:val="Table Simple 24"/>
    <w:uiPriority w:val="99"/>
    <w:rsid w:val="0051488C"/>
    <w:tblPr>
      <w:tblCellMar>
        <w:top w:w="0" w:type="dxa"/>
        <w:left w:w="108" w:type="dxa"/>
        <w:bottom w:w="0" w:type="dxa"/>
        <w:right w:w="108" w:type="dxa"/>
      </w:tblCellMar>
    </w:tblPr>
  </w:style>
  <w:style w:type="table" w:customStyle="1" w:styleId="TableSimple34">
    <w:name w:val="Table Simple 34"/>
    <w:uiPriority w:val="99"/>
    <w:rsid w:val="0051488C"/>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4">
    <w:name w:val="Table Subtle 14"/>
    <w:uiPriority w:val="99"/>
    <w:rsid w:val="0051488C"/>
    <w:tblPr>
      <w:tblStyleRowBandSize w:val="1"/>
      <w:tblCellMar>
        <w:top w:w="0" w:type="dxa"/>
        <w:left w:w="108" w:type="dxa"/>
        <w:bottom w:w="0" w:type="dxa"/>
        <w:right w:w="108" w:type="dxa"/>
      </w:tblCellMar>
    </w:tblPr>
  </w:style>
  <w:style w:type="table" w:customStyle="1" w:styleId="TableSubtle24">
    <w:name w:val="Table Subtle 24"/>
    <w:uiPriority w:val="99"/>
    <w:rsid w:val="0051488C"/>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4">
    <w:name w:val="Table Theme4"/>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4">
    <w:name w:val="Table Web 14"/>
    <w:uiPriority w:val="99"/>
    <w:rsid w:val="0051488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4">
    <w:name w:val="Table Web 24"/>
    <w:uiPriority w:val="99"/>
    <w:rsid w:val="0051488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4">
    <w:name w:val="Table Web 34"/>
    <w:uiPriority w:val="99"/>
    <w:rsid w:val="0051488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8">
    <w:name w:val="Table Grid18"/>
    <w:uiPriority w:val="99"/>
    <w:rsid w:val="0051488C"/>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9">
    <w:name w:val="Table Grid19"/>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
    <w:name w:val="Table Grid26"/>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6">
    <w:name w:val="Table Grid36"/>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6">
    <w:name w:val="Table Grid46"/>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6">
    <w:name w:val="Table Grid56"/>
    <w:uiPriority w:val="99"/>
    <w:rsid w:val="0051488C"/>
    <w:pPr>
      <w:numPr>
        <w:numId w:val="66"/>
      </w:numPr>
      <w:tabs>
        <w:tab w:val="num" w:pos="432"/>
      </w:tabs>
      <w:ind w:left="1287" w:hanging="446"/>
    </w:pPr>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5">
    <w:name w:val="Table Grid115"/>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5">
    <w:name w:val="Table Grid215"/>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5">
    <w:name w:val="Table Grid315"/>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5">
    <w:name w:val="Table Grid415"/>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5">
    <w:name w:val="Table Grid65"/>
    <w:uiPriority w:val="99"/>
    <w:rsid w:val="0051488C"/>
    <w:pPr>
      <w:jc w:val="center"/>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5">
    <w:name w:val="Table Classic 15"/>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5">
    <w:name w:val="Table Classic 25"/>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50">
    <w:name w:val="Table Grid 35"/>
    <w:uiPriority w:val="99"/>
    <w:rsid w:val="0051488C"/>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5">
    <w:name w:val="Table Contemporary5"/>
    <w:uiPriority w:val="99"/>
    <w:rsid w:val="0051488C"/>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5">
    <w:name w:val="Table 3D effects 15"/>
    <w:uiPriority w:val="99"/>
    <w:rsid w:val="0051488C"/>
    <w:tblPr>
      <w:tblCellMar>
        <w:top w:w="0" w:type="dxa"/>
        <w:left w:w="108" w:type="dxa"/>
        <w:bottom w:w="0" w:type="dxa"/>
        <w:right w:w="108" w:type="dxa"/>
      </w:tblCellMar>
    </w:tblPr>
    <w:tcPr>
      <w:shd w:val="solid" w:color="C0C0C0" w:fill="FFFFFF"/>
    </w:tcPr>
  </w:style>
  <w:style w:type="table" w:customStyle="1" w:styleId="Table3Deffects25">
    <w:name w:val="Table 3D effects 25"/>
    <w:uiPriority w:val="99"/>
    <w:rsid w:val="0051488C"/>
    <w:tblPr>
      <w:tblStyleRowBandSize w:val="1"/>
      <w:tblCellMar>
        <w:top w:w="0" w:type="dxa"/>
        <w:left w:w="108" w:type="dxa"/>
        <w:bottom w:w="0" w:type="dxa"/>
        <w:right w:w="108" w:type="dxa"/>
      </w:tblCellMar>
    </w:tblPr>
    <w:tcPr>
      <w:shd w:val="solid" w:color="C0C0C0" w:fill="FFFFFF"/>
    </w:tcPr>
  </w:style>
  <w:style w:type="table" w:customStyle="1" w:styleId="Table3Deffects35">
    <w:name w:val="Table 3D effects 35"/>
    <w:uiPriority w:val="99"/>
    <w:rsid w:val="0051488C"/>
    <w:tblPr>
      <w:tblStyleRowBandSize w:val="1"/>
      <w:tblStyleColBandSize w:val="1"/>
      <w:tblCellMar>
        <w:top w:w="0" w:type="dxa"/>
        <w:left w:w="108" w:type="dxa"/>
        <w:bottom w:w="0" w:type="dxa"/>
        <w:right w:w="108" w:type="dxa"/>
      </w:tblCellMar>
    </w:tblPr>
  </w:style>
  <w:style w:type="table" w:customStyle="1" w:styleId="TableClassic35">
    <w:name w:val="Table Classic 35"/>
    <w:uiPriority w:val="99"/>
    <w:rsid w:val="0051488C"/>
    <w:rPr>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5">
    <w:name w:val="Table Classic 45"/>
    <w:uiPriority w:val="99"/>
    <w:rsid w:val="0051488C"/>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5">
    <w:name w:val="Table Colorful 15"/>
    <w:uiPriority w:val="99"/>
    <w:rsid w:val="0051488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5">
    <w:name w:val="Table Colorful 25"/>
    <w:uiPriority w:val="99"/>
    <w:rsid w:val="0051488C"/>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5">
    <w:name w:val="Table Colorful 35"/>
    <w:uiPriority w:val="99"/>
    <w:rsid w:val="0051488C"/>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5">
    <w:name w:val="Table Columns 15"/>
    <w:uiPriority w:val="99"/>
    <w:rsid w:val="0051488C"/>
    <w:rPr>
      <w:b/>
      <w:bCs/>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5">
    <w:name w:val="Table Columns 25"/>
    <w:uiPriority w:val="99"/>
    <w:rsid w:val="0051488C"/>
    <w:rPr>
      <w:b/>
      <w:bCs/>
    </w:rPr>
    <w:tblPr>
      <w:tblStyleColBandSize w:val="1"/>
      <w:tblCellMar>
        <w:top w:w="0" w:type="dxa"/>
        <w:left w:w="108" w:type="dxa"/>
        <w:bottom w:w="0" w:type="dxa"/>
        <w:right w:w="108" w:type="dxa"/>
      </w:tblCellMar>
    </w:tblPr>
  </w:style>
  <w:style w:type="table" w:customStyle="1" w:styleId="TableColumns35">
    <w:name w:val="Table Columns 35"/>
    <w:uiPriority w:val="99"/>
    <w:rsid w:val="0051488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5">
    <w:name w:val="Table Columns 45"/>
    <w:uiPriority w:val="99"/>
    <w:rsid w:val="0051488C"/>
    <w:tblPr>
      <w:tblStyleColBandSize w:val="1"/>
      <w:tblCellMar>
        <w:top w:w="0" w:type="dxa"/>
        <w:left w:w="108" w:type="dxa"/>
        <w:bottom w:w="0" w:type="dxa"/>
        <w:right w:w="108" w:type="dxa"/>
      </w:tblCellMar>
    </w:tblPr>
  </w:style>
  <w:style w:type="table" w:customStyle="1" w:styleId="TableColumns55">
    <w:name w:val="Table Columns 55"/>
    <w:uiPriority w:val="99"/>
    <w:rsid w:val="0051488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5">
    <w:name w:val="Table Elegant5"/>
    <w:uiPriority w:val="99"/>
    <w:rsid w:val="0051488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50">
    <w:name w:val="Table Grid 15"/>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50">
    <w:name w:val="Table Grid 25"/>
    <w:uiPriority w:val="99"/>
    <w:rsid w:val="0051488C"/>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50">
    <w:name w:val="Table Grid 45"/>
    <w:uiPriority w:val="99"/>
    <w:rsid w:val="0051488C"/>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50">
    <w:name w:val="Table Grid 55"/>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50">
    <w:name w:val="Table Grid 65"/>
    <w:uiPriority w:val="99"/>
    <w:rsid w:val="0051488C"/>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5">
    <w:name w:val="Table Grid 75"/>
    <w:uiPriority w:val="99"/>
    <w:rsid w:val="0051488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5">
    <w:name w:val="Table Grid 85"/>
    <w:uiPriority w:val="99"/>
    <w:rsid w:val="005148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5">
    <w:name w:val="Table List 15"/>
    <w:uiPriority w:val="99"/>
    <w:rsid w:val="0051488C"/>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5">
    <w:name w:val="Table List 25"/>
    <w:uiPriority w:val="99"/>
    <w:rsid w:val="0051488C"/>
    <w:tblPr>
      <w:tblStyleRowBandSize w:val="2"/>
      <w:tblBorders>
        <w:bottom w:val="single" w:sz="12" w:space="0" w:color="808080"/>
      </w:tblBorders>
      <w:tblCellMar>
        <w:top w:w="0" w:type="dxa"/>
        <w:left w:w="108" w:type="dxa"/>
        <w:bottom w:w="0" w:type="dxa"/>
        <w:right w:w="108" w:type="dxa"/>
      </w:tblCellMar>
    </w:tblPr>
  </w:style>
  <w:style w:type="table" w:customStyle="1" w:styleId="TableList35">
    <w:name w:val="Table List 35"/>
    <w:uiPriority w:val="99"/>
    <w:rsid w:val="0051488C"/>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5">
    <w:name w:val="Table List 45"/>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5">
    <w:name w:val="Table List 55"/>
    <w:uiPriority w:val="99"/>
    <w:rsid w:val="0051488C"/>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5">
    <w:name w:val="Table List 65"/>
    <w:uiPriority w:val="99"/>
    <w:rsid w:val="0051488C"/>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5">
    <w:name w:val="Table List 75"/>
    <w:uiPriority w:val="99"/>
    <w:rsid w:val="0051488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5">
    <w:name w:val="Table List 85"/>
    <w:uiPriority w:val="99"/>
    <w:rsid w:val="0051488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5">
    <w:name w:val="Table Professional5"/>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5">
    <w:name w:val="Table Simple 15"/>
    <w:uiPriority w:val="99"/>
    <w:rsid w:val="0051488C"/>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5">
    <w:name w:val="Table Simple 25"/>
    <w:uiPriority w:val="99"/>
    <w:rsid w:val="0051488C"/>
    <w:tblPr>
      <w:tblCellMar>
        <w:top w:w="0" w:type="dxa"/>
        <w:left w:w="108" w:type="dxa"/>
        <w:bottom w:w="0" w:type="dxa"/>
        <w:right w:w="108" w:type="dxa"/>
      </w:tblCellMar>
    </w:tblPr>
  </w:style>
  <w:style w:type="table" w:customStyle="1" w:styleId="TableSimple35">
    <w:name w:val="Table Simple 35"/>
    <w:uiPriority w:val="99"/>
    <w:rsid w:val="0051488C"/>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5">
    <w:name w:val="Table Subtle 15"/>
    <w:uiPriority w:val="99"/>
    <w:rsid w:val="0051488C"/>
    <w:tblPr>
      <w:tblStyleRowBandSize w:val="1"/>
      <w:tblCellMar>
        <w:top w:w="0" w:type="dxa"/>
        <w:left w:w="108" w:type="dxa"/>
        <w:bottom w:w="0" w:type="dxa"/>
        <w:right w:w="108" w:type="dxa"/>
      </w:tblCellMar>
    </w:tblPr>
  </w:style>
  <w:style w:type="table" w:customStyle="1" w:styleId="TableSubtle25">
    <w:name w:val="Table Subtle 25"/>
    <w:uiPriority w:val="99"/>
    <w:rsid w:val="0051488C"/>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5">
    <w:name w:val="Table Theme5"/>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5">
    <w:name w:val="Table Web 15"/>
    <w:uiPriority w:val="99"/>
    <w:rsid w:val="0051488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5">
    <w:name w:val="Table Web 25"/>
    <w:uiPriority w:val="99"/>
    <w:rsid w:val="0051488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5">
    <w:name w:val="Table Web 35"/>
    <w:uiPriority w:val="99"/>
    <w:rsid w:val="0051488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200">
    <w:name w:val="Table Grid20"/>
    <w:uiPriority w:val="99"/>
    <w:rsid w:val="0051488C"/>
    <w:rPr>
      <w:rFonts w:ascii="Calibri" w:hAnsi="Calibri" w:cs="Calibri"/>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00">
    <w:name w:val="Table Grid110"/>
    <w:uiPriority w:val="99"/>
    <w:rsid w:val="0051488C"/>
    <w:rPr>
      <w:rFonts w:eastAsia="MS Mincho"/>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
    <w:name w:val="Table Grid27"/>
    <w:uiPriority w:val="99"/>
    <w:rsid w:val="0051488C"/>
    <w:rPr>
      <w:rFonts w:eastAsia="MS Mincho"/>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7">
    <w:name w:val="Table Grid37"/>
    <w:uiPriority w:val="99"/>
    <w:rsid w:val="0051488C"/>
    <w:rPr>
      <w:rFonts w:eastAsia="MS Mincho"/>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7">
    <w:name w:val="Table Grid47"/>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7">
    <w:name w:val="Table Grid57"/>
    <w:uiPriority w:val="99"/>
    <w:rsid w:val="0051488C"/>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6">
    <w:name w:val="Table Grid116"/>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
    <w:name w:val="Table Grid216"/>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6">
    <w:name w:val="Table Grid316"/>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6">
    <w:name w:val="Table Grid416"/>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1">
    <w:name w:val="Table Grid511"/>
    <w:uiPriority w:val="99"/>
    <w:rsid w:val="0051488C"/>
    <w:pPr>
      <w:numPr>
        <w:numId w:val="66"/>
      </w:numPr>
      <w:tabs>
        <w:tab w:val="num" w:pos="432"/>
      </w:tabs>
      <w:ind w:left="1287" w:hanging="446"/>
    </w:pPr>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66">
    <w:name w:val="Table Grid66"/>
    <w:uiPriority w:val="99"/>
    <w:rsid w:val="0051488C"/>
    <w:pPr>
      <w:jc w:val="center"/>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6">
    <w:name w:val="Table Classic 16"/>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6">
    <w:name w:val="Table Classic 26"/>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60">
    <w:name w:val="Table Grid 36"/>
    <w:uiPriority w:val="99"/>
    <w:rsid w:val="0051488C"/>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6">
    <w:name w:val="Table Contemporary6"/>
    <w:uiPriority w:val="99"/>
    <w:rsid w:val="0051488C"/>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6">
    <w:name w:val="Table 3D effects 16"/>
    <w:uiPriority w:val="99"/>
    <w:rsid w:val="0051488C"/>
    <w:tblPr>
      <w:tblCellMar>
        <w:top w:w="0" w:type="dxa"/>
        <w:left w:w="108" w:type="dxa"/>
        <w:bottom w:w="0" w:type="dxa"/>
        <w:right w:w="108" w:type="dxa"/>
      </w:tblCellMar>
    </w:tblPr>
    <w:tcPr>
      <w:shd w:val="solid" w:color="C0C0C0" w:fill="FFFFFF"/>
    </w:tcPr>
  </w:style>
  <w:style w:type="table" w:customStyle="1" w:styleId="Table3Deffects26">
    <w:name w:val="Table 3D effects 26"/>
    <w:uiPriority w:val="99"/>
    <w:rsid w:val="0051488C"/>
    <w:tblPr>
      <w:tblStyleRowBandSize w:val="1"/>
      <w:tblCellMar>
        <w:top w:w="0" w:type="dxa"/>
        <w:left w:w="108" w:type="dxa"/>
        <w:bottom w:w="0" w:type="dxa"/>
        <w:right w:w="108" w:type="dxa"/>
      </w:tblCellMar>
    </w:tblPr>
    <w:tcPr>
      <w:shd w:val="solid" w:color="C0C0C0" w:fill="FFFFFF"/>
    </w:tcPr>
  </w:style>
  <w:style w:type="table" w:customStyle="1" w:styleId="Table3Deffects36">
    <w:name w:val="Table 3D effects 36"/>
    <w:uiPriority w:val="99"/>
    <w:rsid w:val="0051488C"/>
    <w:tblPr>
      <w:tblStyleRowBandSize w:val="1"/>
      <w:tblStyleColBandSize w:val="1"/>
      <w:tblCellMar>
        <w:top w:w="0" w:type="dxa"/>
        <w:left w:w="108" w:type="dxa"/>
        <w:bottom w:w="0" w:type="dxa"/>
        <w:right w:w="108" w:type="dxa"/>
      </w:tblCellMar>
    </w:tblPr>
  </w:style>
  <w:style w:type="table" w:customStyle="1" w:styleId="TableClassic36">
    <w:name w:val="Table Classic 36"/>
    <w:uiPriority w:val="99"/>
    <w:rsid w:val="0051488C"/>
    <w:rPr>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6">
    <w:name w:val="Table Classic 46"/>
    <w:uiPriority w:val="99"/>
    <w:rsid w:val="0051488C"/>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6">
    <w:name w:val="Table Colorful 16"/>
    <w:uiPriority w:val="99"/>
    <w:rsid w:val="0051488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6">
    <w:name w:val="Table Colorful 26"/>
    <w:uiPriority w:val="99"/>
    <w:rsid w:val="0051488C"/>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6">
    <w:name w:val="Table Colorful 36"/>
    <w:uiPriority w:val="99"/>
    <w:rsid w:val="0051488C"/>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6">
    <w:name w:val="Table Columns 16"/>
    <w:uiPriority w:val="99"/>
    <w:rsid w:val="0051488C"/>
    <w:rPr>
      <w:b/>
      <w:bCs/>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6">
    <w:name w:val="Table Columns 26"/>
    <w:uiPriority w:val="99"/>
    <w:rsid w:val="0051488C"/>
    <w:rPr>
      <w:b/>
      <w:bCs/>
    </w:rPr>
    <w:tblPr>
      <w:tblStyleColBandSize w:val="1"/>
      <w:tblCellMar>
        <w:top w:w="0" w:type="dxa"/>
        <w:left w:w="108" w:type="dxa"/>
        <w:bottom w:w="0" w:type="dxa"/>
        <w:right w:w="108" w:type="dxa"/>
      </w:tblCellMar>
    </w:tblPr>
  </w:style>
  <w:style w:type="table" w:customStyle="1" w:styleId="TableColumns36">
    <w:name w:val="Table Columns 36"/>
    <w:uiPriority w:val="99"/>
    <w:rsid w:val="0051488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6">
    <w:name w:val="Table Columns 46"/>
    <w:uiPriority w:val="99"/>
    <w:rsid w:val="0051488C"/>
    <w:tblPr>
      <w:tblStyleColBandSize w:val="1"/>
      <w:tblCellMar>
        <w:top w:w="0" w:type="dxa"/>
        <w:left w:w="108" w:type="dxa"/>
        <w:bottom w:w="0" w:type="dxa"/>
        <w:right w:w="108" w:type="dxa"/>
      </w:tblCellMar>
    </w:tblPr>
  </w:style>
  <w:style w:type="table" w:customStyle="1" w:styleId="TableColumns56">
    <w:name w:val="Table Columns 56"/>
    <w:uiPriority w:val="99"/>
    <w:rsid w:val="0051488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6">
    <w:name w:val="Table Elegant6"/>
    <w:uiPriority w:val="99"/>
    <w:rsid w:val="0051488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60">
    <w:name w:val="Table Grid 16"/>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60">
    <w:name w:val="Table Grid 26"/>
    <w:uiPriority w:val="99"/>
    <w:rsid w:val="0051488C"/>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60">
    <w:name w:val="Table Grid 46"/>
    <w:uiPriority w:val="99"/>
    <w:rsid w:val="0051488C"/>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60">
    <w:name w:val="Table Grid 56"/>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60">
    <w:name w:val="Table Grid 66"/>
    <w:uiPriority w:val="99"/>
    <w:rsid w:val="0051488C"/>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6">
    <w:name w:val="Table Grid 76"/>
    <w:uiPriority w:val="99"/>
    <w:rsid w:val="0051488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6">
    <w:name w:val="Table Grid 86"/>
    <w:uiPriority w:val="99"/>
    <w:rsid w:val="005148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6">
    <w:name w:val="Table List 16"/>
    <w:uiPriority w:val="99"/>
    <w:rsid w:val="0051488C"/>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6">
    <w:name w:val="Table List 26"/>
    <w:uiPriority w:val="99"/>
    <w:rsid w:val="0051488C"/>
    <w:tblPr>
      <w:tblStyleRowBandSize w:val="2"/>
      <w:tblBorders>
        <w:bottom w:val="single" w:sz="12" w:space="0" w:color="808080"/>
      </w:tblBorders>
      <w:tblCellMar>
        <w:top w:w="0" w:type="dxa"/>
        <w:left w:w="108" w:type="dxa"/>
        <w:bottom w:w="0" w:type="dxa"/>
        <w:right w:w="108" w:type="dxa"/>
      </w:tblCellMar>
    </w:tblPr>
  </w:style>
  <w:style w:type="table" w:customStyle="1" w:styleId="TableList36">
    <w:name w:val="Table List 36"/>
    <w:uiPriority w:val="99"/>
    <w:rsid w:val="0051488C"/>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6">
    <w:name w:val="Table List 46"/>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6">
    <w:name w:val="Table List 56"/>
    <w:uiPriority w:val="99"/>
    <w:rsid w:val="0051488C"/>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6">
    <w:name w:val="Table List 66"/>
    <w:uiPriority w:val="99"/>
    <w:rsid w:val="0051488C"/>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6">
    <w:name w:val="Table List 76"/>
    <w:uiPriority w:val="99"/>
    <w:rsid w:val="0051488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6">
    <w:name w:val="Table List 86"/>
    <w:uiPriority w:val="99"/>
    <w:rsid w:val="0051488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6">
    <w:name w:val="Table Professional6"/>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6">
    <w:name w:val="Table Simple 16"/>
    <w:uiPriority w:val="99"/>
    <w:rsid w:val="0051488C"/>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6">
    <w:name w:val="Table Simple 26"/>
    <w:uiPriority w:val="99"/>
    <w:rsid w:val="0051488C"/>
    <w:tblPr>
      <w:tblCellMar>
        <w:top w:w="0" w:type="dxa"/>
        <w:left w:w="108" w:type="dxa"/>
        <w:bottom w:w="0" w:type="dxa"/>
        <w:right w:w="108" w:type="dxa"/>
      </w:tblCellMar>
    </w:tblPr>
  </w:style>
  <w:style w:type="table" w:customStyle="1" w:styleId="TableSimple36">
    <w:name w:val="Table Simple 36"/>
    <w:uiPriority w:val="99"/>
    <w:rsid w:val="0051488C"/>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6">
    <w:name w:val="Table Subtle 16"/>
    <w:uiPriority w:val="99"/>
    <w:rsid w:val="0051488C"/>
    <w:tblPr>
      <w:tblStyleRowBandSize w:val="1"/>
      <w:tblCellMar>
        <w:top w:w="0" w:type="dxa"/>
        <w:left w:w="108" w:type="dxa"/>
        <w:bottom w:w="0" w:type="dxa"/>
        <w:right w:w="108" w:type="dxa"/>
      </w:tblCellMar>
    </w:tblPr>
  </w:style>
  <w:style w:type="table" w:customStyle="1" w:styleId="TableSubtle26">
    <w:name w:val="Table Subtle 26"/>
    <w:uiPriority w:val="99"/>
    <w:rsid w:val="0051488C"/>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6">
    <w:name w:val="Table Theme6"/>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6">
    <w:name w:val="Table Web 16"/>
    <w:uiPriority w:val="99"/>
    <w:rsid w:val="0051488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6">
    <w:name w:val="Table Web 26"/>
    <w:uiPriority w:val="99"/>
    <w:rsid w:val="0051488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6">
    <w:name w:val="Table Web 36"/>
    <w:uiPriority w:val="99"/>
    <w:rsid w:val="0051488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710">
    <w:name w:val="Table Grid71"/>
    <w:uiPriority w:val="99"/>
    <w:rsid w:val="0051488C"/>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21">
    <w:name w:val="Table Grid22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1">
    <w:name w:val="Table Grid32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
    <w:name w:val="Table Grid421"/>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21">
    <w:name w:val="Table Grid521"/>
    <w:uiPriority w:val="99"/>
    <w:rsid w:val="0051488C"/>
    <w:pPr>
      <w:numPr>
        <w:numId w:val="66"/>
      </w:numPr>
      <w:tabs>
        <w:tab w:val="num" w:pos="432"/>
      </w:tabs>
      <w:ind w:left="1287" w:hanging="446"/>
    </w:pPr>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1">
    <w:name w:val="Table Grid111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1">
    <w:name w:val="Table Grid211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1">
    <w:name w:val="Table Grid311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1">
    <w:name w:val="Table Grid4111"/>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11">
    <w:name w:val="Table Grid611"/>
    <w:uiPriority w:val="99"/>
    <w:rsid w:val="0051488C"/>
    <w:pPr>
      <w:jc w:val="center"/>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211">
    <w:name w:val="Table Classic 211"/>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110">
    <w:name w:val="Table Grid 311"/>
    <w:uiPriority w:val="99"/>
    <w:rsid w:val="0051488C"/>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11">
    <w:name w:val="Table Contemporary11"/>
    <w:uiPriority w:val="99"/>
    <w:rsid w:val="0051488C"/>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11">
    <w:name w:val="Table 3D effects 111"/>
    <w:uiPriority w:val="99"/>
    <w:rsid w:val="0051488C"/>
    <w:tblPr>
      <w:tblCellMar>
        <w:top w:w="0" w:type="dxa"/>
        <w:left w:w="108" w:type="dxa"/>
        <w:bottom w:w="0" w:type="dxa"/>
        <w:right w:w="108" w:type="dxa"/>
      </w:tblCellMar>
    </w:tblPr>
    <w:tcPr>
      <w:shd w:val="solid" w:color="C0C0C0" w:fill="FFFFFF"/>
    </w:tcPr>
  </w:style>
  <w:style w:type="table" w:customStyle="1" w:styleId="Table3Deffects211">
    <w:name w:val="Table 3D effects 211"/>
    <w:uiPriority w:val="99"/>
    <w:rsid w:val="0051488C"/>
    <w:tblPr>
      <w:tblStyleRowBandSize w:val="1"/>
      <w:tblCellMar>
        <w:top w:w="0" w:type="dxa"/>
        <w:left w:w="108" w:type="dxa"/>
        <w:bottom w:w="0" w:type="dxa"/>
        <w:right w:w="108" w:type="dxa"/>
      </w:tblCellMar>
    </w:tblPr>
    <w:tcPr>
      <w:shd w:val="solid" w:color="C0C0C0" w:fill="FFFFFF"/>
    </w:tcPr>
  </w:style>
  <w:style w:type="table" w:customStyle="1" w:styleId="Table3Deffects311">
    <w:name w:val="Table 3D effects 311"/>
    <w:uiPriority w:val="99"/>
    <w:rsid w:val="0051488C"/>
    <w:tblPr>
      <w:tblStyleRowBandSize w:val="1"/>
      <w:tblStyleColBandSize w:val="1"/>
      <w:tblCellMar>
        <w:top w:w="0" w:type="dxa"/>
        <w:left w:w="108" w:type="dxa"/>
        <w:bottom w:w="0" w:type="dxa"/>
        <w:right w:w="108" w:type="dxa"/>
      </w:tblCellMar>
    </w:tblPr>
  </w:style>
  <w:style w:type="table" w:customStyle="1" w:styleId="TableClassic311">
    <w:name w:val="Table Classic 311"/>
    <w:uiPriority w:val="99"/>
    <w:rsid w:val="0051488C"/>
    <w:rPr>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11">
    <w:name w:val="Table Classic 411"/>
    <w:uiPriority w:val="99"/>
    <w:rsid w:val="0051488C"/>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11">
    <w:name w:val="Table Colorful 111"/>
    <w:uiPriority w:val="99"/>
    <w:rsid w:val="0051488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11">
    <w:name w:val="Table Colorful 211"/>
    <w:uiPriority w:val="99"/>
    <w:rsid w:val="0051488C"/>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11">
    <w:name w:val="Table Colorful 311"/>
    <w:uiPriority w:val="99"/>
    <w:rsid w:val="0051488C"/>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11">
    <w:name w:val="Table Columns 111"/>
    <w:uiPriority w:val="99"/>
    <w:rsid w:val="0051488C"/>
    <w:rPr>
      <w:b/>
      <w:bCs/>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11">
    <w:name w:val="Table Columns 211"/>
    <w:uiPriority w:val="99"/>
    <w:rsid w:val="0051488C"/>
    <w:rPr>
      <w:b/>
      <w:bCs/>
    </w:rPr>
    <w:tblPr>
      <w:tblStyleColBandSize w:val="1"/>
      <w:tblCellMar>
        <w:top w:w="0" w:type="dxa"/>
        <w:left w:w="108" w:type="dxa"/>
        <w:bottom w:w="0" w:type="dxa"/>
        <w:right w:w="108" w:type="dxa"/>
      </w:tblCellMar>
    </w:tblPr>
  </w:style>
  <w:style w:type="table" w:customStyle="1" w:styleId="TableColumns311">
    <w:name w:val="Table Columns 311"/>
    <w:uiPriority w:val="99"/>
    <w:rsid w:val="0051488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11">
    <w:name w:val="Table Columns 411"/>
    <w:uiPriority w:val="99"/>
    <w:rsid w:val="0051488C"/>
    <w:tblPr>
      <w:tblStyleColBandSize w:val="1"/>
      <w:tblCellMar>
        <w:top w:w="0" w:type="dxa"/>
        <w:left w:w="108" w:type="dxa"/>
        <w:bottom w:w="0" w:type="dxa"/>
        <w:right w:w="108" w:type="dxa"/>
      </w:tblCellMar>
    </w:tblPr>
  </w:style>
  <w:style w:type="table" w:customStyle="1" w:styleId="TableColumns511">
    <w:name w:val="Table Columns 511"/>
    <w:uiPriority w:val="99"/>
    <w:rsid w:val="0051488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11">
    <w:name w:val="Table Elegant11"/>
    <w:uiPriority w:val="99"/>
    <w:rsid w:val="0051488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110">
    <w:name w:val="Table Grid 111"/>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110">
    <w:name w:val="Table Grid 211"/>
    <w:uiPriority w:val="99"/>
    <w:rsid w:val="0051488C"/>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110">
    <w:name w:val="Table Grid 411"/>
    <w:uiPriority w:val="99"/>
    <w:rsid w:val="0051488C"/>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110">
    <w:name w:val="Table Grid 511"/>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110">
    <w:name w:val="Table Grid 611"/>
    <w:uiPriority w:val="99"/>
    <w:rsid w:val="0051488C"/>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11">
    <w:name w:val="Table Grid 711"/>
    <w:uiPriority w:val="99"/>
    <w:rsid w:val="0051488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11">
    <w:name w:val="Table Grid 811"/>
    <w:uiPriority w:val="99"/>
    <w:rsid w:val="005148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11">
    <w:name w:val="Table List 111"/>
    <w:uiPriority w:val="99"/>
    <w:rsid w:val="0051488C"/>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11">
    <w:name w:val="Table List 211"/>
    <w:uiPriority w:val="99"/>
    <w:rsid w:val="0051488C"/>
    <w:tblPr>
      <w:tblStyleRowBandSize w:val="2"/>
      <w:tblBorders>
        <w:bottom w:val="single" w:sz="12" w:space="0" w:color="808080"/>
      </w:tblBorders>
      <w:tblCellMar>
        <w:top w:w="0" w:type="dxa"/>
        <w:left w:w="108" w:type="dxa"/>
        <w:bottom w:w="0" w:type="dxa"/>
        <w:right w:w="108" w:type="dxa"/>
      </w:tblCellMar>
    </w:tblPr>
  </w:style>
  <w:style w:type="table" w:customStyle="1" w:styleId="TableList311">
    <w:name w:val="Table List 311"/>
    <w:uiPriority w:val="99"/>
    <w:rsid w:val="0051488C"/>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511">
    <w:name w:val="Table List 511"/>
    <w:uiPriority w:val="99"/>
    <w:rsid w:val="0051488C"/>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11">
    <w:name w:val="Table List 611"/>
    <w:uiPriority w:val="99"/>
    <w:rsid w:val="0051488C"/>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11">
    <w:name w:val="Table List 711"/>
    <w:uiPriority w:val="99"/>
    <w:rsid w:val="0051488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11">
    <w:name w:val="Table List 811"/>
    <w:uiPriority w:val="99"/>
    <w:rsid w:val="0051488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Simple111">
    <w:name w:val="Table Simple 111"/>
    <w:uiPriority w:val="99"/>
    <w:rsid w:val="0051488C"/>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11">
    <w:name w:val="Table Simple 211"/>
    <w:uiPriority w:val="99"/>
    <w:rsid w:val="0051488C"/>
    <w:tblPr>
      <w:tblCellMar>
        <w:top w:w="0" w:type="dxa"/>
        <w:left w:w="108" w:type="dxa"/>
        <w:bottom w:w="0" w:type="dxa"/>
        <w:right w:w="108" w:type="dxa"/>
      </w:tblCellMar>
    </w:tblPr>
  </w:style>
  <w:style w:type="table" w:customStyle="1" w:styleId="TableSimple311">
    <w:name w:val="Table Simple 311"/>
    <w:uiPriority w:val="99"/>
    <w:rsid w:val="0051488C"/>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11">
    <w:name w:val="Table Subtle 111"/>
    <w:uiPriority w:val="99"/>
    <w:rsid w:val="0051488C"/>
    <w:tblPr>
      <w:tblStyleRowBandSize w:val="1"/>
      <w:tblCellMar>
        <w:top w:w="0" w:type="dxa"/>
        <w:left w:w="108" w:type="dxa"/>
        <w:bottom w:w="0" w:type="dxa"/>
        <w:right w:w="108" w:type="dxa"/>
      </w:tblCellMar>
    </w:tblPr>
  </w:style>
  <w:style w:type="table" w:customStyle="1" w:styleId="TableSubtle211">
    <w:name w:val="Table Subtle 211"/>
    <w:uiPriority w:val="99"/>
    <w:rsid w:val="0051488C"/>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11">
    <w:name w:val="Table Theme11"/>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11">
    <w:name w:val="Table Web 111"/>
    <w:uiPriority w:val="99"/>
    <w:rsid w:val="0051488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11">
    <w:name w:val="Table Web 211"/>
    <w:uiPriority w:val="99"/>
    <w:rsid w:val="0051488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11">
    <w:name w:val="Table Web 311"/>
    <w:uiPriority w:val="99"/>
    <w:rsid w:val="0051488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820">
    <w:name w:val="Table Grid82"/>
    <w:uiPriority w:val="99"/>
    <w:rsid w:val="0051488C"/>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31">
    <w:name w:val="Table Grid13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
    <w:name w:val="Table Grid23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31">
    <w:name w:val="Table Grid33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1">
    <w:name w:val="Table Grid431"/>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31">
    <w:name w:val="Table Grid531"/>
    <w:uiPriority w:val="99"/>
    <w:rsid w:val="0051488C"/>
    <w:pPr>
      <w:numPr>
        <w:numId w:val="66"/>
      </w:numPr>
      <w:tabs>
        <w:tab w:val="num" w:pos="432"/>
      </w:tabs>
      <w:ind w:left="1287" w:hanging="446"/>
    </w:pPr>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21">
    <w:name w:val="Table Grid112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1">
    <w:name w:val="Table Grid212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21">
    <w:name w:val="Table Grid312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21">
    <w:name w:val="Table Grid4121"/>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21">
    <w:name w:val="Table Grid621"/>
    <w:uiPriority w:val="99"/>
    <w:rsid w:val="0051488C"/>
    <w:pPr>
      <w:jc w:val="center"/>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221">
    <w:name w:val="Table Classic 221"/>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210">
    <w:name w:val="Table Grid 321"/>
    <w:uiPriority w:val="99"/>
    <w:rsid w:val="0051488C"/>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21">
    <w:name w:val="Table Contemporary21"/>
    <w:uiPriority w:val="99"/>
    <w:rsid w:val="0051488C"/>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21">
    <w:name w:val="Table 3D effects 121"/>
    <w:uiPriority w:val="99"/>
    <w:rsid w:val="0051488C"/>
    <w:tblPr>
      <w:tblCellMar>
        <w:top w:w="0" w:type="dxa"/>
        <w:left w:w="108" w:type="dxa"/>
        <w:bottom w:w="0" w:type="dxa"/>
        <w:right w:w="108" w:type="dxa"/>
      </w:tblCellMar>
    </w:tblPr>
    <w:tcPr>
      <w:shd w:val="solid" w:color="C0C0C0" w:fill="FFFFFF"/>
    </w:tcPr>
  </w:style>
  <w:style w:type="table" w:customStyle="1" w:styleId="Table3Deffects221">
    <w:name w:val="Table 3D effects 221"/>
    <w:uiPriority w:val="99"/>
    <w:rsid w:val="0051488C"/>
    <w:tblPr>
      <w:tblStyleRowBandSize w:val="1"/>
      <w:tblCellMar>
        <w:top w:w="0" w:type="dxa"/>
        <w:left w:w="108" w:type="dxa"/>
        <w:bottom w:w="0" w:type="dxa"/>
        <w:right w:w="108" w:type="dxa"/>
      </w:tblCellMar>
    </w:tblPr>
    <w:tcPr>
      <w:shd w:val="solid" w:color="C0C0C0" w:fill="FFFFFF"/>
    </w:tcPr>
  </w:style>
  <w:style w:type="table" w:customStyle="1" w:styleId="Table3Deffects321">
    <w:name w:val="Table 3D effects 321"/>
    <w:uiPriority w:val="99"/>
    <w:rsid w:val="0051488C"/>
    <w:tblPr>
      <w:tblStyleRowBandSize w:val="1"/>
      <w:tblStyleColBandSize w:val="1"/>
      <w:tblCellMar>
        <w:top w:w="0" w:type="dxa"/>
        <w:left w:w="108" w:type="dxa"/>
        <w:bottom w:w="0" w:type="dxa"/>
        <w:right w:w="108" w:type="dxa"/>
      </w:tblCellMar>
    </w:tblPr>
  </w:style>
  <w:style w:type="table" w:customStyle="1" w:styleId="TableClassic321">
    <w:name w:val="Table Classic 321"/>
    <w:uiPriority w:val="99"/>
    <w:rsid w:val="0051488C"/>
    <w:rPr>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21">
    <w:name w:val="Table Classic 421"/>
    <w:uiPriority w:val="99"/>
    <w:rsid w:val="0051488C"/>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21">
    <w:name w:val="Table Colorful 121"/>
    <w:uiPriority w:val="99"/>
    <w:rsid w:val="0051488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21">
    <w:name w:val="Table Colorful 221"/>
    <w:uiPriority w:val="99"/>
    <w:rsid w:val="0051488C"/>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21">
    <w:name w:val="Table Colorful 321"/>
    <w:uiPriority w:val="99"/>
    <w:rsid w:val="0051488C"/>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21">
    <w:name w:val="Table Columns 121"/>
    <w:uiPriority w:val="99"/>
    <w:rsid w:val="0051488C"/>
    <w:rPr>
      <w:b/>
      <w:bCs/>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21">
    <w:name w:val="Table Columns 221"/>
    <w:uiPriority w:val="99"/>
    <w:rsid w:val="0051488C"/>
    <w:rPr>
      <w:b/>
      <w:bCs/>
    </w:rPr>
    <w:tblPr>
      <w:tblStyleColBandSize w:val="1"/>
      <w:tblCellMar>
        <w:top w:w="0" w:type="dxa"/>
        <w:left w:w="108" w:type="dxa"/>
        <w:bottom w:w="0" w:type="dxa"/>
        <w:right w:w="108" w:type="dxa"/>
      </w:tblCellMar>
    </w:tblPr>
  </w:style>
  <w:style w:type="table" w:customStyle="1" w:styleId="TableColumns321">
    <w:name w:val="Table Columns 321"/>
    <w:uiPriority w:val="99"/>
    <w:rsid w:val="0051488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21">
    <w:name w:val="Table Columns 421"/>
    <w:uiPriority w:val="99"/>
    <w:rsid w:val="0051488C"/>
    <w:tblPr>
      <w:tblStyleColBandSize w:val="1"/>
      <w:tblCellMar>
        <w:top w:w="0" w:type="dxa"/>
        <w:left w:w="108" w:type="dxa"/>
        <w:bottom w:w="0" w:type="dxa"/>
        <w:right w:w="108" w:type="dxa"/>
      </w:tblCellMar>
    </w:tblPr>
  </w:style>
  <w:style w:type="table" w:customStyle="1" w:styleId="TableColumns521">
    <w:name w:val="Table Columns 521"/>
    <w:uiPriority w:val="99"/>
    <w:rsid w:val="0051488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21">
    <w:name w:val="Table Elegant21"/>
    <w:uiPriority w:val="99"/>
    <w:rsid w:val="0051488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210">
    <w:name w:val="Table Grid 121"/>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210">
    <w:name w:val="Table Grid 221"/>
    <w:uiPriority w:val="99"/>
    <w:rsid w:val="0051488C"/>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210">
    <w:name w:val="Table Grid 421"/>
    <w:uiPriority w:val="99"/>
    <w:rsid w:val="0051488C"/>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210">
    <w:name w:val="Table Grid 521"/>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210">
    <w:name w:val="Table Grid 621"/>
    <w:uiPriority w:val="99"/>
    <w:rsid w:val="0051488C"/>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21">
    <w:name w:val="Table Grid 721"/>
    <w:uiPriority w:val="99"/>
    <w:rsid w:val="0051488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21">
    <w:name w:val="Table Grid 821"/>
    <w:uiPriority w:val="99"/>
    <w:rsid w:val="005148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21">
    <w:name w:val="Table List 121"/>
    <w:uiPriority w:val="99"/>
    <w:rsid w:val="0051488C"/>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21">
    <w:name w:val="Table List 221"/>
    <w:uiPriority w:val="99"/>
    <w:rsid w:val="0051488C"/>
    <w:tblPr>
      <w:tblStyleRowBandSize w:val="2"/>
      <w:tblBorders>
        <w:bottom w:val="single" w:sz="12" w:space="0" w:color="808080"/>
      </w:tblBorders>
      <w:tblCellMar>
        <w:top w:w="0" w:type="dxa"/>
        <w:left w:w="108" w:type="dxa"/>
        <w:bottom w:w="0" w:type="dxa"/>
        <w:right w:w="108" w:type="dxa"/>
      </w:tblCellMar>
    </w:tblPr>
  </w:style>
  <w:style w:type="table" w:customStyle="1" w:styleId="TableList321">
    <w:name w:val="Table List 321"/>
    <w:uiPriority w:val="99"/>
    <w:rsid w:val="0051488C"/>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21">
    <w:name w:val="Table List 421"/>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21">
    <w:name w:val="Table List 521"/>
    <w:uiPriority w:val="99"/>
    <w:rsid w:val="0051488C"/>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21">
    <w:name w:val="Table List 621"/>
    <w:uiPriority w:val="99"/>
    <w:rsid w:val="0051488C"/>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21">
    <w:name w:val="Table List 721"/>
    <w:uiPriority w:val="99"/>
    <w:rsid w:val="0051488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21">
    <w:name w:val="Table List 821"/>
    <w:uiPriority w:val="99"/>
    <w:rsid w:val="0051488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Simple121">
    <w:name w:val="Table Simple 121"/>
    <w:uiPriority w:val="99"/>
    <w:rsid w:val="0051488C"/>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21">
    <w:name w:val="Table Simple 221"/>
    <w:uiPriority w:val="99"/>
    <w:rsid w:val="0051488C"/>
    <w:tblPr>
      <w:tblCellMar>
        <w:top w:w="0" w:type="dxa"/>
        <w:left w:w="108" w:type="dxa"/>
        <w:bottom w:w="0" w:type="dxa"/>
        <w:right w:w="108" w:type="dxa"/>
      </w:tblCellMar>
    </w:tblPr>
  </w:style>
  <w:style w:type="table" w:customStyle="1" w:styleId="TableSimple321">
    <w:name w:val="Table Simple 321"/>
    <w:uiPriority w:val="99"/>
    <w:rsid w:val="0051488C"/>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21">
    <w:name w:val="Table Subtle 121"/>
    <w:uiPriority w:val="99"/>
    <w:rsid w:val="0051488C"/>
    <w:tblPr>
      <w:tblStyleRowBandSize w:val="1"/>
      <w:tblCellMar>
        <w:top w:w="0" w:type="dxa"/>
        <w:left w:w="108" w:type="dxa"/>
        <w:bottom w:w="0" w:type="dxa"/>
        <w:right w:w="108" w:type="dxa"/>
      </w:tblCellMar>
    </w:tblPr>
  </w:style>
  <w:style w:type="table" w:customStyle="1" w:styleId="TableSubtle221">
    <w:name w:val="Table Subtle 221"/>
    <w:uiPriority w:val="99"/>
    <w:rsid w:val="0051488C"/>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21">
    <w:name w:val="Table Theme21"/>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21">
    <w:name w:val="Table Web 121"/>
    <w:uiPriority w:val="99"/>
    <w:rsid w:val="0051488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21">
    <w:name w:val="Table Web 221"/>
    <w:uiPriority w:val="99"/>
    <w:rsid w:val="0051488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21">
    <w:name w:val="Table Web 321"/>
    <w:uiPriority w:val="99"/>
    <w:rsid w:val="0051488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91">
    <w:name w:val="Table Grid91"/>
    <w:uiPriority w:val="99"/>
    <w:rsid w:val="0051488C"/>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41">
    <w:name w:val="Table Grid14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
    <w:name w:val="Table Grid24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41">
    <w:name w:val="Table Grid34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41">
    <w:name w:val="Table Grid441"/>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41">
    <w:name w:val="Table Grid541"/>
    <w:uiPriority w:val="99"/>
    <w:rsid w:val="0051488C"/>
    <w:pPr>
      <w:numPr>
        <w:numId w:val="66"/>
      </w:numPr>
      <w:tabs>
        <w:tab w:val="num" w:pos="432"/>
      </w:tabs>
      <w:ind w:left="1287" w:hanging="446"/>
    </w:pPr>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31">
    <w:name w:val="Table Grid113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31">
    <w:name w:val="Table Grid213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31">
    <w:name w:val="Table Grid313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31">
    <w:name w:val="Table Grid4131"/>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31">
    <w:name w:val="Table Grid631"/>
    <w:uiPriority w:val="99"/>
    <w:rsid w:val="0051488C"/>
    <w:pPr>
      <w:jc w:val="center"/>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31">
    <w:name w:val="Table Classic 131"/>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31">
    <w:name w:val="Table Classic 231"/>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310">
    <w:name w:val="Table Grid 331"/>
    <w:uiPriority w:val="99"/>
    <w:rsid w:val="0051488C"/>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31">
    <w:name w:val="Table Contemporary31"/>
    <w:uiPriority w:val="99"/>
    <w:rsid w:val="0051488C"/>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31">
    <w:name w:val="Table 3D effects 131"/>
    <w:uiPriority w:val="99"/>
    <w:rsid w:val="0051488C"/>
    <w:tblPr>
      <w:tblCellMar>
        <w:top w:w="0" w:type="dxa"/>
        <w:left w:w="108" w:type="dxa"/>
        <w:bottom w:w="0" w:type="dxa"/>
        <w:right w:w="108" w:type="dxa"/>
      </w:tblCellMar>
    </w:tblPr>
    <w:tcPr>
      <w:shd w:val="solid" w:color="C0C0C0" w:fill="FFFFFF"/>
    </w:tcPr>
  </w:style>
  <w:style w:type="table" w:customStyle="1" w:styleId="Table3Deffects231">
    <w:name w:val="Table 3D effects 231"/>
    <w:uiPriority w:val="99"/>
    <w:rsid w:val="0051488C"/>
    <w:tblPr>
      <w:tblStyleRowBandSize w:val="1"/>
      <w:tblCellMar>
        <w:top w:w="0" w:type="dxa"/>
        <w:left w:w="108" w:type="dxa"/>
        <w:bottom w:w="0" w:type="dxa"/>
        <w:right w:w="108" w:type="dxa"/>
      </w:tblCellMar>
    </w:tblPr>
    <w:tcPr>
      <w:shd w:val="solid" w:color="C0C0C0" w:fill="FFFFFF"/>
    </w:tcPr>
  </w:style>
  <w:style w:type="table" w:customStyle="1" w:styleId="Table3Deffects331">
    <w:name w:val="Table 3D effects 331"/>
    <w:uiPriority w:val="99"/>
    <w:rsid w:val="0051488C"/>
    <w:tblPr>
      <w:tblStyleRowBandSize w:val="1"/>
      <w:tblStyleColBandSize w:val="1"/>
      <w:tblCellMar>
        <w:top w:w="0" w:type="dxa"/>
        <w:left w:w="108" w:type="dxa"/>
        <w:bottom w:w="0" w:type="dxa"/>
        <w:right w:w="108" w:type="dxa"/>
      </w:tblCellMar>
    </w:tblPr>
  </w:style>
  <w:style w:type="table" w:customStyle="1" w:styleId="TableClassic331">
    <w:name w:val="Table Classic 331"/>
    <w:uiPriority w:val="99"/>
    <w:rsid w:val="0051488C"/>
    <w:rPr>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31">
    <w:name w:val="Table Classic 431"/>
    <w:uiPriority w:val="99"/>
    <w:rsid w:val="0051488C"/>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31">
    <w:name w:val="Table Colorful 131"/>
    <w:uiPriority w:val="99"/>
    <w:rsid w:val="0051488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31">
    <w:name w:val="Table Colorful 231"/>
    <w:uiPriority w:val="99"/>
    <w:rsid w:val="0051488C"/>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31">
    <w:name w:val="Table Colorful 331"/>
    <w:uiPriority w:val="99"/>
    <w:rsid w:val="0051488C"/>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31">
    <w:name w:val="Table Columns 131"/>
    <w:uiPriority w:val="99"/>
    <w:rsid w:val="0051488C"/>
    <w:rPr>
      <w:b/>
      <w:bCs/>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31">
    <w:name w:val="Table Columns 231"/>
    <w:uiPriority w:val="99"/>
    <w:rsid w:val="0051488C"/>
    <w:rPr>
      <w:b/>
      <w:bCs/>
    </w:rPr>
    <w:tblPr>
      <w:tblStyleColBandSize w:val="1"/>
      <w:tblCellMar>
        <w:top w:w="0" w:type="dxa"/>
        <w:left w:w="108" w:type="dxa"/>
        <w:bottom w:w="0" w:type="dxa"/>
        <w:right w:w="108" w:type="dxa"/>
      </w:tblCellMar>
    </w:tblPr>
  </w:style>
  <w:style w:type="table" w:customStyle="1" w:styleId="TableColumns331">
    <w:name w:val="Table Columns 331"/>
    <w:uiPriority w:val="99"/>
    <w:rsid w:val="0051488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31">
    <w:name w:val="Table Columns 431"/>
    <w:uiPriority w:val="99"/>
    <w:rsid w:val="0051488C"/>
    <w:tblPr>
      <w:tblStyleColBandSize w:val="1"/>
      <w:tblCellMar>
        <w:top w:w="0" w:type="dxa"/>
        <w:left w:w="108" w:type="dxa"/>
        <w:bottom w:w="0" w:type="dxa"/>
        <w:right w:w="108" w:type="dxa"/>
      </w:tblCellMar>
    </w:tblPr>
  </w:style>
  <w:style w:type="table" w:customStyle="1" w:styleId="TableColumns531">
    <w:name w:val="Table Columns 531"/>
    <w:uiPriority w:val="99"/>
    <w:rsid w:val="0051488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31">
    <w:name w:val="Table Elegant31"/>
    <w:uiPriority w:val="99"/>
    <w:rsid w:val="0051488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310">
    <w:name w:val="Table Grid 131"/>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310">
    <w:name w:val="Table Grid 231"/>
    <w:uiPriority w:val="99"/>
    <w:rsid w:val="0051488C"/>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310">
    <w:name w:val="Table Grid 431"/>
    <w:uiPriority w:val="99"/>
    <w:rsid w:val="0051488C"/>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310">
    <w:name w:val="Table Grid 531"/>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310">
    <w:name w:val="Table Grid 631"/>
    <w:uiPriority w:val="99"/>
    <w:rsid w:val="0051488C"/>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31">
    <w:name w:val="Table Grid 731"/>
    <w:uiPriority w:val="99"/>
    <w:rsid w:val="0051488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31">
    <w:name w:val="Table Grid 831"/>
    <w:uiPriority w:val="99"/>
    <w:rsid w:val="005148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31">
    <w:name w:val="Table List 131"/>
    <w:uiPriority w:val="99"/>
    <w:rsid w:val="0051488C"/>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31">
    <w:name w:val="Table List 231"/>
    <w:uiPriority w:val="99"/>
    <w:rsid w:val="0051488C"/>
    <w:tblPr>
      <w:tblStyleRowBandSize w:val="2"/>
      <w:tblBorders>
        <w:bottom w:val="single" w:sz="12" w:space="0" w:color="808080"/>
      </w:tblBorders>
      <w:tblCellMar>
        <w:top w:w="0" w:type="dxa"/>
        <w:left w:w="108" w:type="dxa"/>
        <w:bottom w:w="0" w:type="dxa"/>
        <w:right w:w="108" w:type="dxa"/>
      </w:tblCellMar>
    </w:tblPr>
  </w:style>
  <w:style w:type="table" w:customStyle="1" w:styleId="TableList331">
    <w:name w:val="Table List 331"/>
    <w:uiPriority w:val="99"/>
    <w:rsid w:val="0051488C"/>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31">
    <w:name w:val="Table List 431"/>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31">
    <w:name w:val="Table List 531"/>
    <w:uiPriority w:val="99"/>
    <w:rsid w:val="0051488C"/>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31">
    <w:name w:val="Table List 631"/>
    <w:uiPriority w:val="99"/>
    <w:rsid w:val="0051488C"/>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31">
    <w:name w:val="Table List 731"/>
    <w:uiPriority w:val="99"/>
    <w:rsid w:val="0051488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31">
    <w:name w:val="Table List 831"/>
    <w:uiPriority w:val="99"/>
    <w:rsid w:val="0051488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31">
    <w:name w:val="Table Professional31"/>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31">
    <w:name w:val="Table Simple 131"/>
    <w:uiPriority w:val="99"/>
    <w:rsid w:val="0051488C"/>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31">
    <w:name w:val="Table Simple 231"/>
    <w:uiPriority w:val="99"/>
    <w:rsid w:val="0051488C"/>
    <w:tblPr>
      <w:tblCellMar>
        <w:top w:w="0" w:type="dxa"/>
        <w:left w:w="108" w:type="dxa"/>
        <w:bottom w:w="0" w:type="dxa"/>
        <w:right w:w="108" w:type="dxa"/>
      </w:tblCellMar>
    </w:tblPr>
  </w:style>
  <w:style w:type="table" w:customStyle="1" w:styleId="TableSimple331">
    <w:name w:val="Table Simple 331"/>
    <w:uiPriority w:val="99"/>
    <w:rsid w:val="0051488C"/>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31">
    <w:name w:val="Table Subtle 131"/>
    <w:uiPriority w:val="99"/>
    <w:rsid w:val="0051488C"/>
    <w:tblPr>
      <w:tblStyleRowBandSize w:val="1"/>
      <w:tblCellMar>
        <w:top w:w="0" w:type="dxa"/>
        <w:left w:w="108" w:type="dxa"/>
        <w:bottom w:w="0" w:type="dxa"/>
        <w:right w:w="108" w:type="dxa"/>
      </w:tblCellMar>
    </w:tblPr>
  </w:style>
  <w:style w:type="table" w:customStyle="1" w:styleId="TableSubtle231">
    <w:name w:val="Table Subtle 231"/>
    <w:uiPriority w:val="99"/>
    <w:rsid w:val="0051488C"/>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31">
    <w:name w:val="Table Theme31"/>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31">
    <w:name w:val="Table Web 131"/>
    <w:uiPriority w:val="99"/>
    <w:rsid w:val="0051488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31">
    <w:name w:val="Table Web 231"/>
    <w:uiPriority w:val="99"/>
    <w:rsid w:val="0051488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31">
    <w:name w:val="Table Web 331"/>
    <w:uiPriority w:val="99"/>
    <w:rsid w:val="0051488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01">
    <w:name w:val="Table Grid101"/>
    <w:uiPriority w:val="99"/>
    <w:rsid w:val="0051488C"/>
    <w:pPr>
      <w:jc w:val="center"/>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tylebullet1TimesNewRomanCharCharCharChar">
    <w:name w:val="Style bullet 1 + Times New Roman Char Char Char Char"/>
    <w:uiPriority w:val="99"/>
    <w:rsid w:val="0051488C"/>
    <w:rPr>
      <w:rFonts w:eastAsia="BatangChe"/>
      <w:sz w:val="24"/>
      <w:szCs w:val="24"/>
      <w:lang w:val="en-US" w:eastAsia="en-US"/>
    </w:rPr>
  </w:style>
  <w:style w:type="table" w:customStyle="1" w:styleId="TableGrid151">
    <w:name w:val="Table Grid151"/>
    <w:uiPriority w:val="99"/>
    <w:rsid w:val="0051488C"/>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61">
    <w:name w:val="Table Grid16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
    <w:name w:val="Table Grid25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51">
    <w:name w:val="Table Grid35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51">
    <w:name w:val="Table Grid451"/>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51">
    <w:name w:val="Table Grid551"/>
    <w:uiPriority w:val="99"/>
    <w:rsid w:val="0051488C"/>
    <w:pPr>
      <w:numPr>
        <w:numId w:val="66"/>
      </w:numPr>
      <w:tabs>
        <w:tab w:val="num" w:pos="432"/>
      </w:tabs>
      <w:ind w:left="1287" w:hanging="446"/>
    </w:pPr>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41">
    <w:name w:val="Table Grid114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41">
    <w:name w:val="Table Grid214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41">
    <w:name w:val="Table Grid314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41">
    <w:name w:val="Table Grid4141"/>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41">
    <w:name w:val="Table Grid641"/>
    <w:uiPriority w:val="99"/>
    <w:rsid w:val="0051488C"/>
    <w:pPr>
      <w:jc w:val="center"/>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41">
    <w:name w:val="Table Classic 141"/>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41">
    <w:name w:val="Table Classic 241"/>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410">
    <w:name w:val="Table Grid 341"/>
    <w:uiPriority w:val="99"/>
    <w:rsid w:val="0051488C"/>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41">
    <w:name w:val="Table Contemporary41"/>
    <w:uiPriority w:val="99"/>
    <w:rsid w:val="0051488C"/>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41">
    <w:name w:val="Table 3D effects 141"/>
    <w:uiPriority w:val="99"/>
    <w:rsid w:val="0051488C"/>
    <w:tblPr>
      <w:tblCellMar>
        <w:top w:w="0" w:type="dxa"/>
        <w:left w:w="108" w:type="dxa"/>
        <w:bottom w:w="0" w:type="dxa"/>
        <w:right w:w="108" w:type="dxa"/>
      </w:tblCellMar>
    </w:tblPr>
    <w:tcPr>
      <w:shd w:val="solid" w:color="C0C0C0" w:fill="FFFFFF"/>
    </w:tcPr>
  </w:style>
  <w:style w:type="table" w:customStyle="1" w:styleId="Table3Deffects241">
    <w:name w:val="Table 3D effects 241"/>
    <w:uiPriority w:val="99"/>
    <w:rsid w:val="0051488C"/>
    <w:tblPr>
      <w:tblStyleRowBandSize w:val="1"/>
      <w:tblCellMar>
        <w:top w:w="0" w:type="dxa"/>
        <w:left w:w="108" w:type="dxa"/>
        <w:bottom w:w="0" w:type="dxa"/>
        <w:right w:w="108" w:type="dxa"/>
      </w:tblCellMar>
    </w:tblPr>
    <w:tcPr>
      <w:shd w:val="solid" w:color="C0C0C0" w:fill="FFFFFF"/>
    </w:tcPr>
  </w:style>
  <w:style w:type="table" w:customStyle="1" w:styleId="Table3Deffects341">
    <w:name w:val="Table 3D effects 341"/>
    <w:uiPriority w:val="99"/>
    <w:rsid w:val="0051488C"/>
    <w:tblPr>
      <w:tblStyleRowBandSize w:val="1"/>
      <w:tblStyleColBandSize w:val="1"/>
      <w:tblCellMar>
        <w:top w:w="0" w:type="dxa"/>
        <w:left w:w="108" w:type="dxa"/>
        <w:bottom w:w="0" w:type="dxa"/>
        <w:right w:w="108" w:type="dxa"/>
      </w:tblCellMar>
    </w:tblPr>
  </w:style>
  <w:style w:type="table" w:customStyle="1" w:styleId="TableClassic341">
    <w:name w:val="Table Classic 341"/>
    <w:uiPriority w:val="99"/>
    <w:rsid w:val="0051488C"/>
    <w:rPr>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41">
    <w:name w:val="Table Classic 441"/>
    <w:uiPriority w:val="99"/>
    <w:rsid w:val="0051488C"/>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41">
    <w:name w:val="Table Colorful 141"/>
    <w:uiPriority w:val="99"/>
    <w:rsid w:val="0051488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41">
    <w:name w:val="Table Colorful 241"/>
    <w:uiPriority w:val="99"/>
    <w:rsid w:val="0051488C"/>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41">
    <w:name w:val="Table Colorful 341"/>
    <w:uiPriority w:val="99"/>
    <w:rsid w:val="0051488C"/>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41">
    <w:name w:val="Table Columns 141"/>
    <w:uiPriority w:val="99"/>
    <w:rsid w:val="0051488C"/>
    <w:rPr>
      <w:b/>
      <w:bCs/>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41">
    <w:name w:val="Table Columns 241"/>
    <w:uiPriority w:val="99"/>
    <w:rsid w:val="0051488C"/>
    <w:rPr>
      <w:b/>
      <w:bCs/>
    </w:rPr>
    <w:tblPr>
      <w:tblStyleColBandSize w:val="1"/>
      <w:tblCellMar>
        <w:top w:w="0" w:type="dxa"/>
        <w:left w:w="108" w:type="dxa"/>
        <w:bottom w:w="0" w:type="dxa"/>
        <w:right w:w="108" w:type="dxa"/>
      </w:tblCellMar>
    </w:tblPr>
  </w:style>
  <w:style w:type="table" w:customStyle="1" w:styleId="TableColumns341">
    <w:name w:val="Table Columns 341"/>
    <w:uiPriority w:val="99"/>
    <w:rsid w:val="0051488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41">
    <w:name w:val="Table Columns 441"/>
    <w:uiPriority w:val="99"/>
    <w:rsid w:val="0051488C"/>
    <w:tblPr>
      <w:tblStyleColBandSize w:val="1"/>
      <w:tblCellMar>
        <w:top w:w="0" w:type="dxa"/>
        <w:left w:w="108" w:type="dxa"/>
        <w:bottom w:w="0" w:type="dxa"/>
        <w:right w:w="108" w:type="dxa"/>
      </w:tblCellMar>
    </w:tblPr>
  </w:style>
  <w:style w:type="table" w:customStyle="1" w:styleId="TableColumns541">
    <w:name w:val="Table Columns 541"/>
    <w:uiPriority w:val="99"/>
    <w:rsid w:val="0051488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41">
    <w:name w:val="Table Elegant41"/>
    <w:uiPriority w:val="99"/>
    <w:rsid w:val="0051488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410">
    <w:name w:val="Table Grid 141"/>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410">
    <w:name w:val="Table Grid 241"/>
    <w:uiPriority w:val="99"/>
    <w:rsid w:val="0051488C"/>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410">
    <w:name w:val="Table Grid 441"/>
    <w:uiPriority w:val="99"/>
    <w:rsid w:val="0051488C"/>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410">
    <w:name w:val="Table Grid 541"/>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410">
    <w:name w:val="Table Grid 641"/>
    <w:uiPriority w:val="99"/>
    <w:rsid w:val="0051488C"/>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41">
    <w:name w:val="Table Grid 741"/>
    <w:uiPriority w:val="99"/>
    <w:rsid w:val="0051488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41">
    <w:name w:val="Table Grid 841"/>
    <w:uiPriority w:val="99"/>
    <w:rsid w:val="005148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41">
    <w:name w:val="Table List 141"/>
    <w:uiPriority w:val="99"/>
    <w:rsid w:val="0051488C"/>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41">
    <w:name w:val="Table List 241"/>
    <w:uiPriority w:val="99"/>
    <w:rsid w:val="0051488C"/>
    <w:tblPr>
      <w:tblStyleRowBandSize w:val="2"/>
      <w:tblBorders>
        <w:bottom w:val="single" w:sz="12" w:space="0" w:color="808080"/>
      </w:tblBorders>
      <w:tblCellMar>
        <w:top w:w="0" w:type="dxa"/>
        <w:left w:w="108" w:type="dxa"/>
        <w:bottom w:w="0" w:type="dxa"/>
        <w:right w:w="108" w:type="dxa"/>
      </w:tblCellMar>
    </w:tblPr>
  </w:style>
  <w:style w:type="table" w:customStyle="1" w:styleId="TableList341">
    <w:name w:val="Table List 341"/>
    <w:uiPriority w:val="99"/>
    <w:rsid w:val="0051488C"/>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41">
    <w:name w:val="Table List 441"/>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41">
    <w:name w:val="Table List 541"/>
    <w:uiPriority w:val="99"/>
    <w:rsid w:val="0051488C"/>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41">
    <w:name w:val="Table List 641"/>
    <w:uiPriority w:val="99"/>
    <w:rsid w:val="0051488C"/>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41">
    <w:name w:val="Table List 741"/>
    <w:uiPriority w:val="99"/>
    <w:rsid w:val="0051488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41">
    <w:name w:val="Table List 841"/>
    <w:uiPriority w:val="99"/>
    <w:rsid w:val="0051488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41">
    <w:name w:val="Table Professional41"/>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41">
    <w:name w:val="Table Simple 141"/>
    <w:uiPriority w:val="99"/>
    <w:rsid w:val="0051488C"/>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41">
    <w:name w:val="Table Simple 241"/>
    <w:uiPriority w:val="99"/>
    <w:rsid w:val="0051488C"/>
    <w:tblPr>
      <w:tblCellMar>
        <w:top w:w="0" w:type="dxa"/>
        <w:left w:w="108" w:type="dxa"/>
        <w:bottom w:w="0" w:type="dxa"/>
        <w:right w:w="108" w:type="dxa"/>
      </w:tblCellMar>
    </w:tblPr>
  </w:style>
  <w:style w:type="table" w:customStyle="1" w:styleId="TableSimple341">
    <w:name w:val="Table Simple 341"/>
    <w:uiPriority w:val="99"/>
    <w:rsid w:val="0051488C"/>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41">
    <w:name w:val="Table Subtle 141"/>
    <w:uiPriority w:val="99"/>
    <w:rsid w:val="0051488C"/>
    <w:tblPr>
      <w:tblStyleRowBandSize w:val="1"/>
      <w:tblCellMar>
        <w:top w:w="0" w:type="dxa"/>
        <w:left w:w="108" w:type="dxa"/>
        <w:bottom w:w="0" w:type="dxa"/>
        <w:right w:w="108" w:type="dxa"/>
      </w:tblCellMar>
    </w:tblPr>
  </w:style>
  <w:style w:type="table" w:customStyle="1" w:styleId="TableSubtle241">
    <w:name w:val="Table Subtle 241"/>
    <w:uiPriority w:val="99"/>
    <w:rsid w:val="0051488C"/>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41">
    <w:name w:val="Table Theme41"/>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41">
    <w:name w:val="Table Web 141"/>
    <w:uiPriority w:val="99"/>
    <w:rsid w:val="0051488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41">
    <w:name w:val="Table Web 241"/>
    <w:uiPriority w:val="99"/>
    <w:rsid w:val="0051488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41">
    <w:name w:val="Table Web 341"/>
    <w:uiPriority w:val="99"/>
    <w:rsid w:val="0051488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71">
    <w:name w:val="Table Grid171"/>
    <w:uiPriority w:val="99"/>
    <w:rsid w:val="0051488C"/>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81">
    <w:name w:val="Table Grid18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1">
    <w:name w:val="Table Grid26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61">
    <w:name w:val="Table Grid36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61">
    <w:name w:val="Table Grid461"/>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61">
    <w:name w:val="Table Grid561"/>
    <w:uiPriority w:val="99"/>
    <w:rsid w:val="0051488C"/>
    <w:pPr>
      <w:numPr>
        <w:numId w:val="66"/>
      </w:numPr>
      <w:tabs>
        <w:tab w:val="num" w:pos="432"/>
      </w:tabs>
      <w:ind w:left="1287" w:hanging="446"/>
    </w:pPr>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51">
    <w:name w:val="Table Grid115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51">
    <w:name w:val="Table Grid215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51">
    <w:name w:val="Table Grid315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51">
    <w:name w:val="Table Grid4151"/>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51">
    <w:name w:val="Table Grid651"/>
    <w:uiPriority w:val="99"/>
    <w:rsid w:val="0051488C"/>
    <w:pPr>
      <w:jc w:val="center"/>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51">
    <w:name w:val="Table Classic 151"/>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51">
    <w:name w:val="Table Classic 251"/>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510">
    <w:name w:val="Table Grid 351"/>
    <w:uiPriority w:val="99"/>
    <w:rsid w:val="0051488C"/>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51">
    <w:name w:val="Table Contemporary51"/>
    <w:uiPriority w:val="99"/>
    <w:rsid w:val="0051488C"/>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51">
    <w:name w:val="Table 3D effects 151"/>
    <w:uiPriority w:val="99"/>
    <w:rsid w:val="0051488C"/>
    <w:tblPr>
      <w:tblCellMar>
        <w:top w:w="0" w:type="dxa"/>
        <w:left w:w="108" w:type="dxa"/>
        <w:bottom w:w="0" w:type="dxa"/>
        <w:right w:w="108" w:type="dxa"/>
      </w:tblCellMar>
    </w:tblPr>
    <w:tcPr>
      <w:shd w:val="solid" w:color="C0C0C0" w:fill="FFFFFF"/>
    </w:tcPr>
  </w:style>
  <w:style w:type="table" w:customStyle="1" w:styleId="Table3Deffects251">
    <w:name w:val="Table 3D effects 251"/>
    <w:uiPriority w:val="99"/>
    <w:rsid w:val="0051488C"/>
    <w:tblPr>
      <w:tblStyleRowBandSize w:val="1"/>
      <w:tblCellMar>
        <w:top w:w="0" w:type="dxa"/>
        <w:left w:w="108" w:type="dxa"/>
        <w:bottom w:w="0" w:type="dxa"/>
        <w:right w:w="108" w:type="dxa"/>
      </w:tblCellMar>
    </w:tblPr>
    <w:tcPr>
      <w:shd w:val="solid" w:color="C0C0C0" w:fill="FFFFFF"/>
    </w:tcPr>
  </w:style>
  <w:style w:type="table" w:customStyle="1" w:styleId="Table3Deffects351">
    <w:name w:val="Table 3D effects 351"/>
    <w:uiPriority w:val="99"/>
    <w:rsid w:val="0051488C"/>
    <w:tblPr>
      <w:tblStyleRowBandSize w:val="1"/>
      <w:tblStyleColBandSize w:val="1"/>
      <w:tblCellMar>
        <w:top w:w="0" w:type="dxa"/>
        <w:left w:w="108" w:type="dxa"/>
        <w:bottom w:w="0" w:type="dxa"/>
        <w:right w:w="108" w:type="dxa"/>
      </w:tblCellMar>
    </w:tblPr>
  </w:style>
  <w:style w:type="table" w:customStyle="1" w:styleId="TableClassic351">
    <w:name w:val="Table Classic 351"/>
    <w:uiPriority w:val="99"/>
    <w:rsid w:val="0051488C"/>
    <w:rPr>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51">
    <w:name w:val="Table Classic 451"/>
    <w:uiPriority w:val="99"/>
    <w:rsid w:val="0051488C"/>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51">
    <w:name w:val="Table Colorful 151"/>
    <w:uiPriority w:val="99"/>
    <w:rsid w:val="0051488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51">
    <w:name w:val="Table Colorful 251"/>
    <w:uiPriority w:val="99"/>
    <w:rsid w:val="0051488C"/>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51">
    <w:name w:val="Table Colorful 351"/>
    <w:uiPriority w:val="99"/>
    <w:rsid w:val="0051488C"/>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51">
    <w:name w:val="Table Columns 151"/>
    <w:uiPriority w:val="99"/>
    <w:rsid w:val="0051488C"/>
    <w:rPr>
      <w:b/>
      <w:bCs/>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51">
    <w:name w:val="Table Columns 251"/>
    <w:uiPriority w:val="99"/>
    <w:rsid w:val="0051488C"/>
    <w:rPr>
      <w:b/>
      <w:bCs/>
    </w:rPr>
    <w:tblPr>
      <w:tblStyleColBandSize w:val="1"/>
      <w:tblCellMar>
        <w:top w:w="0" w:type="dxa"/>
        <w:left w:w="108" w:type="dxa"/>
        <w:bottom w:w="0" w:type="dxa"/>
        <w:right w:w="108" w:type="dxa"/>
      </w:tblCellMar>
    </w:tblPr>
  </w:style>
  <w:style w:type="table" w:customStyle="1" w:styleId="TableColumns351">
    <w:name w:val="Table Columns 351"/>
    <w:uiPriority w:val="99"/>
    <w:rsid w:val="0051488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51">
    <w:name w:val="Table Columns 451"/>
    <w:uiPriority w:val="99"/>
    <w:rsid w:val="0051488C"/>
    <w:tblPr>
      <w:tblStyleColBandSize w:val="1"/>
      <w:tblCellMar>
        <w:top w:w="0" w:type="dxa"/>
        <w:left w:w="108" w:type="dxa"/>
        <w:bottom w:w="0" w:type="dxa"/>
        <w:right w:w="108" w:type="dxa"/>
      </w:tblCellMar>
    </w:tblPr>
  </w:style>
  <w:style w:type="table" w:customStyle="1" w:styleId="TableColumns551">
    <w:name w:val="Table Columns 551"/>
    <w:uiPriority w:val="99"/>
    <w:rsid w:val="0051488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51">
    <w:name w:val="Table Elegant51"/>
    <w:uiPriority w:val="99"/>
    <w:rsid w:val="0051488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510">
    <w:name w:val="Table Grid 151"/>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510">
    <w:name w:val="Table Grid 251"/>
    <w:uiPriority w:val="99"/>
    <w:rsid w:val="0051488C"/>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510">
    <w:name w:val="Table Grid 451"/>
    <w:uiPriority w:val="99"/>
    <w:rsid w:val="0051488C"/>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510">
    <w:name w:val="Table Grid 551"/>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510">
    <w:name w:val="Table Grid 651"/>
    <w:uiPriority w:val="99"/>
    <w:rsid w:val="0051488C"/>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51">
    <w:name w:val="Table Grid 751"/>
    <w:uiPriority w:val="99"/>
    <w:rsid w:val="0051488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51">
    <w:name w:val="Table Grid 851"/>
    <w:uiPriority w:val="99"/>
    <w:rsid w:val="005148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51">
    <w:name w:val="Table List 151"/>
    <w:uiPriority w:val="99"/>
    <w:rsid w:val="0051488C"/>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51">
    <w:name w:val="Table List 251"/>
    <w:uiPriority w:val="99"/>
    <w:rsid w:val="0051488C"/>
    <w:tblPr>
      <w:tblStyleRowBandSize w:val="2"/>
      <w:tblBorders>
        <w:bottom w:val="single" w:sz="12" w:space="0" w:color="808080"/>
      </w:tblBorders>
      <w:tblCellMar>
        <w:top w:w="0" w:type="dxa"/>
        <w:left w:w="108" w:type="dxa"/>
        <w:bottom w:w="0" w:type="dxa"/>
        <w:right w:w="108" w:type="dxa"/>
      </w:tblCellMar>
    </w:tblPr>
  </w:style>
  <w:style w:type="table" w:customStyle="1" w:styleId="TableList351">
    <w:name w:val="Table List 351"/>
    <w:uiPriority w:val="99"/>
    <w:rsid w:val="0051488C"/>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51">
    <w:name w:val="Table List 451"/>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51">
    <w:name w:val="Table List 551"/>
    <w:uiPriority w:val="99"/>
    <w:rsid w:val="0051488C"/>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51">
    <w:name w:val="Table List 651"/>
    <w:uiPriority w:val="99"/>
    <w:rsid w:val="0051488C"/>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51">
    <w:name w:val="Table List 751"/>
    <w:uiPriority w:val="99"/>
    <w:rsid w:val="0051488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51">
    <w:name w:val="Table List 851"/>
    <w:uiPriority w:val="99"/>
    <w:rsid w:val="0051488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51">
    <w:name w:val="Table Professional51"/>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51">
    <w:name w:val="Table Simple 151"/>
    <w:uiPriority w:val="99"/>
    <w:rsid w:val="0051488C"/>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51">
    <w:name w:val="Table Simple 251"/>
    <w:uiPriority w:val="99"/>
    <w:rsid w:val="0051488C"/>
    <w:tblPr>
      <w:tblCellMar>
        <w:top w:w="0" w:type="dxa"/>
        <w:left w:w="108" w:type="dxa"/>
        <w:bottom w:w="0" w:type="dxa"/>
        <w:right w:w="108" w:type="dxa"/>
      </w:tblCellMar>
    </w:tblPr>
  </w:style>
  <w:style w:type="table" w:customStyle="1" w:styleId="TableSimple351">
    <w:name w:val="Table Simple 351"/>
    <w:uiPriority w:val="99"/>
    <w:rsid w:val="0051488C"/>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51">
    <w:name w:val="Table Subtle 151"/>
    <w:uiPriority w:val="99"/>
    <w:rsid w:val="0051488C"/>
    <w:tblPr>
      <w:tblStyleRowBandSize w:val="1"/>
      <w:tblCellMar>
        <w:top w:w="0" w:type="dxa"/>
        <w:left w:w="108" w:type="dxa"/>
        <w:bottom w:w="0" w:type="dxa"/>
        <w:right w:w="108" w:type="dxa"/>
      </w:tblCellMar>
    </w:tblPr>
  </w:style>
  <w:style w:type="table" w:customStyle="1" w:styleId="TableSubtle251">
    <w:name w:val="Table Subtle 251"/>
    <w:uiPriority w:val="99"/>
    <w:rsid w:val="0051488C"/>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51">
    <w:name w:val="Table Theme51"/>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51">
    <w:name w:val="Table Web 151"/>
    <w:uiPriority w:val="99"/>
    <w:rsid w:val="0051488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51">
    <w:name w:val="Table Web 251"/>
    <w:uiPriority w:val="99"/>
    <w:rsid w:val="0051488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51">
    <w:name w:val="Table Web 351"/>
    <w:uiPriority w:val="99"/>
    <w:rsid w:val="0051488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91">
    <w:name w:val="Table Grid191"/>
    <w:uiPriority w:val="99"/>
    <w:rsid w:val="0051488C"/>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
    <w:name w:val="Table Grid571"/>
    <w:uiPriority w:val="99"/>
    <w:rsid w:val="0051488C"/>
    <w:pPr>
      <w:numPr>
        <w:numId w:val="66"/>
      </w:numPr>
      <w:tabs>
        <w:tab w:val="num" w:pos="432"/>
      </w:tabs>
      <w:ind w:left="1287" w:hanging="446"/>
    </w:pPr>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7">
    <w:name w:val="Table Grid117"/>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8">
    <w:name w:val="Table Grid28"/>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8">
    <w:name w:val="Table Grid38"/>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8">
    <w:name w:val="Table Grid48"/>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8">
    <w:name w:val="Table Grid58"/>
    <w:uiPriority w:val="99"/>
    <w:rsid w:val="0051488C"/>
    <w:pPr>
      <w:numPr>
        <w:numId w:val="66"/>
      </w:numPr>
      <w:tabs>
        <w:tab w:val="num" w:pos="432"/>
      </w:tabs>
      <w:ind w:left="1287" w:hanging="446"/>
    </w:pPr>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8">
    <w:name w:val="Table Grid118"/>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7">
    <w:name w:val="Table Grid217"/>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7">
    <w:name w:val="Table Grid317"/>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7">
    <w:name w:val="Table Grid417"/>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7">
    <w:name w:val="Table Grid67"/>
    <w:uiPriority w:val="99"/>
    <w:rsid w:val="0051488C"/>
    <w:pPr>
      <w:jc w:val="center"/>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7">
    <w:name w:val="Table Classic 17"/>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7">
    <w:name w:val="Table Classic 27"/>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70">
    <w:name w:val="Table Grid 37"/>
    <w:uiPriority w:val="99"/>
    <w:rsid w:val="0051488C"/>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7">
    <w:name w:val="Table Contemporary7"/>
    <w:uiPriority w:val="99"/>
    <w:rsid w:val="0051488C"/>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7">
    <w:name w:val="Table 3D effects 17"/>
    <w:uiPriority w:val="99"/>
    <w:rsid w:val="0051488C"/>
    <w:tblPr>
      <w:tblCellMar>
        <w:top w:w="0" w:type="dxa"/>
        <w:left w:w="108" w:type="dxa"/>
        <w:bottom w:w="0" w:type="dxa"/>
        <w:right w:w="108" w:type="dxa"/>
      </w:tblCellMar>
    </w:tblPr>
    <w:tcPr>
      <w:shd w:val="solid" w:color="C0C0C0" w:fill="FFFFFF"/>
    </w:tcPr>
  </w:style>
  <w:style w:type="table" w:customStyle="1" w:styleId="Table3Deffects27">
    <w:name w:val="Table 3D effects 27"/>
    <w:uiPriority w:val="99"/>
    <w:rsid w:val="0051488C"/>
    <w:tblPr>
      <w:tblStyleRowBandSize w:val="1"/>
      <w:tblCellMar>
        <w:top w:w="0" w:type="dxa"/>
        <w:left w:w="108" w:type="dxa"/>
        <w:bottom w:w="0" w:type="dxa"/>
        <w:right w:w="108" w:type="dxa"/>
      </w:tblCellMar>
    </w:tblPr>
    <w:tcPr>
      <w:shd w:val="solid" w:color="C0C0C0" w:fill="FFFFFF"/>
    </w:tcPr>
  </w:style>
  <w:style w:type="table" w:customStyle="1" w:styleId="Table3Deffects37">
    <w:name w:val="Table 3D effects 37"/>
    <w:uiPriority w:val="99"/>
    <w:rsid w:val="0051488C"/>
    <w:tblPr>
      <w:tblStyleRowBandSize w:val="1"/>
      <w:tblStyleColBandSize w:val="1"/>
      <w:tblCellMar>
        <w:top w:w="0" w:type="dxa"/>
        <w:left w:w="108" w:type="dxa"/>
        <w:bottom w:w="0" w:type="dxa"/>
        <w:right w:w="108" w:type="dxa"/>
      </w:tblCellMar>
    </w:tblPr>
  </w:style>
  <w:style w:type="table" w:customStyle="1" w:styleId="TableClassic37">
    <w:name w:val="Table Classic 37"/>
    <w:uiPriority w:val="99"/>
    <w:rsid w:val="0051488C"/>
    <w:rPr>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7">
    <w:name w:val="Table Classic 47"/>
    <w:uiPriority w:val="99"/>
    <w:rsid w:val="0051488C"/>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7">
    <w:name w:val="Table Colorful 17"/>
    <w:uiPriority w:val="99"/>
    <w:rsid w:val="0051488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7">
    <w:name w:val="Table Colorful 27"/>
    <w:uiPriority w:val="99"/>
    <w:rsid w:val="0051488C"/>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7">
    <w:name w:val="Table Colorful 37"/>
    <w:uiPriority w:val="99"/>
    <w:rsid w:val="0051488C"/>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7">
    <w:name w:val="Table Columns 17"/>
    <w:uiPriority w:val="99"/>
    <w:rsid w:val="0051488C"/>
    <w:rPr>
      <w:b/>
      <w:bCs/>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7">
    <w:name w:val="Table Columns 27"/>
    <w:uiPriority w:val="99"/>
    <w:rsid w:val="0051488C"/>
    <w:rPr>
      <w:b/>
      <w:bCs/>
    </w:rPr>
    <w:tblPr>
      <w:tblStyleColBandSize w:val="1"/>
      <w:tblCellMar>
        <w:top w:w="0" w:type="dxa"/>
        <w:left w:w="108" w:type="dxa"/>
        <w:bottom w:w="0" w:type="dxa"/>
        <w:right w:w="108" w:type="dxa"/>
      </w:tblCellMar>
    </w:tblPr>
  </w:style>
  <w:style w:type="table" w:customStyle="1" w:styleId="TableColumns37">
    <w:name w:val="Table Columns 37"/>
    <w:uiPriority w:val="99"/>
    <w:rsid w:val="0051488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7">
    <w:name w:val="Table Columns 47"/>
    <w:uiPriority w:val="99"/>
    <w:rsid w:val="0051488C"/>
    <w:tblPr>
      <w:tblStyleColBandSize w:val="1"/>
      <w:tblCellMar>
        <w:top w:w="0" w:type="dxa"/>
        <w:left w:w="108" w:type="dxa"/>
        <w:bottom w:w="0" w:type="dxa"/>
        <w:right w:w="108" w:type="dxa"/>
      </w:tblCellMar>
    </w:tblPr>
  </w:style>
  <w:style w:type="table" w:customStyle="1" w:styleId="TableColumns57">
    <w:name w:val="Table Columns 57"/>
    <w:uiPriority w:val="99"/>
    <w:rsid w:val="0051488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7">
    <w:name w:val="Table Elegant7"/>
    <w:uiPriority w:val="99"/>
    <w:rsid w:val="0051488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70">
    <w:name w:val="Table Grid 17"/>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70">
    <w:name w:val="Table Grid 27"/>
    <w:uiPriority w:val="99"/>
    <w:rsid w:val="0051488C"/>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70">
    <w:name w:val="Table Grid 47"/>
    <w:uiPriority w:val="99"/>
    <w:rsid w:val="0051488C"/>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70">
    <w:name w:val="Table Grid 57"/>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70">
    <w:name w:val="Table Grid 67"/>
    <w:uiPriority w:val="99"/>
    <w:rsid w:val="0051488C"/>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7">
    <w:name w:val="Table Grid 77"/>
    <w:uiPriority w:val="99"/>
    <w:rsid w:val="0051488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7">
    <w:name w:val="Table Grid 87"/>
    <w:uiPriority w:val="99"/>
    <w:rsid w:val="005148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7">
    <w:name w:val="Table List 17"/>
    <w:uiPriority w:val="99"/>
    <w:rsid w:val="0051488C"/>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7">
    <w:name w:val="Table List 27"/>
    <w:uiPriority w:val="99"/>
    <w:rsid w:val="0051488C"/>
    <w:tblPr>
      <w:tblStyleRowBandSize w:val="2"/>
      <w:tblBorders>
        <w:bottom w:val="single" w:sz="12" w:space="0" w:color="808080"/>
      </w:tblBorders>
      <w:tblCellMar>
        <w:top w:w="0" w:type="dxa"/>
        <w:left w:w="108" w:type="dxa"/>
        <w:bottom w:w="0" w:type="dxa"/>
        <w:right w:w="108" w:type="dxa"/>
      </w:tblCellMar>
    </w:tblPr>
  </w:style>
  <w:style w:type="table" w:customStyle="1" w:styleId="TableList37">
    <w:name w:val="Table List 37"/>
    <w:uiPriority w:val="99"/>
    <w:rsid w:val="0051488C"/>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7">
    <w:name w:val="Table List 47"/>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7">
    <w:name w:val="Table List 57"/>
    <w:uiPriority w:val="99"/>
    <w:rsid w:val="0051488C"/>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7">
    <w:name w:val="Table List 67"/>
    <w:uiPriority w:val="99"/>
    <w:rsid w:val="0051488C"/>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7">
    <w:name w:val="Table List 77"/>
    <w:uiPriority w:val="99"/>
    <w:rsid w:val="0051488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7">
    <w:name w:val="Table List 87"/>
    <w:uiPriority w:val="99"/>
    <w:rsid w:val="0051488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7">
    <w:name w:val="Table Professional7"/>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7">
    <w:name w:val="Table Simple 17"/>
    <w:uiPriority w:val="99"/>
    <w:rsid w:val="0051488C"/>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7">
    <w:name w:val="Table Simple 27"/>
    <w:uiPriority w:val="99"/>
    <w:rsid w:val="0051488C"/>
    <w:tblPr>
      <w:tblCellMar>
        <w:top w:w="0" w:type="dxa"/>
        <w:left w:w="108" w:type="dxa"/>
        <w:bottom w:w="0" w:type="dxa"/>
        <w:right w:w="108" w:type="dxa"/>
      </w:tblCellMar>
    </w:tblPr>
  </w:style>
  <w:style w:type="table" w:customStyle="1" w:styleId="TableSimple37">
    <w:name w:val="Table Simple 37"/>
    <w:uiPriority w:val="99"/>
    <w:rsid w:val="0051488C"/>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7">
    <w:name w:val="Table Subtle 17"/>
    <w:uiPriority w:val="99"/>
    <w:rsid w:val="0051488C"/>
    <w:tblPr>
      <w:tblStyleRowBandSize w:val="1"/>
      <w:tblCellMar>
        <w:top w:w="0" w:type="dxa"/>
        <w:left w:w="108" w:type="dxa"/>
        <w:bottom w:w="0" w:type="dxa"/>
        <w:right w:w="108" w:type="dxa"/>
      </w:tblCellMar>
    </w:tblPr>
  </w:style>
  <w:style w:type="table" w:customStyle="1" w:styleId="TableSubtle27">
    <w:name w:val="Table Subtle 27"/>
    <w:uiPriority w:val="99"/>
    <w:rsid w:val="0051488C"/>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7">
    <w:name w:val="Table Theme7"/>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7">
    <w:name w:val="Table Web 17"/>
    <w:uiPriority w:val="99"/>
    <w:rsid w:val="0051488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7">
    <w:name w:val="Table Web 27"/>
    <w:uiPriority w:val="99"/>
    <w:rsid w:val="0051488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7">
    <w:name w:val="Table Web 37"/>
    <w:uiPriority w:val="99"/>
    <w:rsid w:val="0051488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29">
    <w:name w:val="Table Grid29"/>
    <w:uiPriority w:val="99"/>
    <w:rsid w:val="0051488C"/>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9">
    <w:name w:val="Table Grid119"/>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00">
    <w:name w:val="Table Grid210"/>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9">
    <w:name w:val="Table Grid39"/>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9">
    <w:name w:val="Table Grid49"/>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9">
    <w:name w:val="Table Grid59"/>
    <w:uiPriority w:val="99"/>
    <w:rsid w:val="0051488C"/>
    <w:pPr>
      <w:numPr>
        <w:numId w:val="66"/>
      </w:numPr>
      <w:tabs>
        <w:tab w:val="num" w:pos="432"/>
      </w:tabs>
      <w:ind w:left="1287" w:hanging="446"/>
    </w:pPr>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00">
    <w:name w:val="Table Grid1110"/>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8">
    <w:name w:val="Table Grid218"/>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8">
    <w:name w:val="Table Grid318"/>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8">
    <w:name w:val="Table Grid418"/>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8">
    <w:name w:val="Table Grid68"/>
    <w:uiPriority w:val="99"/>
    <w:rsid w:val="0051488C"/>
    <w:pPr>
      <w:jc w:val="center"/>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8">
    <w:name w:val="Table Classic 18"/>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8">
    <w:name w:val="Table Classic 28"/>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80">
    <w:name w:val="Table Grid 38"/>
    <w:uiPriority w:val="99"/>
    <w:rsid w:val="0051488C"/>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8">
    <w:name w:val="Table Contemporary8"/>
    <w:uiPriority w:val="99"/>
    <w:rsid w:val="0051488C"/>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8">
    <w:name w:val="Table 3D effects 18"/>
    <w:uiPriority w:val="99"/>
    <w:rsid w:val="0051488C"/>
    <w:tblPr>
      <w:tblCellMar>
        <w:top w:w="0" w:type="dxa"/>
        <w:left w:w="108" w:type="dxa"/>
        <w:bottom w:w="0" w:type="dxa"/>
        <w:right w:w="108" w:type="dxa"/>
      </w:tblCellMar>
    </w:tblPr>
    <w:tcPr>
      <w:shd w:val="solid" w:color="C0C0C0" w:fill="FFFFFF"/>
    </w:tcPr>
  </w:style>
  <w:style w:type="table" w:customStyle="1" w:styleId="Table3Deffects28">
    <w:name w:val="Table 3D effects 28"/>
    <w:uiPriority w:val="99"/>
    <w:rsid w:val="0051488C"/>
    <w:tblPr>
      <w:tblStyleRowBandSize w:val="1"/>
      <w:tblCellMar>
        <w:top w:w="0" w:type="dxa"/>
        <w:left w:w="108" w:type="dxa"/>
        <w:bottom w:w="0" w:type="dxa"/>
        <w:right w:w="108" w:type="dxa"/>
      </w:tblCellMar>
    </w:tblPr>
    <w:tcPr>
      <w:shd w:val="solid" w:color="C0C0C0" w:fill="FFFFFF"/>
    </w:tcPr>
  </w:style>
  <w:style w:type="table" w:customStyle="1" w:styleId="Table3Deffects38">
    <w:name w:val="Table 3D effects 38"/>
    <w:uiPriority w:val="99"/>
    <w:rsid w:val="0051488C"/>
    <w:tblPr>
      <w:tblStyleRowBandSize w:val="1"/>
      <w:tblStyleColBandSize w:val="1"/>
      <w:tblCellMar>
        <w:top w:w="0" w:type="dxa"/>
        <w:left w:w="108" w:type="dxa"/>
        <w:bottom w:w="0" w:type="dxa"/>
        <w:right w:w="108" w:type="dxa"/>
      </w:tblCellMar>
    </w:tblPr>
  </w:style>
  <w:style w:type="table" w:customStyle="1" w:styleId="TableClassic38">
    <w:name w:val="Table Classic 38"/>
    <w:uiPriority w:val="99"/>
    <w:rsid w:val="0051488C"/>
    <w:rPr>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8">
    <w:name w:val="Table Classic 48"/>
    <w:uiPriority w:val="99"/>
    <w:rsid w:val="0051488C"/>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8">
    <w:name w:val="Table Colorful 18"/>
    <w:uiPriority w:val="99"/>
    <w:rsid w:val="0051488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8">
    <w:name w:val="Table Colorful 28"/>
    <w:uiPriority w:val="99"/>
    <w:rsid w:val="0051488C"/>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8">
    <w:name w:val="Table Colorful 38"/>
    <w:uiPriority w:val="99"/>
    <w:rsid w:val="0051488C"/>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8">
    <w:name w:val="Table Columns 18"/>
    <w:uiPriority w:val="99"/>
    <w:rsid w:val="0051488C"/>
    <w:rPr>
      <w:b/>
      <w:bCs/>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8">
    <w:name w:val="Table Columns 28"/>
    <w:uiPriority w:val="99"/>
    <w:rsid w:val="0051488C"/>
    <w:rPr>
      <w:b/>
      <w:bCs/>
    </w:rPr>
    <w:tblPr>
      <w:tblStyleColBandSize w:val="1"/>
      <w:tblCellMar>
        <w:top w:w="0" w:type="dxa"/>
        <w:left w:w="108" w:type="dxa"/>
        <w:bottom w:w="0" w:type="dxa"/>
        <w:right w:w="108" w:type="dxa"/>
      </w:tblCellMar>
    </w:tblPr>
  </w:style>
  <w:style w:type="table" w:customStyle="1" w:styleId="TableColumns38">
    <w:name w:val="Table Columns 38"/>
    <w:uiPriority w:val="99"/>
    <w:rsid w:val="0051488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8">
    <w:name w:val="Table Columns 48"/>
    <w:uiPriority w:val="99"/>
    <w:rsid w:val="0051488C"/>
    <w:tblPr>
      <w:tblStyleColBandSize w:val="1"/>
      <w:tblCellMar>
        <w:top w:w="0" w:type="dxa"/>
        <w:left w:w="108" w:type="dxa"/>
        <w:bottom w:w="0" w:type="dxa"/>
        <w:right w:w="108" w:type="dxa"/>
      </w:tblCellMar>
    </w:tblPr>
  </w:style>
  <w:style w:type="table" w:customStyle="1" w:styleId="TableColumns58">
    <w:name w:val="Table Columns 58"/>
    <w:uiPriority w:val="99"/>
    <w:rsid w:val="0051488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8">
    <w:name w:val="Table Elegant8"/>
    <w:uiPriority w:val="99"/>
    <w:rsid w:val="0051488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80">
    <w:name w:val="Table Grid 18"/>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80">
    <w:name w:val="Table Grid 28"/>
    <w:uiPriority w:val="99"/>
    <w:rsid w:val="0051488C"/>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80">
    <w:name w:val="Table Grid 48"/>
    <w:uiPriority w:val="99"/>
    <w:rsid w:val="0051488C"/>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80">
    <w:name w:val="Table Grid 58"/>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80">
    <w:name w:val="Table Grid 68"/>
    <w:uiPriority w:val="99"/>
    <w:rsid w:val="0051488C"/>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8">
    <w:name w:val="Table Grid 78"/>
    <w:uiPriority w:val="99"/>
    <w:rsid w:val="0051488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8">
    <w:name w:val="Table Grid 88"/>
    <w:uiPriority w:val="99"/>
    <w:rsid w:val="005148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8">
    <w:name w:val="Table List 18"/>
    <w:uiPriority w:val="99"/>
    <w:rsid w:val="0051488C"/>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8">
    <w:name w:val="Table List 28"/>
    <w:uiPriority w:val="99"/>
    <w:rsid w:val="0051488C"/>
    <w:tblPr>
      <w:tblStyleRowBandSize w:val="2"/>
      <w:tblBorders>
        <w:bottom w:val="single" w:sz="12" w:space="0" w:color="808080"/>
      </w:tblBorders>
      <w:tblCellMar>
        <w:top w:w="0" w:type="dxa"/>
        <w:left w:w="108" w:type="dxa"/>
        <w:bottom w:w="0" w:type="dxa"/>
        <w:right w:w="108" w:type="dxa"/>
      </w:tblCellMar>
    </w:tblPr>
  </w:style>
  <w:style w:type="table" w:customStyle="1" w:styleId="TableList38">
    <w:name w:val="Table List 38"/>
    <w:uiPriority w:val="99"/>
    <w:rsid w:val="0051488C"/>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8">
    <w:name w:val="Table List 48"/>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8">
    <w:name w:val="Table List 58"/>
    <w:uiPriority w:val="99"/>
    <w:rsid w:val="0051488C"/>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8">
    <w:name w:val="Table List 68"/>
    <w:uiPriority w:val="99"/>
    <w:rsid w:val="0051488C"/>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8">
    <w:name w:val="Table List 78"/>
    <w:uiPriority w:val="99"/>
    <w:rsid w:val="0051488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8">
    <w:name w:val="Table List 88"/>
    <w:uiPriority w:val="99"/>
    <w:rsid w:val="0051488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8">
    <w:name w:val="Table Professional8"/>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8">
    <w:name w:val="Table Simple 18"/>
    <w:uiPriority w:val="99"/>
    <w:rsid w:val="0051488C"/>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8">
    <w:name w:val="Table Simple 28"/>
    <w:uiPriority w:val="99"/>
    <w:rsid w:val="0051488C"/>
    <w:tblPr>
      <w:tblCellMar>
        <w:top w:w="0" w:type="dxa"/>
        <w:left w:w="108" w:type="dxa"/>
        <w:bottom w:w="0" w:type="dxa"/>
        <w:right w:w="108" w:type="dxa"/>
      </w:tblCellMar>
    </w:tblPr>
  </w:style>
  <w:style w:type="table" w:customStyle="1" w:styleId="TableSimple38">
    <w:name w:val="Table Simple 38"/>
    <w:uiPriority w:val="99"/>
    <w:rsid w:val="0051488C"/>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8">
    <w:name w:val="Table Subtle 18"/>
    <w:uiPriority w:val="99"/>
    <w:rsid w:val="0051488C"/>
    <w:tblPr>
      <w:tblStyleRowBandSize w:val="1"/>
      <w:tblCellMar>
        <w:top w:w="0" w:type="dxa"/>
        <w:left w:w="108" w:type="dxa"/>
        <w:bottom w:w="0" w:type="dxa"/>
        <w:right w:w="108" w:type="dxa"/>
      </w:tblCellMar>
    </w:tblPr>
  </w:style>
  <w:style w:type="table" w:customStyle="1" w:styleId="TableSubtle28">
    <w:name w:val="Table Subtle 28"/>
    <w:uiPriority w:val="99"/>
    <w:rsid w:val="0051488C"/>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8">
    <w:name w:val="Table Theme8"/>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8">
    <w:name w:val="Table Web 18"/>
    <w:uiPriority w:val="99"/>
    <w:rsid w:val="0051488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8">
    <w:name w:val="Table Web 28"/>
    <w:uiPriority w:val="99"/>
    <w:rsid w:val="0051488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8">
    <w:name w:val="Table Web 38"/>
    <w:uiPriority w:val="99"/>
    <w:rsid w:val="0051488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300">
    <w:name w:val="Table Grid30"/>
    <w:uiPriority w:val="99"/>
    <w:rsid w:val="0051488C"/>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00">
    <w:name w:val="Table Grid120"/>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9">
    <w:name w:val="Table Grid219"/>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00">
    <w:name w:val="Table Grid310"/>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00">
    <w:name w:val="Table Grid410"/>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00">
    <w:name w:val="Table Grid510"/>
    <w:uiPriority w:val="99"/>
    <w:rsid w:val="0051488C"/>
    <w:pPr>
      <w:numPr>
        <w:numId w:val="66"/>
      </w:numPr>
      <w:tabs>
        <w:tab w:val="num" w:pos="432"/>
      </w:tabs>
      <w:ind w:left="1287" w:hanging="446"/>
    </w:pPr>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1100">
    <w:name w:val="Table Grid2110"/>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9">
    <w:name w:val="Table Grid319"/>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9">
    <w:name w:val="Table Grid419"/>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9">
    <w:name w:val="Table Grid69"/>
    <w:uiPriority w:val="99"/>
    <w:rsid w:val="0051488C"/>
    <w:pPr>
      <w:jc w:val="center"/>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9">
    <w:name w:val="Table Classic 19"/>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9">
    <w:name w:val="Table Classic 29"/>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90">
    <w:name w:val="Table Grid 39"/>
    <w:uiPriority w:val="99"/>
    <w:rsid w:val="0051488C"/>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9">
    <w:name w:val="Table Contemporary9"/>
    <w:uiPriority w:val="99"/>
    <w:rsid w:val="0051488C"/>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9">
    <w:name w:val="Table 3D effects 19"/>
    <w:uiPriority w:val="99"/>
    <w:rsid w:val="0051488C"/>
    <w:tblPr>
      <w:tblCellMar>
        <w:top w:w="0" w:type="dxa"/>
        <w:left w:w="108" w:type="dxa"/>
        <w:bottom w:w="0" w:type="dxa"/>
        <w:right w:w="108" w:type="dxa"/>
      </w:tblCellMar>
    </w:tblPr>
    <w:tcPr>
      <w:shd w:val="solid" w:color="C0C0C0" w:fill="FFFFFF"/>
    </w:tcPr>
  </w:style>
  <w:style w:type="table" w:customStyle="1" w:styleId="Table3Deffects29">
    <w:name w:val="Table 3D effects 29"/>
    <w:uiPriority w:val="99"/>
    <w:rsid w:val="0051488C"/>
    <w:tblPr>
      <w:tblStyleRowBandSize w:val="1"/>
      <w:tblCellMar>
        <w:top w:w="0" w:type="dxa"/>
        <w:left w:w="108" w:type="dxa"/>
        <w:bottom w:w="0" w:type="dxa"/>
        <w:right w:w="108" w:type="dxa"/>
      </w:tblCellMar>
    </w:tblPr>
    <w:tcPr>
      <w:shd w:val="solid" w:color="C0C0C0" w:fill="FFFFFF"/>
    </w:tcPr>
  </w:style>
  <w:style w:type="table" w:customStyle="1" w:styleId="Table3Deffects39">
    <w:name w:val="Table 3D effects 39"/>
    <w:uiPriority w:val="99"/>
    <w:rsid w:val="0051488C"/>
    <w:tblPr>
      <w:tblStyleRowBandSize w:val="1"/>
      <w:tblStyleColBandSize w:val="1"/>
      <w:tblCellMar>
        <w:top w:w="0" w:type="dxa"/>
        <w:left w:w="108" w:type="dxa"/>
        <w:bottom w:w="0" w:type="dxa"/>
        <w:right w:w="108" w:type="dxa"/>
      </w:tblCellMar>
    </w:tblPr>
  </w:style>
  <w:style w:type="table" w:customStyle="1" w:styleId="TableClassic39">
    <w:name w:val="Table Classic 39"/>
    <w:uiPriority w:val="99"/>
    <w:rsid w:val="0051488C"/>
    <w:rPr>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9">
    <w:name w:val="Table Classic 49"/>
    <w:uiPriority w:val="99"/>
    <w:rsid w:val="0051488C"/>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9">
    <w:name w:val="Table Colorful 19"/>
    <w:uiPriority w:val="99"/>
    <w:rsid w:val="0051488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9">
    <w:name w:val="Table Colorful 29"/>
    <w:uiPriority w:val="99"/>
    <w:rsid w:val="0051488C"/>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9">
    <w:name w:val="Table Colorful 39"/>
    <w:uiPriority w:val="99"/>
    <w:rsid w:val="0051488C"/>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9">
    <w:name w:val="Table Columns 19"/>
    <w:uiPriority w:val="99"/>
    <w:rsid w:val="0051488C"/>
    <w:rPr>
      <w:b/>
      <w:bCs/>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9">
    <w:name w:val="Table Columns 29"/>
    <w:uiPriority w:val="99"/>
    <w:rsid w:val="0051488C"/>
    <w:rPr>
      <w:b/>
      <w:bCs/>
    </w:rPr>
    <w:tblPr>
      <w:tblStyleColBandSize w:val="1"/>
      <w:tblCellMar>
        <w:top w:w="0" w:type="dxa"/>
        <w:left w:w="108" w:type="dxa"/>
        <w:bottom w:w="0" w:type="dxa"/>
        <w:right w:w="108" w:type="dxa"/>
      </w:tblCellMar>
    </w:tblPr>
  </w:style>
  <w:style w:type="table" w:customStyle="1" w:styleId="TableColumns39">
    <w:name w:val="Table Columns 39"/>
    <w:uiPriority w:val="99"/>
    <w:rsid w:val="0051488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9">
    <w:name w:val="Table Columns 49"/>
    <w:uiPriority w:val="99"/>
    <w:rsid w:val="0051488C"/>
    <w:tblPr>
      <w:tblStyleColBandSize w:val="1"/>
      <w:tblCellMar>
        <w:top w:w="0" w:type="dxa"/>
        <w:left w:w="108" w:type="dxa"/>
        <w:bottom w:w="0" w:type="dxa"/>
        <w:right w:w="108" w:type="dxa"/>
      </w:tblCellMar>
    </w:tblPr>
  </w:style>
  <w:style w:type="table" w:customStyle="1" w:styleId="TableColumns59">
    <w:name w:val="Table Columns 59"/>
    <w:uiPriority w:val="99"/>
    <w:rsid w:val="0051488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9">
    <w:name w:val="Table Elegant9"/>
    <w:uiPriority w:val="99"/>
    <w:rsid w:val="0051488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90">
    <w:name w:val="Table Grid 19"/>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90">
    <w:name w:val="Table Grid 29"/>
    <w:uiPriority w:val="99"/>
    <w:rsid w:val="0051488C"/>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90">
    <w:name w:val="Table Grid 49"/>
    <w:uiPriority w:val="99"/>
    <w:rsid w:val="0051488C"/>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90">
    <w:name w:val="Table Grid 59"/>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90">
    <w:name w:val="Table Grid 69"/>
    <w:uiPriority w:val="99"/>
    <w:rsid w:val="0051488C"/>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9">
    <w:name w:val="Table Grid 79"/>
    <w:uiPriority w:val="99"/>
    <w:rsid w:val="0051488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9">
    <w:name w:val="Table Grid 89"/>
    <w:uiPriority w:val="99"/>
    <w:rsid w:val="005148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9">
    <w:name w:val="Table List 19"/>
    <w:uiPriority w:val="99"/>
    <w:rsid w:val="0051488C"/>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9">
    <w:name w:val="Table List 29"/>
    <w:uiPriority w:val="99"/>
    <w:rsid w:val="0051488C"/>
    <w:tblPr>
      <w:tblStyleRowBandSize w:val="2"/>
      <w:tblBorders>
        <w:bottom w:val="single" w:sz="12" w:space="0" w:color="808080"/>
      </w:tblBorders>
      <w:tblCellMar>
        <w:top w:w="0" w:type="dxa"/>
        <w:left w:w="108" w:type="dxa"/>
        <w:bottom w:w="0" w:type="dxa"/>
        <w:right w:w="108" w:type="dxa"/>
      </w:tblCellMar>
    </w:tblPr>
  </w:style>
  <w:style w:type="table" w:customStyle="1" w:styleId="TableList39">
    <w:name w:val="Table List 39"/>
    <w:uiPriority w:val="99"/>
    <w:rsid w:val="0051488C"/>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9">
    <w:name w:val="Table List 49"/>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9">
    <w:name w:val="Table List 59"/>
    <w:uiPriority w:val="99"/>
    <w:rsid w:val="0051488C"/>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9">
    <w:name w:val="Table List 69"/>
    <w:uiPriority w:val="99"/>
    <w:rsid w:val="0051488C"/>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9">
    <w:name w:val="Table List 79"/>
    <w:uiPriority w:val="99"/>
    <w:rsid w:val="0051488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9">
    <w:name w:val="Table List 89"/>
    <w:uiPriority w:val="99"/>
    <w:rsid w:val="0051488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9">
    <w:name w:val="Table Professional9"/>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9">
    <w:name w:val="Table Simple 19"/>
    <w:uiPriority w:val="99"/>
    <w:rsid w:val="0051488C"/>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9">
    <w:name w:val="Table Simple 29"/>
    <w:uiPriority w:val="99"/>
    <w:rsid w:val="0051488C"/>
    <w:tblPr>
      <w:tblCellMar>
        <w:top w:w="0" w:type="dxa"/>
        <w:left w:w="108" w:type="dxa"/>
        <w:bottom w:w="0" w:type="dxa"/>
        <w:right w:w="108" w:type="dxa"/>
      </w:tblCellMar>
    </w:tblPr>
  </w:style>
  <w:style w:type="table" w:customStyle="1" w:styleId="TableSimple39">
    <w:name w:val="Table Simple 39"/>
    <w:uiPriority w:val="99"/>
    <w:rsid w:val="0051488C"/>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9">
    <w:name w:val="Table Subtle 19"/>
    <w:uiPriority w:val="99"/>
    <w:rsid w:val="0051488C"/>
    <w:tblPr>
      <w:tblStyleRowBandSize w:val="1"/>
      <w:tblCellMar>
        <w:top w:w="0" w:type="dxa"/>
        <w:left w:w="108" w:type="dxa"/>
        <w:bottom w:w="0" w:type="dxa"/>
        <w:right w:w="108" w:type="dxa"/>
      </w:tblCellMar>
    </w:tblPr>
  </w:style>
  <w:style w:type="table" w:customStyle="1" w:styleId="TableSubtle29">
    <w:name w:val="Table Subtle 29"/>
    <w:uiPriority w:val="99"/>
    <w:rsid w:val="0051488C"/>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9">
    <w:name w:val="Table Theme9"/>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9">
    <w:name w:val="Table Web 19"/>
    <w:uiPriority w:val="99"/>
    <w:rsid w:val="0051488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9">
    <w:name w:val="Table Web 29"/>
    <w:uiPriority w:val="99"/>
    <w:rsid w:val="0051488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9">
    <w:name w:val="Table Web 39"/>
    <w:uiPriority w:val="99"/>
    <w:rsid w:val="0051488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Simple110">
    <w:name w:val="Table Simple 110"/>
    <w:uiPriority w:val="99"/>
    <w:semiHidden/>
    <w:rsid w:val="0051488C"/>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10">
    <w:name w:val="Table Simple 210"/>
    <w:uiPriority w:val="99"/>
    <w:semiHidden/>
    <w:rsid w:val="0051488C"/>
    <w:tblPr>
      <w:tblCellMar>
        <w:top w:w="0" w:type="dxa"/>
        <w:left w:w="108" w:type="dxa"/>
        <w:bottom w:w="0" w:type="dxa"/>
        <w:right w:w="108" w:type="dxa"/>
      </w:tblCellMar>
    </w:tblPr>
  </w:style>
  <w:style w:type="table" w:customStyle="1" w:styleId="TableSimple310">
    <w:name w:val="Table Simple 310"/>
    <w:uiPriority w:val="99"/>
    <w:semiHidden/>
    <w:rsid w:val="0051488C"/>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lassic110">
    <w:name w:val="Table Classic 110"/>
    <w:uiPriority w:val="99"/>
    <w:semiHidden/>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10">
    <w:name w:val="Table Classic 210"/>
    <w:uiPriority w:val="99"/>
    <w:semiHidden/>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310">
    <w:name w:val="Table Classic 310"/>
    <w:uiPriority w:val="99"/>
    <w:semiHidden/>
    <w:rsid w:val="0051488C"/>
    <w:rPr>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10">
    <w:name w:val="Table Classic 410"/>
    <w:uiPriority w:val="99"/>
    <w:semiHidden/>
    <w:rsid w:val="0051488C"/>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10">
    <w:name w:val="Table Colorful 110"/>
    <w:uiPriority w:val="99"/>
    <w:semiHidden/>
    <w:rsid w:val="0051488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10">
    <w:name w:val="Table Colorful 210"/>
    <w:uiPriority w:val="99"/>
    <w:semiHidden/>
    <w:rsid w:val="0051488C"/>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10">
    <w:name w:val="Table Colorful 310"/>
    <w:uiPriority w:val="99"/>
    <w:semiHidden/>
    <w:rsid w:val="0051488C"/>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10">
    <w:name w:val="Table Columns 110"/>
    <w:uiPriority w:val="99"/>
    <w:semiHidden/>
    <w:rsid w:val="0051488C"/>
    <w:rPr>
      <w:b/>
      <w:bCs/>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10">
    <w:name w:val="Table Columns 210"/>
    <w:uiPriority w:val="99"/>
    <w:semiHidden/>
    <w:rsid w:val="0051488C"/>
    <w:rPr>
      <w:b/>
      <w:bCs/>
    </w:rPr>
    <w:tblPr>
      <w:tblStyleColBandSize w:val="1"/>
      <w:tblCellMar>
        <w:top w:w="0" w:type="dxa"/>
        <w:left w:w="108" w:type="dxa"/>
        <w:bottom w:w="0" w:type="dxa"/>
        <w:right w:w="108" w:type="dxa"/>
      </w:tblCellMar>
    </w:tblPr>
  </w:style>
  <w:style w:type="table" w:customStyle="1" w:styleId="TableColumns310">
    <w:name w:val="Table Columns 310"/>
    <w:uiPriority w:val="99"/>
    <w:semiHidden/>
    <w:rsid w:val="0051488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10">
    <w:name w:val="Table Columns 410"/>
    <w:uiPriority w:val="99"/>
    <w:semiHidden/>
    <w:rsid w:val="0051488C"/>
    <w:tblPr>
      <w:tblStyleColBandSize w:val="1"/>
      <w:tblCellMar>
        <w:top w:w="0" w:type="dxa"/>
        <w:left w:w="108" w:type="dxa"/>
        <w:bottom w:w="0" w:type="dxa"/>
        <w:right w:w="108" w:type="dxa"/>
      </w:tblCellMar>
    </w:tblPr>
  </w:style>
  <w:style w:type="table" w:customStyle="1" w:styleId="TableColumns510">
    <w:name w:val="Table Columns 510"/>
    <w:uiPriority w:val="99"/>
    <w:semiHidden/>
    <w:rsid w:val="0051488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Grid1101">
    <w:name w:val="Table Grid 110"/>
    <w:uiPriority w:val="99"/>
    <w:semiHidden/>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101">
    <w:name w:val="Table Grid 210"/>
    <w:uiPriority w:val="99"/>
    <w:semiHidden/>
    <w:rsid w:val="0051488C"/>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3101">
    <w:name w:val="Table Grid 310"/>
    <w:uiPriority w:val="99"/>
    <w:semiHidden/>
    <w:rsid w:val="0051488C"/>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4101">
    <w:name w:val="Table Grid 410"/>
    <w:uiPriority w:val="99"/>
    <w:semiHidden/>
    <w:rsid w:val="0051488C"/>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101">
    <w:name w:val="Table Grid 510"/>
    <w:uiPriority w:val="99"/>
    <w:semiHidden/>
    <w:rsid w:val="0051488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100">
    <w:name w:val="Table Grid 610"/>
    <w:uiPriority w:val="99"/>
    <w:semiHidden/>
    <w:rsid w:val="0051488C"/>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100">
    <w:name w:val="Table Grid 710"/>
    <w:uiPriority w:val="99"/>
    <w:semiHidden/>
    <w:rsid w:val="0051488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100">
    <w:name w:val="Table Grid 810"/>
    <w:uiPriority w:val="99"/>
    <w:semiHidden/>
    <w:rsid w:val="005148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10">
    <w:name w:val="Table List 110"/>
    <w:uiPriority w:val="99"/>
    <w:semiHidden/>
    <w:rsid w:val="0051488C"/>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10">
    <w:name w:val="Table List 210"/>
    <w:uiPriority w:val="99"/>
    <w:semiHidden/>
    <w:rsid w:val="0051488C"/>
    <w:tblPr>
      <w:tblStyleRowBandSize w:val="2"/>
      <w:tblBorders>
        <w:bottom w:val="single" w:sz="12" w:space="0" w:color="808080"/>
      </w:tblBorders>
      <w:tblCellMar>
        <w:top w:w="0" w:type="dxa"/>
        <w:left w:w="108" w:type="dxa"/>
        <w:bottom w:w="0" w:type="dxa"/>
        <w:right w:w="108" w:type="dxa"/>
      </w:tblCellMar>
    </w:tblPr>
  </w:style>
  <w:style w:type="table" w:customStyle="1" w:styleId="TableList310">
    <w:name w:val="Table List 310"/>
    <w:uiPriority w:val="99"/>
    <w:semiHidden/>
    <w:rsid w:val="0051488C"/>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10">
    <w:name w:val="Table List 410"/>
    <w:uiPriority w:val="99"/>
    <w:semiHidden/>
    <w:rsid w:val="0051488C"/>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10">
    <w:name w:val="Table List 510"/>
    <w:uiPriority w:val="99"/>
    <w:semiHidden/>
    <w:rsid w:val="0051488C"/>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10">
    <w:name w:val="Table List 610"/>
    <w:uiPriority w:val="99"/>
    <w:semiHidden/>
    <w:rsid w:val="0051488C"/>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10">
    <w:name w:val="Table List 710"/>
    <w:uiPriority w:val="99"/>
    <w:semiHidden/>
    <w:rsid w:val="0051488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10">
    <w:name w:val="Table List 810"/>
    <w:uiPriority w:val="99"/>
    <w:semiHidden/>
    <w:rsid w:val="0051488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3Deffects110">
    <w:name w:val="Table 3D effects 110"/>
    <w:uiPriority w:val="99"/>
    <w:semiHidden/>
    <w:rsid w:val="0051488C"/>
    <w:tblPr>
      <w:tblCellMar>
        <w:top w:w="0" w:type="dxa"/>
        <w:left w:w="108" w:type="dxa"/>
        <w:bottom w:w="0" w:type="dxa"/>
        <w:right w:w="108" w:type="dxa"/>
      </w:tblCellMar>
    </w:tblPr>
    <w:tcPr>
      <w:shd w:val="solid" w:color="C0C0C0" w:fill="FFFFFF"/>
    </w:tcPr>
  </w:style>
  <w:style w:type="table" w:customStyle="1" w:styleId="Table3Deffects210">
    <w:name w:val="Table 3D effects 210"/>
    <w:uiPriority w:val="99"/>
    <w:semiHidden/>
    <w:rsid w:val="0051488C"/>
    <w:tblPr>
      <w:tblStyleRowBandSize w:val="1"/>
      <w:tblCellMar>
        <w:top w:w="0" w:type="dxa"/>
        <w:left w:w="108" w:type="dxa"/>
        <w:bottom w:w="0" w:type="dxa"/>
        <w:right w:w="108" w:type="dxa"/>
      </w:tblCellMar>
    </w:tblPr>
    <w:tcPr>
      <w:shd w:val="solid" w:color="C0C0C0" w:fill="FFFFFF"/>
    </w:tcPr>
  </w:style>
  <w:style w:type="table" w:customStyle="1" w:styleId="Table3Deffects310">
    <w:name w:val="Table 3D effects 310"/>
    <w:uiPriority w:val="99"/>
    <w:semiHidden/>
    <w:rsid w:val="0051488C"/>
    <w:tblPr>
      <w:tblStyleRowBandSize w:val="1"/>
      <w:tblStyleColBandSize w:val="1"/>
      <w:tblCellMar>
        <w:top w:w="0" w:type="dxa"/>
        <w:left w:w="108" w:type="dxa"/>
        <w:bottom w:w="0" w:type="dxa"/>
        <w:right w:w="108" w:type="dxa"/>
      </w:tblCellMar>
    </w:tblPr>
  </w:style>
  <w:style w:type="table" w:customStyle="1" w:styleId="TableContemporary10">
    <w:name w:val="Table Contemporary10"/>
    <w:uiPriority w:val="99"/>
    <w:semiHidden/>
    <w:rsid w:val="0051488C"/>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Elegant10">
    <w:name w:val="Table Elegant10"/>
    <w:uiPriority w:val="99"/>
    <w:semiHidden/>
    <w:rsid w:val="0051488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Professional10">
    <w:name w:val="Table Professional10"/>
    <w:uiPriority w:val="99"/>
    <w:semiHidden/>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ubtle110">
    <w:name w:val="Table Subtle 110"/>
    <w:uiPriority w:val="99"/>
    <w:semiHidden/>
    <w:rsid w:val="0051488C"/>
    <w:tblPr>
      <w:tblStyleRowBandSize w:val="1"/>
      <w:tblCellMar>
        <w:top w:w="0" w:type="dxa"/>
        <w:left w:w="108" w:type="dxa"/>
        <w:bottom w:w="0" w:type="dxa"/>
        <w:right w:w="108" w:type="dxa"/>
      </w:tblCellMar>
    </w:tblPr>
  </w:style>
  <w:style w:type="table" w:customStyle="1" w:styleId="TableSubtle210">
    <w:name w:val="Table Subtle 210"/>
    <w:uiPriority w:val="99"/>
    <w:semiHidden/>
    <w:rsid w:val="0051488C"/>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Web110">
    <w:name w:val="Table Web 110"/>
    <w:uiPriority w:val="99"/>
    <w:semiHidden/>
    <w:rsid w:val="0051488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10">
    <w:name w:val="Table Web 210"/>
    <w:uiPriority w:val="99"/>
    <w:semiHidden/>
    <w:rsid w:val="0051488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10">
    <w:name w:val="Table Web 310"/>
    <w:uiPriority w:val="99"/>
    <w:semiHidden/>
    <w:rsid w:val="0051488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400">
    <w:name w:val="Table Grid40"/>
    <w:uiPriority w:val="99"/>
    <w:rsid w:val="0051488C"/>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Theme10">
    <w:name w:val="Table Theme10"/>
    <w:uiPriority w:val="99"/>
    <w:semiHidden/>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00">
    <w:name w:val="Table Grid220"/>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00">
    <w:name w:val="Table Grid320"/>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00">
    <w:name w:val="Table Grid420"/>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11">
    <w:name w:val="Table Grid5111"/>
    <w:uiPriority w:val="99"/>
    <w:rsid w:val="0051488C"/>
    <w:pPr>
      <w:numPr>
        <w:numId w:val="67"/>
      </w:numPr>
      <w:tabs>
        <w:tab w:val="num" w:pos="432"/>
        <w:tab w:val="num" w:pos="1780"/>
      </w:tabs>
      <w:ind w:left="1572" w:hanging="432"/>
    </w:pPr>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2">
    <w:name w:val="Table Grid1112"/>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00">
    <w:name w:val="Table Grid3110"/>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00">
    <w:name w:val="Table Grid4110"/>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101">
    <w:name w:val="Table Grid610"/>
    <w:uiPriority w:val="99"/>
    <w:rsid w:val="0051488C"/>
    <w:pPr>
      <w:jc w:val="center"/>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saothu2Justified1">
    <w:name w:val="Style sao_thu2 + Justified1"/>
    <w:basedOn w:val="saothu2"/>
    <w:uiPriority w:val="99"/>
    <w:rsid w:val="0051488C"/>
    <w:pPr>
      <w:tabs>
        <w:tab w:val="clear" w:pos="1728"/>
      </w:tabs>
      <w:ind w:left="1368" w:firstLine="0"/>
    </w:pPr>
    <w:rPr>
      <w:rFonts w:ascii="Arial" w:hAnsi="Arial" w:cs="Arial"/>
      <w:sz w:val="24"/>
      <w:szCs w:val="24"/>
      <w:lang w:val="en-US"/>
    </w:rPr>
  </w:style>
  <w:style w:type="paragraph" w:customStyle="1" w:styleId="xl240">
    <w:name w:val="xl240"/>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w:hAnsi="Times" w:cs="Times"/>
      <w:b/>
      <w:bCs/>
      <w:sz w:val="18"/>
      <w:szCs w:val="18"/>
      <w:lang w:val="en-US"/>
    </w:rPr>
  </w:style>
  <w:style w:type="paragraph" w:customStyle="1" w:styleId="xl241">
    <w:name w:val="xl241"/>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w:hAnsi="Times" w:cs="Times"/>
      <w:b/>
      <w:bCs/>
      <w:sz w:val="18"/>
      <w:szCs w:val="18"/>
      <w:lang w:val="en-US"/>
    </w:rPr>
  </w:style>
  <w:style w:type="paragraph" w:customStyle="1" w:styleId="xl242">
    <w:name w:val="xl242"/>
    <w:basedOn w:val="Normal"/>
    <w:rsid w:val="0051488C"/>
    <w:pPr>
      <w:pBdr>
        <w:top w:val="single" w:sz="4" w:space="0" w:color="auto"/>
        <w:left w:val="single" w:sz="4" w:space="0" w:color="auto"/>
        <w:bottom w:val="single" w:sz="4" w:space="0" w:color="auto"/>
        <w:right w:val="double" w:sz="6" w:space="0" w:color="auto"/>
      </w:pBdr>
      <w:spacing w:before="100" w:beforeAutospacing="1" w:after="100" w:afterAutospacing="1" w:line="240" w:lineRule="auto"/>
      <w:jc w:val="left"/>
    </w:pPr>
    <w:rPr>
      <w:rFonts w:ascii="Times" w:hAnsi="Times" w:cs="Times"/>
      <w:b/>
      <w:bCs/>
      <w:sz w:val="18"/>
      <w:szCs w:val="18"/>
      <w:lang w:val="en-US"/>
    </w:rPr>
  </w:style>
  <w:style w:type="paragraph" w:customStyle="1" w:styleId="xl243">
    <w:name w:val="xl243"/>
    <w:basedOn w:val="Normal"/>
    <w:rsid w:val="0051488C"/>
    <w:pPr>
      <w:pBdr>
        <w:top w:val="single" w:sz="4" w:space="0" w:color="auto"/>
        <w:left w:val="double" w:sz="6" w:space="0" w:color="auto"/>
        <w:bottom w:val="single" w:sz="4" w:space="0" w:color="auto"/>
        <w:right w:val="single" w:sz="4" w:space="0" w:color="auto"/>
      </w:pBdr>
      <w:shd w:val="clear" w:color="000000" w:fill="C0C0C0"/>
      <w:spacing w:before="100" w:beforeAutospacing="1" w:after="100" w:afterAutospacing="1" w:line="240" w:lineRule="auto"/>
      <w:jc w:val="center"/>
    </w:pPr>
    <w:rPr>
      <w:rFonts w:ascii="Times" w:hAnsi="Times" w:cs="Times"/>
      <w:b/>
      <w:bCs/>
      <w:sz w:val="18"/>
      <w:szCs w:val="18"/>
      <w:lang w:val="en-US"/>
    </w:rPr>
  </w:style>
  <w:style w:type="paragraph" w:customStyle="1" w:styleId="xl244">
    <w:name w:val="xl244"/>
    <w:basedOn w:val="Normal"/>
    <w:rsid w:val="0051488C"/>
    <w:pPr>
      <w:pBdr>
        <w:top w:val="single" w:sz="4" w:space="0" w:color="auto"/>
        <w:left w:val="single" w:sz="4" w:space="0" w:color="auto"/>
        <w:bottom w:val="single" w:sz="4" w:space="0" w:color="auto"/>
        <w:right w:val="double" w:sz="6" w:space="0" w:color="auto"/>
      </w:pBdr>
      <w:shd w:val="clear" w:color="000000" w:fill="C0C0C0"/>
      <w:spacing w:before="100" w:beforeAutospacing="1" w:after="100" w:afterAutospacing="1" w:line="240" w:lineRule="auto"/>
      <w:jc w:val="left"/>
    </w:pPr>
    <w:rPr>
      <w:rFonts w:ascii="Times" w:hAnsi="Times" w:cs="Times"/>
      <w:b/>
      <w:bCs/>
      <w:sz w:val="16"/>
      <w:szCs w:val="16"/>
      <w:lang w:val="en-US"/>
    </w:rPr>
  </w:style>
  <w:style w:type="paragraph" w:customStyle="1" w:styleId="xl245">
    <w:name w:val="xl245"/>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imes" w:hAnsi="Times" w:cs="Times"/>
      <w:sz w:val="18"/>
      <w:szCs w:val="18"/>
      <w:lang w:val="en-US"/>
    </w:rPr>
  </w:style>
  <w:style w:type="paragraph" w:customStyle="1" w:styleId="xl246">
    <w:name w:val="xl246"/>
    <w:basedOn w:val="Normal"/>
    <w:rsid w:val="0051488C"/>
    <w:pPr>
      <w:pBdr>
        <w:top w:val="single" w:sz="4" w:space="0" w:color="auto"/>
        <w:bottom w:val="single" w:sz="4" w:space="0" w:color="auto"/>
      </w:pBdr>
      <w:spacing w:before="100" w:beforeAutospacing="1" w:after="100" w:afterAutospacing="1" w:line="240" w:lineRule="auto"/>
      <w:jc w:val="left"/>
    </w:pPr>
    <w:rPr>
      <w:rFonts w:ascii="Times" w:hAnsi="Times" w:cs="Times"/>
      <w:sz w:val="18"/>
      <w:szCs w:val="18"/>
      <w:lang w:val="en-US"/>
    </w:rPr>
  </w:style>
  <w:style w:type="paragraph" w:customStyle="1" w:styleId="xl247">
    <w:name w:val="xl247"/>
    <w:basedOn w:val="Normal"/>
    <w:rsid w:val="0051488C"/>
    <w:pPr>
      <w:pBdr>
        <w:top w:val="single" w:sz="4" w:space="0" w:color="auto"/>
        <w:bottom w:val="single" w:sz="4" w:space="0" w:color="auto"/>
      </w:pBdr>
      <w:spacing w:before="100" w:beforeAutospacing="1" w:after="100" w:afterAutospacing="1" w:line="240" w:lineRule="auto"/>
      <w:jc w:val="left"/>
    </w:pPr>
    <w:rPr>
      <w:rFonts w:ascii="Times" w:hAnsi="Times" w:cs="Times"/>
      <w:sz w:val="18"/>
      <w:szCs w:val="18"/>
      <w:lang w:val="en-US"/>
    </w:rPr>
  </w:style>
  <w:style w:type="paragraph" w:customStyle="1" w:styleId="xl248">
    <w:name w:val="xl248"/>
    <w:basedOn w:val="Normal"/>
    <w:rsid w:val="0051488C"/>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w:hAnsi="Times" w:cs="Times"/>
      <w:sz w:val="18"/>
      <w:szCs w:val="18"/>
      <w:lang w:val="en-US"/>
    </w:rPr>
  </w:style>
  <w:style w:type="paragraph" w:customStyle="1" w:styleId="xl249">
    <w:name w:val="xl249"/>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w:hAnsi="Times" w:cs="Times"/>
      <w:sz w:val="18"/>
      <w:szCs w:val="18"/>
      <w:lang w:val="en-US"/>
    </w:rPr>
  </w:style>
  <w:style w:type="paragraph" w:customStyle="1" w:styleId="xl250">
    <w:name w:val="xl250"/>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Times" w:hAnsi="Times" w:cs="Times"/>
      <w:sz w:val="18"/>
      <w:szCs w:val="18"/>
      <w:lang w:val="en-US"/>
    </w:rPr>
  </w:style>
  <w:style w:type="paragraph" w:customStyle="1" w:styleId="xl251">
    <w:name w:val="xl251"/>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w:hAnsi="Times" w:cs="Times"/>
      <w:sz w:val="18"/>
      <w:szCs w:val="18"/>
      <w:lang w:val="en-US"/>
    </w:rPr>
  </w:style>
  <w:style w:type="paragraph" w:customStyle="1" w:styleId="xl252">
    <w:name w:val="xl252"/>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w:hAnsi="Times" w:cs="Times"/>
      <w:sz w:val="18"/>
      <w:szCs w:val="18"/>
      <w:lang w:val="en-US"/>
    </w:rPr>
  </w:style>
  <w:style w:type="paragraph" w:customStyle="1" w:styleId="xl253">
    <w:name w:val="xl253"/>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w:hAnsi="Times" w:cs="Times"/>
      <w:sz w:val="18"/>
      <w:szCs w:val="18"/>
      <w:lang w:val="en-US"/>
    </w:rPr>
  </w:style>
  <w:style w:type="paragraph" w:customStyle="1" w:styleId="xl254">
    <w:name w:val="xl254"/>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w:hAnsi="Times" w:cs="Times"/>
      <w:sz w:val="18"/>
      <w:szCs w:val="18"/>
      <w:lang w:val="en-US"/>
    </w:rPr>
  </w:style>
  <w:style w:type="paragraph" w:customStyle="1" w:styleId="xl255">
    <w:name w:val="xl255"/>
    <w:basedOn w:val="Normal"/>
    <w:rsid w:val="0051488C"/>
    <w:pPr>
      <w:pBdr>
        <w:top w:val="single" w:sz="4" w:space="0" w:color="auto"/>
        <w:left w:val="double" w:sz="6" w:space="0" w:color="auto"/>
        <w:bottom w:val="single" w:sz="4" w:space="0" w:color="auto"/>
        <w:right w:val="single" w:sz="4" w:space="0" w:color="auto"/>
      </w:pBdr>
      <w:spacing w:before="100" w:beforeAutospacing="1" w:after="100" w:afterAutospacing="1" w:line="240" w:lineRule="auto"/>
      <w:jc w:val="center"/>
    </w:pPr>
    <w:rPr>
      <w:rFonts w:ascii="Times" w:hAnsi="Times" w:cs="Times"/>
      <w:b/>
      <w:bCs/>
      <w:i/>
      <w:iCs/>
      <w:sz w:val="18"/>
      <w:szCs w:val="18"/>
      <w:lang w:val="en-US"/>
    </w:rPr>
  </w:style>
  <w:style w:type="paragraph" w:customStyle="1" w:styleId="xl256">
    <w:name w:val="xl256"/>
    <w:basedOn w:val="Normal"/>
    <w:rsid w:val="0051488C"/>
    <w:pPr>
      <w:pBdr>
        <w:top w:val="single" w:sz="4" w:space="0" w:color="auto"/>
        <w:bottom w:val="single" w:sz="4" w:space="0" w:color="auto"/>
        <w:right w:val="single" w:sz="4" w:space="0" w:color="auto"/>
      </w:pBdr>
      <w:spacing w:before="100" w:beforeAutospacing="1" w:after="100" w:afterAutospacing="1" w:line="240" w:lineRule="auto"/>
      <w:jc w:val="left"/>
    </w:pPr>
    <w:rPr>
      <w:rFonts w:ascii="Times" w:hAnsi="Times" w:cs="Times"/>
      <w:b/>
      <w:bCs/>
      <w:i/>
      <w:iCs/>
      <w:sz w:val="18"/>
      <w:szCs w:val="18"/>
      <w:lang w:val="en-US"/>
    </w:rPr>
  </w:style>
  <w:style w:type="paragraph" w:customStyle="1" w:styleId="xl257">
    <w:name w:val="xl257"/>
    <w:basedOn w:val="Normal"/>
    <w:rsid w:val="0051488C"/>
    <w:pPr>
      <w:pBdr>
        <w:top w:val="single" w:sz="4" w:space="0" w:color="auto"/>
        <w:bottom w:val="single" w:sz="4" w:space="0" w:color="auto"/>
      </w:pBdr>
      <w:spacing w:before="100" w:beforeAutospacing="1" w:after="100" w:afterAutospacing="1" w:line="240" w:lineRule="auto"/>
      <w:jc w:val="left"/>
    </w:pPr>
    <w:rPr>
      <w:rFonts w:ascii="Times" w:hAnsi="Times" w:cs="Times"/>
      <w:b/>
      <w:bCs/>
      <w:i/>
      <w:iCs/>
      <w:sz w:val="18"/>
      <w:szCs w:val="18"/>
      <w:lang w:val="en-US"/>
    </w:rPr>
  </w:style>
  <w:style w:type="paragraph" w:customStyle="1" w:styleId="xl258">
    <w:name w:val="xl258"/>
    <w:basedOn w:val="Normal"/>
    <w:rsid w:val="0051488C"/>
    <w:pPr>
      <w:pBdr>
        <w:top w:val="single" w:sz="4" w:space="0" w:color="auto"/>
        <w:left w:val="single" w:sz="4" w:space="0" w:color="auto"/>
        <w:bottom w:val="single" w:sz="4" w:space="0" w:color="auto"/>
      </w:pBdr>
      <w:spacing w:before="100" w:beforeAutospacing="1" w:after="100" w:afterAutospacing="1" w:line="240" w:lineRule="auto"/>
      <w:jc w:val="left"/>
    </w:pPr>
    <w:rPr>
      <w:rFonts w:ascii="Times" w:hAnsi="Times" w:cs="Times"/>
      <w:b/>
      <w:bCs/>
      <w:sz w:val="18"/>
      <w:szCs w:val="18"/>
      <w:lang w:val="en-US"/>
    </w:rPr>
  </w:style>
  <w:style w:type="paragraph" w:customStyle="1" w:styleId="xl259">
    <w:name w:val="xl259"/>
    <w:basedOn w:val="Normal"/>
    <w:rsid w:val="0051488C"/>
    <w:pPr>
      <w:pBdr>
        <w:top w:val="single" w:sz="4" w:space="0" w:color="auto"/>
        <w:left w:val="double" w:sz="6" w:space="0" w:color="auto"/>
        <w:bottom w:val="single" w:sz="4" w:space="0" w:color="auto"/>
        <w:right w:val="single" w:sz="4" w:space="0" w:color="auto"/>
      </w:pBdr>
      <w:shd w:val="clear" w:color="000000" w:fill="EBF1DE"/>
      <w:spacing w:before="100" w:beforeAutospacing="1" w:after="100" w:afterAutospacing="1" w:line="240" w:lineRule="auto"/>
      <w:jc w:val="center"/>
    </w:pPr>
    <w:rPr>
      <w:rFonts w:ascii="Times" w:hAnsi="Times" w:cs="Times"/>
      <w:b/>
      <w:bCs/>
      <w:sz w:val="18"/>
      <w:szCs w:val="18"/>
      <w:lang w:val="en-US"/>
    </w:rPr>
  </w:style>
  <w:style w:type="paragraph" w:customStyle="1" w:styleId="xl260">
    <w:name w:val="xl260"/>
    <w:basedOn w:val="Normal"/>
    <w:rsid w:val="0051488C"/>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line="240" w:lineRule="auto"/>
      <w:jc w:val="left"/>
    </w:pPr>
    <w:rPr>
      <w:rFonts w:ascii="Times" w:hAnsi="Times" w:cs="Times"/>
      <w:sz w:val="18"/>
      <w:szCs w:val="18"/>
      <w:lang w:val="en-US"/>
    </w:rPr>
  </w:style>
  <w:style w:type="paragraph" w:customStyle="1" w:styleId="xl261">
    <w:name w:val="xl261"/>
    <w:basedOn w:val="Normal"/>
    <w:rsid w:val="0051488C"/>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line="240" w:lineRule="auto"/>
      <w:jc w:val="center"/>
    </w:pPr>
    <w:rPr>
      <w:rFonts w:ascii="Times" w:hAnsi="Times" w:cs="Times"/>
      <w:sz w:val="18"/>
      <w:szCs w:val="18"/>
      <w:lang w:val="en-US"/>
    </w:rPr>
  </w:style>
  <w:style w:type="paragraph" w:customStyle="1" w:styleId="xl262">
    <w:name w:val="xl262"/>
    <w:basedOn w:val="Normal"/>
    <w:rsid w:val="0051488C"/>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line="240" w:lineRule="auto"/>
      <w:jc w:val="left"/>
    </w:pPr>
    <w:rPr>
      <w:rFonts w:ascii="Times" w:hAnsi="Times" w:cs="Times"/>
      <w:b/>
      <w:bCs/>
      <w:sz w:val="18"/>
      <w:szCs w:val="18"/>
      <w:lang w:val="en-US"/>
    </w:rPr>
  </w:style>
  <w:style w:type="paragraph" w:customStyle="1" w:styleId="xl263">
    <w:name w:val="xl263"/>
    <w:basedOn w:val="Normal"/>
    <w:rsid w:val="0051488C"/>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line="240" w:lineRule="auto"/>
      <w:jc w:val="left"/>
      <w:textAlignment w:val="top"/>
    </w:pPr>
    <w:rPr>
      <w:rFonts w:ascii="Times" w:hAnsi="Times" w:cs="Times"/>
      <w:b/>
      <w:bCs/>
      <w:sz w:val="18"/>
      <w:szCs w:val="18"/>
      <w:lang w:val="en-US"/>
    </w:rPr>
  </w:style>
  <w:style w:type="paragraph" w:customStyle="1" w:styleId="xl264">
    <w:name w:val="xl264"/>
    <w:basedOn w:val="Normal"/>
    <w:rsid w:val="0051488C"/>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line="240" w:lineRule="auto"/>
      <w:jc w:val="right"/>
      <w:textAlignment w:val="top"/>
    </w:pPr>
    <w:rPr>
      <w:rFonts w:ascii="Times" w:hAnsi="Times" w:cs="Times"/>
      <w:b/>
      <w:bCs/>
      <w:sz w:val="18"/>
      <w:szCs w:val="18"/>
      <w:lang w:val="en-US"/>
    </w:rPr>
  </w:style>
  <w:style w:type="paragraph" w:customStyle="1" w:styleId="xl265">
    <w:name w:val="xl265"/>
    <w:basedOn w:val="Normal"/>
    <w:rsid w:val="0051488C"/>
    <w:pPr>
      <w:pBdr>
        <w:top w:val="single" w:sz="4" w:space="0" w:color="auto"/>
        <w:left w:val="single" w:sz="4" w:space="0" w:color="auto"/>
        <w:bottom w:val="single" w:sz="4" w:space="0" w:color="auto"/>
        <w:right w:val="double" w:sz="6" w:space="0" w:color="auto"/>
      </w:pBdr>
      <w:shd w:val="clear" w:color="000000" w:fill="EBF1DE"/>
      <w:spacing w:before="100" w:beforeAutospacing="1" w:after="100" w:afterAutospacing="1" w:line="240" w:lineRule="auto"/>
      <w:jc w:val="left"/>
      <w:textAlignment w:val="top"/>
    </w:pPr>
    <w:rPr>
      <w:rFonts w:ascii="Times" w:hAnsi="Times" w:cs="Times"/>
      <w:b/>
      <w:bCs/>
      <w:sz w:val="18"/>
      <w:szCs w:val="18"/>
      <w:lang w:val="en-US"/>
    </w:rPr>
  </w:style>
  <w:style w:type="paragraph" w:customStyle="1" w:styleId="xl266">
    <w:name w:val="xl266"/>
    <w:basedOn w:val="Normal"/>
    <w:rsid w:val="0051488C"/>
    <w:pPr>
      <w:pBdr>
        <w:top w:val="single" w:sz="4" w:space="0" w:color="auto"/>
        <w:left w:val="single" w:sz="4" w:space="0" w:color="auto"/>
        <w:bottom w:val="single" w:sz="4" w:space="0" w:color="auto"/>
        <w:right w:val="double" w:sz="6" w:space="0" w:color="auto"/>
      </w:pBdr>
      <w:spacing w:before="100" w:beforeAutospacing="1" w:after="100" w:afterAutospacing="1" w:line="240" w:lineRule="auto"/>
      <w:jc w:val="left"/>
    </w:pPr>
    <w:rPr>
      <w:rFonts w:ascii="Times" w:hAnsi="Times" w:cs="Times"/>
      <w:sz w:val="16"/>
      <w:szCs w:val="16"/>
      <w:lang w:val="en-US"/>
    </w:rPr>
  </w:style>
  <w:style w:type="paragraph" w:customStyle="1" w:styleId="xl267">
    <w:name w:val="xl267"/>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w:hAnsi="Times" w:cs="Times"/>
      <w:sz w:val="18"/>
      <w:szCs w:val="18"/>
      <w:lang w:val="en-US"/>
    </w:rPr>
  </w:style>
  <w:style w:type="paragraph" w:customStyle="1" w:styleId="xl268">
    <w:name w:val="xl268"/>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w:hAnsi="Times" w:cs="Times"/>
      <w:sz w:val="18"/>
      <w:szCs w:val="18"/>
      <w:lang w:val="en-US"/>
    </w:rPr>
  </w:style>
  <w:style w:type="paragraph" w:customStyle="1" w:styleId="xl269">
    <w:name w:val="xl269"/>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w:hAnsi="Times" w:cs="Times"/>
      <w:sz w:val="18"/>
      <w:szCs w:val="18"/>
      <w:lang w:val="en-US"/>
    </w:rPr>
  </w:style>
  <w:style w:type="paragraph" w:customStyle="1" w:styleId="xl270">
    <w:name w:val="xl270"/>
    <w:basedOn w:val="Normal"/>
    <w:rsid w:val="0051488C"/>
    <w:pPr>
      <w:pBdr>
        <w:top w:val="single" w:sz="4" w:space="0" w:color="auto"/>
        <w:left w:val="single" w:sz="4" w:space="0" w:color="auto"/>
        <w:bottom w:val="single" w:sz="4" w:space="0" w:color="auto"/>
        <w:right w:val="double" w:sz="6" w:space="0" w:color="auto"/>
      </w:pBdr>
      <w:spacing w:before="100" w:beforeAutospacing="1" w:after="100" w:afterAutospacing="1" w:line="240" w:lineRule="auto"/>
      <w:jc w:val="left"/>
    </w:pPr>
    <w:rPr>
      <w:rFonts w:ascii="Times" w:hAnsi="Times" w:cs="Times"/>
      <w:sz w:val="18"/>
      <w:szCs w:val="18"/>
      <w:lang w:val="en-US"/>
    </w:rPr>
  </w:style>
  <w:style w:type="paragraph" w:customStyle="1" w:styleId="xl271">
    <w:name w:val="xl271"/>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w:hAnsi="Times" w:cs="Times"/>
      <w:b/>
      <w:bCs/>
      <w:sz w:val="16"/>
      <w:szCs w:val="16"/>
      <w:lang w:val="en-US"/>
    </w:rPr>
  </w:style>
  <w:style w:type="paragraph" w:customStyle="1" w:styleId="xl272">
    <w:name w:val="xl272"/>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imes" w:hAnsi="Times" w:cs="Times"/>
      <w:b/>
      <w:bCs/>
      <w:sz w:val="16"/>
      <w:szCs w:val="16"/>
      <w:lang w:val="en-US"/>
    </w:rPr>
  </w:style>
  <w:style w:type="paragraph" w:customStyle="1" w:styleId="xl306">
    <w:name w:val="xl306"/>
    <w:basedOn w:val="Normal"/>
    <w:uiPriority w:val="99"/>
    <w:rsid w:val="0051488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307">
    <w:name w:val="xl307"/>
    <w:basedOn w:val="Normal"/>
    <w:uiPriority w:val="99"/>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18"/>
      <w:szCs w:val="18"/>
      <w:lang w:val="en-US"/>
    </w:rPr>
  </w:style>
  <w:style w:type="paragraph" w:customStyle="1" w:styleId="xl308">
    <w:name w:val="xl308"/>
    <w:basedOn w:val="Normal"/>
    <w:uiPriority w:val="99"/>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18"/>
      <w:szCs w:val="18"/>
      <w:lang w:val="en-US"/>
    </w:rPr>
  </w:style>
  <w:style w:type="paragraph" w:customStyle="1" w:styleId="xl309">
    <w:name w:val="xl309"/>
    <w:basedOn w:val="Normal"/>
    <w:uiPriority w:val="99"/>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18"/>
      <w:szCs w:val="18"/>
      <w:lang w:val="en-US"/>
    </w:rPr>
  </w:style>
  <w:style w:type="paragraph" w:customStyle="1" w:styleId="xl310">
    <w:name w:val="xl310"/>
    <w:basedOn w:val="Normal"/>
    <w:uiPriority w:val="99"/>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18"/>
      <w:szCs w:val="18"/>
      <w:lang w:val="en-US"/>
    </w:rPr>
  </w:style>
  <w:style w:type="paragraph" w:customStyle="1" w:styleId="xl311">
    <w:name w:val="xl311"/>
    <w:basedOn w:val="Normal"/>
    <w:uiPriority w:val="99"/>
    <w:rsid w:val="0051488C"/>
    <w:pPr>
      <w:pBdr>
        <w:bottom w:val="double" w:sz="6" w:space="0" w:color="auto"/>
      </w:pBdr>
      <w:spacing w:before="100" w:beforeAutospacing="1" w:after="100" w:afterAutospacing="1" w:line="240" w:lineRule="auto"/>
      <w:jc w:val="left"/>
    </w:pPr>
    <w:rPr>
      <w:b/>
      <w:bCs/>
      <w:sz w:val="24"/>
      <w:lang w:val="en-US"/>
    </w:rPr>
  </w:style>
  <w:style w:type="paragraph" w:customStyle="1" w:styleId="xl312">
    <w:name w:val="xl312"/>
    <w:basedOn w:val="Normal"/>
    <w:uiPriority w:val="99"/>
    <w:rsid w:val="0051488C"/>
    <w:pPr>
      <w:pBdr>
        <w:bottom w:val="double" w:sz="6" w:space="0" w:color="auto"/>
      </w:pBdr>
      <w:spacing w:before="100" w:beforeAutospacing="1" w:after="100" w:afterAutospacing="1" w:line="240" w:lineRule="auto"/>
      <w:jc w:val="left"/>
    </w:pPr>
    <w:rPr>
      <w:sz w:val="24"/>
      <w:lang w:val="en-US"/>
    </w:rPr>
  </w:style>
  <w:style w:type="paragraph" w:customStyle="1" w:styleId="xl313">
    <w:name w:val="xl313"/>
    <w:basedOn w:val="Normal"/>
    <w:uiPriority w:val="99"/>
    <w:rsid w:val="0051488C"/>
    <w:pPr>
      <w:pBdr>
        <w:top w:val="single" w:sz="4" w:space="0" w:color="auto"/>
        <w:left w:val="double" w:sz="6" w:space="0" w:color="auto"/>
        <w:bottom w:val="single" w:sz="4" w:space="0" w:color="auto"/>
      </w:pBdr>
      <w:shd w:val="clear" w:color="000000" w:fill="CC99FF"/>
      <w:spacing w:before="100" w:beforeAutospacing="1" w:after="100" w:afterAutospacing="1" w:line="240" w:lineRule="auto"/>
      <w:jc w:val="left"/>
      <w:textAlignment w:val="top"/>
    </w:pPr>
    <w:rPr>
      <w:b/>
      <w:bCs/>
      <w:sz w:val="22"/>
      <w:szCs w:val="22"/>
      <w:lang w:val="en-US"/>
    </w:rPr>
  </w:style>
  <w:style w:type="paragraph" w:customStyle="1" w:styleId="xl314">
    <w:name w:val="xl314"/>
    <w:basedOn w:val="Normal"/>
    <w:uiPriority w:val="99"/>
    <w:rsid w:val="0051488C"/>
    <w:pPr>
      <w:pBdr>
        <w:top w:val="single" w:sz="4" w:space="0" w:color="auto"/>
        <w:bottom w:val="single" w:sz="4" w:space="0" w:color="auto"/>
      </w:pBdr>
      <w:spacing w:before="100" w:beforeAutospacing="1" w:after="100" w:afterAutospacing="1" w:line="240" w:lineRule="auto"/>
      <w:jc w:val="left"/>
      <w:textAlignment w:val="top"/>
    </w:pPr>
    <w:rPr>
      <w:sz w:val="24"/>
      <w:lang w:val="en-US"/>
    </w:rPr>
  </w:style>
  <w:style w:type="paragraph" w:customStyle="1" w:styleId="xl315">
    <w:name w:val="xl315"/>
    <w:basedOn w:val="Normal"/>
    <w:uiPriority w:val="99"/>
    <w:rsid w:val="0051488C"/>
    <w:pPr>
      <w:pBdr>
        <w:top w:val="single" w:sz="4" w:space="0" w:color="auto"/>
        <w:bottom w:val="single" w:sz="4" w:space="0" w:color="auto"/>
        <w:right w:val="single" w:sz="4" w:space="0" w:color="auto"/>
      </w:pBdr>
      <w:spacing w:before="100" w:beforeAutospacing="1" w:after="100" w:afterAutospacing="1" w:line="240" w:lineRule="auto"/>
      <w:jc w:val="left"/>
      <w:textAlignment w:val="top"/>
    </w:pPr>
    <w:rPr>
      <w:sz w:val="24"/>
      <w:lang w:val="en-US"/>
    </w:rPr>
  </w:style>
  <w:style w:type="paragraph" w:customStyle="1" w:styleId="xl316">
    <w:name w:val="xl316"/>
    <w:basedOn w:val="Normal"/>
    <w:uiPriority w:val="99"/>
    <w:rsid w:val="0051488C"/>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317">
    <w:name w:val="xl317"/>
    <w:basedOn w:val="Normal"/>
    <w:uiPriority w:val="99"/>
    <w:rsid w:val="0051488C"/>
    <w:pPr>
      <w:pBdr>
        <w:top w:val="single" w:sz="4" w:space="0" w:color="auto"/>
        <w:left w:val="single" w:sz="4" w:space="0" w:color="auto"/>
        <w:bottom w:val="single" w:sz="4" w:space="0" w:color="auto"/>
      </w:pBdr>
      <w:shd w:val="clear" w:color="000000" w:fill="C0C0C0"/>
      <w:spacing w:before="100" w:beforeAutospacing="1" w:after="100" w:afterAutospacing="1" w:line="240" w:lineRule="auto"/>
      <w:jc w:val="left"/>
      <w:textAlignment w:val="center"/>
    </w:pPr>
    <w:rPr>
      <w:b/>
      <w:bCs/>
      <w:sz w:val="18"/>
      <w:szCs w:val="18"/>
      <w:lang w:val="en-US"/>
    </w:rPr>
  </w:style>
  <w:style w:type="paragraph" w:customStyle="1" w:styleId="xl318">
    <w:name w:val="xl318"/>
    <w:basedOn w:val="Normal"/>
    <w:uiPriority w:val="99"/>
    <w:rsid w:val="0051488C"/>
    <w:pPr>
      <w:pBdr>
        <w:top w:val="single" w:sz="4" w:space="0" w:color="auto"/>
        <w:bottom w:val="single" w:sz="4" w:space="0" w:color="auto"/>
        <w:right w:val="single" w:sz="4" w:space="0" w:color="auto"/>
      </w:pBdr>
      <w:spacing w:before="100" w:beforeAutospacing="1" w:after="100" w:afterAutospacing="1" w:line="240" w:lineRule="auto"/>
      <w:jc w:val="left"/>
    </w:pPr>
    <w:rPr>
      <w:b/>
      <w:bCs/>
      <w:sz w:val="24"/>
      <w:lang w:val="en-US"/>
    </w:rPr>
  </w:style>
  <w:style w:type="paragraph" w:customStyle="1" w:styleId="xl319">
    <w:name w:val="xl319"/>
    <w:basedOn w:val="Normal"/>
    <w:uiPriority w:val="99"/>
    <w:rsid w:val="0051488C"/>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b/>
      <w:bCs/>
      <w:sz w:val="24"/>
      <w:lang w:val="en-US"/>
    </w:rPr>
  </w:style>
  <w:style w:type="paragraph" w:customStyle="1" w:styleId="xl320">
    <w:name w:val="xl320"/>
    <w:basedOn w:val="Normal"/>
    <w:uiPriority w:val="99"/>
    <w:rsid w:val="0051488C"/>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b/>
      <w:bCs/>
      <w:sz w:val="18"/>
      <w:szCs w:val="18"/>
      <w:lang w:val="en-US"/>
    </w:rPr>
  </w:style>
  <w:style w:type="paragraph" w:customStyle="1" w:styleId="xl321">
    <w:name w:val="xl321"/>
    <w:basedOn w:val="Normal"/>
    <w:uiPriority w:val="99"/>
    <w:rsid w:val="0051488C"/>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b/>
      <w:bCs/>
      <w:sz w:val="18"/>
      <w:szCs w:val="18"/>
      <w:lang w:val="en-US"/>
    </w:rPr>
  </w:style>
  <w:style w:type="paragraph" w:customStyle="1" w:styleId="xl322">
    <w:name w:val="xl322"/>
    <w:basedOn w:val="Normal"/>
    <w:uiPriority w:val="99"/>
    <w:rsid w:val="0051488C"/>
    <w:pPr>
      <w:pBdr>
        <w:top w:val="double" w:sz="6" w:space="0" w:color="auto"/>
        <w:left w:val="single" w:sz="4" w:space="0" w:color="auto"/>
        <w:bottom w:val="single" w:sz="4" w:space="0" w:color="auto"/>
        <w:right w:val="single" w:sz="4" w:space="0" w:color="auto"/>
      </w:pBdr>
      <w:shd w:val="clear" w:color="000000" w:fill="93CDDD"/>
      <w:spacing w:before="100" w:beforeAutospacing="1" w:after="100" w:afterAutospacing="1" w:line="240" w:lineRule="auto"/>
      <w:jc w:val="center"/>
      <w:textAlignment w:val="center"/>
    </w:pPr>
    <w:rPr>
      <w:b/>
      <w:bCs/>
      <w:sz w:val="18"/>
      <w:szCs w:val="18"/>
      <w:lang w:val="en-US"/>
    </w:rPr>
  </w:style>
  <w:style w:type="paragraph" w:customStyle="1" w:styleId="xl323">
    <w:name w:val="xl323"/>
    <w:basedOn w:val="Normal"/>
    <w:uiPriority w:val="99"/>
    <w:rsid w:val="0051488C"/>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line="240" w:lineRule="auto"/>
      <w:jc w:val="center"/>
      <w:textAlignment w:val="center"/>
    </w:pPr>
    <w:rPr>
      <w:b/>
      <w:bCs/>
      <w:sz w:val="18"/>
      <w:szCs w:val="18"/>
      <w:lang w:val="en-US"/>
    </w:rPr>
  </w:style>
  <w:style w:type="paragraph" w:customStyle="1" w:styleId="xl324">
    <w:name w:val="xl324"/>
    <w:basedOn w:val="Normal"/>
    <w:uiPriority w:val="99"/>
    <w:rsid w:val="0051488C"/>
    <w:pPr>
      <w:pBdr>
        <w:top w:val="double" w:sz="6" w:space="0" w:color="auto"/>
        <w:left w:val="single" w:sz="4" w:space="0" w:color="auto"/>
        <w:bottom w:val="single" w:sz="4" w:space="0" w:color="auto"/>
        <w:right w:val="single" w:sz="4" w:space="0" w:color="auto"/>
      </w:pBdr>
      <w:shd w:val="clear" w:color="000000" w:fill="93CDDD"/>
      <w:spacing w:before="100" w:beforeAutospacing="1" w:after="100" w:afterAutospacing="1" w:line="240" w:lineRule="auto"/>
      <w:jc w:val="center"/>
      <w:textAlignment w:val="center"/>
    </w:pPr>
    <w:rPr>
      <w:b/>
      <w:bCs/>
      <w:sz w:val="24"/>
      <w:lang w:val="en-US"/>
    </w:rPr>
  </w:style>
  <w:style w:type="paragraph" w:customStyle="1" w:styleId="xl325">
    <w:name w:val="xl325"/>
    <w:basedOn w:val="Normal"/>
    <w:uiPriority w:val="99"/>
    <w:rsid w:val="0051488C"/>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line="240" w:lineRule="auto"/>
      <w:jc w:val="center"/>
      <w:textAlignment w:val="center"/>
    </w:pPr>
    <w:rPr>
      <w:b/>
      <w:bCs/>
      <w:sz w:val="24"/>
      <w:lang w:val="en-US"/>
    </w:rPr>
  </w:style>
  <w:style w:type="paragraph" w:customStyle="1" w:styleId="xl326">
    <w:name w:val="xl326"/>
    <w:basedOn w:val="Normal"/>
    <w:uiPriority w:val="99"/>
    <w:rsid w:val="0051488C"/>
    <w:pPr>
      <w:pBdr>
        <w:top w:val="double" w:sz="6" w:space="0" w:color="auto"/>
        <w:left w:val="single" w:sz="4" w:space="0" w:color="auto"/>
        <w:bottom w:val="single" w:sz="4" w:space="0" w:color="auto"/>
        <w:right w:val="double" w:sz="6" w:space="0" w:color="auto"/>
      </w:pBdr>
      <w:shd w:val="clear" w:color="000000" w:fill="93CDDD"/>
      <w:spacing w:before="100" w:beforeAutospacing="1" w:after="100" w:afterAutospacing="1" w:line="240" w:lineRule="auto"/>
      <w:jc w:val="center"/>
      <w:textAlignment w:val="center"/>
    </w:pPr>
    <w:rPr>
      <w:b/>
      <w:bCs/>
      <w:sz w:val="18"/>
      <w:szCs w:val="18"/>
      <w:lang w:val="en-US"/>
    </w:rPr>
  </w:style>
  <w:style w:type="paragraph" w:customStyle="1" w:styleId="xl327">
    <w:name w:val="xl327"/>
    <w:basedOn w:val="Normal"/>
    <w:uiPriority w:val="99"/>
    <w:rsid w:val="0051488C"/>
    <w:pPr>
      <w:pBdr>
        <w:top w:val="single" w:sz="4" w:space="0" w:color="auto"/>
        <w:left w:val="single" w:sz="4" w:space="0" w:color="auto"/>
        <w:bottom w:val="single" w:sz="4" w:space="0" w:color="auto"/>
        <w:right w:val="double" w:sz="6" w:space="0" w:color="auto"/>
      </w:pBdr>
      <w:shd w:val="clear" w:color="000000" w:fill="93CDDD"/>
      <w:spacing w:before="100" w:beforeAutospacing="1" w:after="100" w:afterAutospacing="1" w:line="240" w:lineRule="auto"/>
      <w:jc w:val="center"/>
      <w:textAlignment w:val="center"/>
    </w:pPr>
    <w:rPr>
      <w:b/>
      <w:bCs/>
      <w:sz w:val="18"/>
      <w:szCs w:val="18"/>
      <w:lang w:val="en-US"/>
    </w:rPr>
  </w:style>
  <w:style w:type="paragraph" w:customStyle="1" w:styleId="xl328">
    <w:name w:val="xl328"/>
    <w:basedOn w:val="Normal"/>
    <w:uiPriority w:val="99"/>
    <w:rsid w:val="0051488C"/>
    <w:pPr>
      <w:pBdr>
        <w:top w:val="double" w:sz="6" w:space="0" w:color="auto"/>
        <w:left w:val="double" w:sz="6" w:space="0" w:color="auto"/>
        <w:bottom w:val="single" w:sz="4" w:space="0" w:color="auto"/>
        <w:right w:val="single" w:sz="4" w:space="0" w:color="auto"/>
      </w:pBdr>
      <w:shd w:val="clear" w:color="000000" w:fill="93CDDD"/>
      <w:spacing w:before="100" w:beforeAutospacing="1" w:after="100" w:afterAutospacing="1" w:line="240" w:lineRule="auto"/>
      <w:jc w:val="center"/>
      <w:textAlignment w:val="center"/>
    </w:pPr>
    <w:rPr>
      <w:b/>
      <w:bCs/>
      <w:sz w:val="24"/>
      <w:lang w:val="en-US"/>
    </w:rPr>
  </w:style>
  <w:style w:type="paragraph" w:customStyle="1" w:styleId="xl329">
    <w:name w:val="xl329"/>
    <w:basedOn w:val="Normal"/>
    <w:uiPriority w:val="99"/>
    <w:rsid w:val="0051488C"/>
    <w:pPr>
      <w:pBdr>
        <w:top w:val="single" w:sz="4" w:space="0" w:color="auto"/>
        <w:left w:val="double" w:sz="6" w:space="0" w:color="auto"/>
        <w:bottom w:val="single" w:sz="4" w:space="0" w:color="auto"/>
        <w:right w:val="single" w:sz="4" w:space="0" w:color="auto"/>
      </w:pBdr>
      <w:shd w:val="clear" w:color="000000" w:fill="93CDDD"/>
      <w:spacing w:before="100" w:beforeAutospacing="1" w:after="100" w:afterAutospacing="1" w:line="240" w:lineRule="auto"/>
      <w:jc w:val="center"/>
      <w:textAlignment w:val="center"/>
    </w:pPr>
    <w:rPr>
      <w:b/>
      <w:bCs/>
      <w:sz w:val="24"/>
      <w:lang w:val="en-US"/>
    </w:rPr>
  </w:style>
  <w:style w:type="paragraph" w:customStyle="1" w:styleId="xl330">
    <w:name w:val="xl330"/>
    <w:basedOn w:val="Normal"/>
    <w:uiPriority w:val="99"/>
    <w:rsid w:val="0051488C"/>
    <w:pPr>
      <w:pBdr>
        <w:top w:val="double" w:sz="6" w:space="0" w:color="auto"/>
        <w:left w:val="single" w:sz="4" w:space="0" w:color="auto"/>
        <w:right w:val="single" w:sz="4" w:space="0" w:color="auto"/>
      </w:pBdr>
      <w:shd w:val="clear" w:color="000000" w:fill="93CDDD"/>
      <w:spacing w:before="100" w:beforeAutospacing="1" w:after="100" w:afterAutospacing="1" w:line="240" w:lineRule="auto"/>
      <w:jc w:val="center"/>
      <w:textAlignment w:val="center"/>
    </w:pPr>
    <w:rPr>
      <w:b/>
      <w:bCs/>
      <w:sz w:val="24"/>
      <w:lang w:val="en-US"/>
    </w:rPr>
  </w:style>
  <w:style w:type="paragraph" w:customStyle="1" w:styleId="xl331">
    <w:name w:val="xl331"/>
    <w:basedOn w:val="Normal"/>
    <w:uiPriority w:val="99"/>
    <w:rsid w:val="0051488C"/>
    <w:pPr>
      <w:pBdr>
        <w:left w:val="single" w:sz="4" w:space="0" w:color="auto"/>
        <w:right w:val="single" w:sz="4" w:space="0" w:color="auto"/>
      </w:pBdr>
      <w:shd w:val="clear" w:color="000000" w:fill="93CDDD"/>
      <w:spacing w:before="100" w:beforeAutospacing="1" w:after="100" w:afterAutospacing="1" w:line="240" w:lineRule="auto"/>
      <w:jc w:val="left"/>
      <w:textAlignment w:val="center"/>
    </w:pPr>
    <w:rPr>
      <w:sz w:val="24"/>
      <w:lang w:val="en-US"/>
    </w:rPr>
  </w:style>
  <w:style w:type="paragraph" w:customStyle="1" w:styleId="xl332">
    <w:name w:val="xl332"/>
    <w:basedOn w:val="Normal"/>
    <w:uiPriority w:val="99"/>
    <w:rsid w:val="0051488C"/>
    <w:pPr>
      <w:pBdr>
        <w:left w:val="single" w:sz="4" w:space="0" w:color="auto"/>
        <w:bottom w:val="single" w:sz="4" w:space="0" w:color="auto"/>
        <w:right w:val="single" w:sz="4" w:space="0" w:color="auto"/>
      </w:pBdr>
      <w:shd w:val="clear" w:color="000000" w:fill="93CDDD"/>
      <w:spacing w:before="100" w:beforeAutospacing="1" w:after="100" w:afterAutospacing="1" w:line="240" w:lineRule="auto"/>
      <w:jc w:val="left"/>
      <w:textAlignment w:val="center"/>
    </w:pPr>
    <w:rPr>
      <w:sz w:val="24"/>
      <w:lang w:val="en-US"/>
    </w:rPr>
  </w:style>
  <w:style w:type="paragraph" w:customStyle="1" w:styleId="xl333">
    <w:name w:val="xl333"/>
    <w:basedOn w:val="Normal"/>
    <w:uiPriority w:val="99"/>
    <w:rsid w:val="0051488C"/>
    <w:pPr>
      <w:pBdr>
        <w:top w:val="double" w:sz="6" w:space="0" w:color="auto"/>
        <w:left w:val="single" w:sz="4" w:space="0" w:color="auto"/>
        <w:bottom w:val="single" w:sz="4" w:space="0" w:color="auto"/>
        <w:right w:val="single" w:sz="4" w:space="0" w:color="auto"/>
      </w:pBdr>
      <w:shd w:val="clear" w:color="000000" w:fill="93CDDD"/>
      <w:spacing w:before="100" w:beforeAutospacing="1" w:after="100" w:afterAutospacing="1" w:line="240" w:lineRule="auto"/>
      <w:jc w:val="center"/>
      <w:textAlignment w:val="center"/>
    </w:pPr>
    <w:rPr>
      <w:b/>
      <w:bCs/>
      <w:sz w:val="18"/>
      <w:szCs w:val="18"/>
      <w:lang w:val="en-US"/>
    </w:rPr>
  </w:style>
  <w:style w:type="paragraph" w:customStyle="1" w:styleId="xl334">
    <w:name w:val="xl334"/>
    <w:basedOn w:val="Normal"/>
    <w:uiPriority w:val="99"/>
    <w:rsid w:val="0051488C"/>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line="240" w:lineRule="auto"/>
      <w:jc w:val="center"/>
      <w:textAlignment w:val="center"/>
    </w:pPr>
    <w:rPr>
      <w:b/>
      <w:bCs/>
      <w:sz w:val="18"/>
      <w:szCs w:val="18"/>
      <w:lang w:val="en-US"/>
    </w:rPr>
  </w:style>
  <w:style w:type="paragraph" w:customStyle="1" w:styleId="xl335">
    <w:name w:val="xl335"/>
    <w:basedOn w:val="Normal"/>
    <w:uiPriority w:val="99"/>
    <w:rsid w:val="0051488C"/>
    <w:pPr>
      <w:pBdr>
        <w:top w:val="double" w:sz="6" w:space="0" w:color="auto"/>
        <w:left w:val="single" w:sz="4" w:space="0" w:color="auto"/>
        <w:right w:val="single" w:sz="4" w:space="0" w:color="auto"/>
      </w:pBdr>
      <w:shd w:val="clear" w:color="000000" w:fill="93CDDD"/>
      <w:spacing w:before="100" w:beforeAutospacing="1" w:after="100" w:afterAutospacing="1" w:line="240" w:lineRule="auto"/>
      <w:jc w:val="center"/>
      <w:textAlignment w:val="center"/>
    </w:pPr>
    <w:rPr>
      <w:b/>
      <w:bCs/>
      <w:sz w:val="18"/>
      <w:szCs w:val="18"/>
      <w:lang w:val="en-US"/>
    </w:rPr>
  </w:style>
  <w:style w:type="paragraph" w:customStyle="1" w:styleId="xl336">
    <w:name w:val="xl336"/>
    <w:basedOn w:val="Normal"/>
    <w:uiPriority w:val="99"/>
    <w:rsid w:val="0051488C"/>
    <w:pPr>
      <w:pBdr>
        <w:left w:val="single" w:sz="4" w:space="0" w:color="auto"/>
        <w:right w:val="single" w:sz="4" w:space="0" w:color="auto"/>
      </w:pBdr>
      <w:shd w:val="clear" w:color="000000" w:fill="93CDDD"/>
      <w:spacing w:before="100" w:beforeAutospacing="1" w:after="100" w:afterAutospacing="1" w:line="240" w:lineRule="auto"/>
      <w:jc w:val="center"/>
      <w:textAlignment w:val="center"/>
    </w:pPr>
    <w:rPr>
      <w:sz w:val="24"/>
      <w:lang w:val="en-US"/>
    </w:rPr>
  </w:style>
  <w:style w:type="paragraph" w:customStyle="1" w:styleId="xl337">
    <w:name w:val="xl337"/>
    <w:basedOn w:val="Normal"/>
    <w:uiPriority w:val="99"/>
    <w:rsid w:val="0051488C"/>
    <w:pPr>
      <w:pBdr>
        <w:left w:val="single" w:sz="4" w:space="0" w:color="auto"/>
        <w:bottom w:val="single" w:sz="4" w:space="0" w:color="auto"/>
        <w:right w:val="single" w:sz="4" w:space="0" w:color="auto"/>
      </w:pBdr>
      <w:shd w:val="clear" w:color="000000" w:fill="93CDDD"/>
      <w:spacing w:before="100" w:beforeAutospacing="1" w:after="100" w:afterAutospacing="1" w:line="240" w:lineRule="auto"/>
      <w:jc w:val="center"/>
      <w:textAlignment w:val="center"/>
    </w:pPr>
    <w:rPr>
      <w:sz w:val="24"/>
      <w:lang w:val="en-US"/>
    </w:rPr>
  </w:style>
  <w:style w:type="paragraph" w:customStyle="1" w:styleId="xl338">
    <w:name w:val="xl338"/>
    <w:basedOn w:val="Normal"/>
    <w:uiPriority w:val="99"/>
    <w:rsid w:val="0051488C"/>
    <w:pPr>
      <w:pBdr>
        <w:top w:val="double" w:sz="6" w:space="0" w:color="auto"/>
        <w:left w:val="single" w:sz="4" w:space="0" w:color="auto"/>
        <w:bottom w:val="single" w:sz="4" w:space="0" w:color="auto"/>
        <w:right w:val="single" w:sz="4" w:space="0" w:color="auto"/>
      </w:pBdr>
      <w:shd w:val="clear" w:color="000000" w:fill="93CDDD"/>
      <w:spacing w:before="100" w:beforeAutospacing="1" w:after="100" w:afterAutospacing="1" w:line="240" w:lineRule="auto"/>
      <w:jc w:val="center"/>
      <w:textAlignment w:val="center"/>
    </w:pPr>
    <w:rPr>
      <w:b/>
      <w:bCs/>
      <w:sz w:val="18"/>
      <w:szCs w:val="18"/>
      <w:lang w:val="en-US"/>
    </w:rPr>
  </w:style>
  <w:style w:type="paragraph" w:customStyle="1" w:styleId="xl339">
    <w:name w:val="xl339"/>
    <w:basedOn w:val="Normal"/>
    <w:uiPriority w:val="99"/>
    <w:rsid w:val="0051488C"/>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line="240" w:lineRule="auto"/>
      <w:jc w:val="center"/>
      <w:textAlignment w:val="center"/>
    </w:pPr>
    <w:rPr>
      <w:b/>
      <w:bCs/>
      <w:sz w:val="18"/>
      <w:szCs w:val="18"/>
      <w:lang w:val="en-US"/>
    </w:rPr>
  </w:style>
  <w:style w:type="paragraph" w:customStyle="1" w:styleId="B2">
    <w:name w:val="B2"/>
    <w:basedOn w:val="Normal"/>
    <w:link w:val="B2Char"/>
    <w:uiPriority w:val="99"/>
    <w:rsid w:val="0051488C"/>
    <w:pPr>
      <w:tabs>
        <w:tab w:val="num" w:pos="1080"/>
      </w:tabs>
      <w:autoSpaceDE w:val="0"/>
      <w:autoSpaceDN w:val="0"/>
      <w:adjustRightInd w:val="0"/>
      <w:spacing w:line="240" w:lineRule="auto"/>
      <w:ind w:left="1080" w:hanging="360"/>
      <w:jc w:val="left"/>
    </w:pPr>
    <w:rPr>
      <w:color w:val="231F20"/>
      <w:sz w:val="24"/>
      <w:lang w:val="en-US"/>
    </w:rPr>
  </w:style>
  <w:style w:type="paragraph" w:customStyle="1" w:styleId="b3">
    <w:name w:val="b3"/>
    <w:basedOn w:val="B2"/>
    <w:uiPriority w:val="99"/>
    <w:rsid w:val="0051488C"/>
    <w:pPr>
      <w:numPr>
        <w:numId w:val="114"/>
      </w:numPr>
      <w:tabs>
        <w:tab w:val="left" w:pos="567"/>
        <w:tab w:val="num" w:pos="1080"/>
      </w:tabs>
      <w:autoSpaceDE/>
      <w:autoSpaceDN/>
      <w:adjustRightInd/>
      <w:spacing w:line="360" w:lineRule="auto"/>
      <w:jc w:val="both"/>
    </w:pPr>
    <w:rPr>
      <w:rFonts w:eastAsia="Batang"/>
      <w:color w:val="auto"/>
    </w:rPr>
  </w:style>
  <w:style w:type="table" w:styleId="MediumGrid1-Accent2">
    <w:name w:val="Medium Grid 1 Accent 2"/>
    <w:basedOn w:val="TableNormal"/>
    <w:rsid w:val="0051488C"/>
    <w:rPr>
      <w:sz w:val="22"/>
      <w:szCs w:val="22"/>
      <w:lang w:val="x-none" w:eastAsia="x-none" w:bidi="x-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lastRow">
      <w:tblPr/>
      <w:tcPr>
        <w:tcBorders>
          <w:top w:val="single" w:sz="18" w:space="0" w:color="CF7B79"/>
        </w:tcBorders>
      </w:tcPr>
    </w:tblStylePr>
    <w:tblStylePr w:type="band1Vert">
      <w:tblPr/>
      <w:tcPr>
        <w:shd w:val="clear" w:color="auto" w:fill="DFA7A6"/>
      </w:tcPr>
    </w:tblStylePr>
    <w:tblStylePr w:type="band1Horz">
      <w:tblPr/>
      <w:tcPr>
        <w:shd w:val="clear" w:color="auto" w:fill="DFA7A6"/>
      </w:tcPr>
    </w:tblStylePr>
  </w:style>
  <w:style w:type="paragraph" w:customStyle="1" w:styleId="Daumuc2">
    <w:name w:val="Dau muc 2"/>
    <w:basedOn w:val="Heading2"/>
    <w:autoRedefine/>
    <w:uiPriority w:val="99"/>
    <w:rsid w:val="0051488C"/>
    <w:pPr>
      <w:keepNext/>
      <w:tabs>
        <w:tab w:val="left" w:pos="426"/>
        <w:tab w:val="num" w:pos="576"/>
      </w:tabs>
      <w:spacing w:before="120" w:after="120" w:line="288" w:lineRule="auto"/>
      <w:ind w:left="360" w:hanging="360"/>
      <w:jc w:val="left"/>
    </w:pPr>
    <w:rPr>
      <w:iCs w:val="0"/>
      <w:szCs w:val="26"/>
      <w:lang w:val="en-US" w:eastAsia="x-none"/>
    </w:rPr>
  </w:style>
  <w:style w:type="paragraph" w:customStyle="1" w:styleId="Daumuc1">
    <w:name w:val="Dau muc 1"/>
    <w:basedOn w:val="Heading1"/>
    <w:uiPriority w:val="99"/>
    <w:rsid w:val="0051488C"/>
    <w:pPr>
      <w:keepNext/>
      <w:numPr>
        <w:numId w:val="115"/>
      </w:numPr>
      <w:tabs>
        <w:tab w:val="num" w:pos="432"/>
      </w:tabs>
      <w:spacing w:after="0" w:line="360" w:lineRule="auto"/>
      <w:jc w:val="left"/>
    </w:pPr>
    <w:rPr>
      <w:bCs/>
      <w:spacing w:val="0"/>
      <w:kern w:val="32"/>
      <w:lang w:val="en-US" w:eastAsia="x-none"/>
    </w:rPr>
  </w:style>
  <w:style w:type="paragraph" w:customStyle="1" w:styleId="Daumuc3">
    <w:name w:val="Daumuc3"/>
    <w:basedOn w:val="Heading3"/>
    <w:autoRedefine/>
    <w:uiPriority w:val="99"/>
    <w:rsid w:val="0051488C"/>
    <w:pPr>
      <w:keepNext/>
      <w:widowControl/>
      <w:numPr>
        <w:numId w:val="115"/>
      </w:numPr>
      <w:tabs>
        <w:tab w:val="left" w:pos="0"/>
        <w:tab w:val="num" w:pos="3414"/>
      </w:tabs>
      <w:spacing w:line="288" w:lineRule="auto"/>
    </w:pPr>
    <w:rPr>
      <w:iCs w:val="0"/>
      <w:sz w:val="26"/>
      <w:szCs w:val="26"/>
      <w:lang w:val="vi-VN" w:eastAsia="x-none"/>
    </w:rPr>
  </w:style>
  <w:style w:type="paragraph" w:customStyle="1" w:styleId="Daumuc4">
    <w:name w:val="Daumuc4"/>
    <w:basedOn w:val="Heading4"/>
    <w:link w:val="Daumuc4Char"/>
    <w:autoRedefine/>
    <w:uiPriority w:val="99"/>
    <w:rsid w:val="0051488C"/>
    <w:pPr>
      <w:tabs>
        <w:tab w:val="left" w:pos="900"/>
        <w:tab w:val="left" w:pos="990"/>
        <w:tab w:val="num" w:pos="6960"/>
      </w:tabs>
      <w:spacing w:line="360" w:lineRule="auto"/>
      <w:ind w:left="360" w:hanging="360"/>
    </w:pPr>
    <w:rPr>
      <w:rFonts w:eastAsia="MS Mincho"/>
      <w:i/>
      <w:iCs/>
      <w:color w:val="000000"/>
      <w:sz w:val="26"/>
      <w:szCs w:val="26"/>
      <w:lang w:val="x-none" w:eastAsia="x-none"/>
    </w:rPr>
  </w:style>
  <w:style w:type="character" w:customStyle="1" w:styleId="Daumuc4Char">
    <w:name w:val="Daumuc4 Char"/>
    <w:link w:val="Daumuc4"/>
    <w:uiPriority w:val="99"/>
    <w:locked/>
    <w:rsid w:val="0051488C"/>
    <w:rPr>
      <w:rFonts w:eastAsia="MS Mincho"/>
      <w:b/>
      <w:bCs/>
      <w:i/>
      <w:iCs/>
      <w:color w:val="000000"/>
      <w:sz w:val="26"/>
      <w:szCs w:val="26"/>
      <w:lang w:val="x-none" w:eastAsia="x-none"/>
    </w:rPr>
  </w:style>
  <w:style w:type="paragraph" w:customStyle="1" w:styleId="Daumuc5">
    <w:name w:val="Daumuc5"/>
    <w:basedOn w:val="Heading5"/>
    <w:link w:val="Daumuc5Char"/>
    <w:autoRedefine/>
    <w:uiPriority w:val="99"/>
    <w:rsid w:val="0051488C"/>
    <w:pPr>
      <w:tabs>
        <w:tab w:val="num" w:pos="1008"/>
      </w:tabs>
      <w:spacing w:line="360" w:lineRule="auto"/>
      <w:ind w:left="360" w:hanging="360"/>
    </w:pPr>
    <w:rPr>
      <w:lang w:val="x-none" w:eastAsia="x-none"/>
    </w:rPr>
  </w:style>
  <w:style w:type="character" w:customStyle="1" w:styleId="Daumuc5Char">
    <w:name w:val="Daumuc5 Char"/>
    <w:link w:val="Daumuc5"/>
    <w:uiPriority w:val="99"/>
    <w:locked/>
    <w:rsid w:val="0051488C"/>
    <w:rPr>
      <w:b/>
      <w:bCs/>
      <w:i/>
      <w:iCs/>
      <w:sz w:val="26"/>
      <w:szCs w:val="26"/>
      <w:lang w:val="x-none" w:eastAsia="x-none"/>
    </w:rPr>
  </w:style>
  <w:style w:type="paragraph" w:customStyle="1" w:styleId="DNoidung">
    <w:name w:val="D Noidung"/>
    <w:basedOn w:val="Normal"/>
    <w:link w:val="DNoidungChar"/>
    <w:uiPriority w:val="99"/>
    <w:rsid w:val="0051488C"/>
    <w:pPr>
      <w:spacing w:before="0" w:line="360" w:lineRule="auto"/>
    </w:pPr>
    <w:rPr>
      <w:sz w:val="28"/>
      <w:szCs w:val="28"/>
      <w:lang w:val="x-none" w:eastAsia="x-none"/>
    </w:rPr>
  </w:style>
  <w:style w:type="character" w:customStyle="1" w:styleId="DNoidungChar">
    <w:name w:val="D Noidung Char"/>
    <w:link w:val="DNoidung"/>
    <w:uiPriority w:val="99"/>
    <w:locked/>
    <w:rsid w:val="0051488C"/>
    <w:rPr>
      <w:sz w:val="28"/>
      <w:szCs w:val="28"/>
      <w:lang w:val="x-none" w:eastAsia="x-none"/>
    </w:rPr>
  </w:style>
  <w:style w:type="paragraph" w:customStyle="1" w:styleId="Bodytext4">
    <w:name w:val="Bodytext"/>
    <w:basedOn w:val="Normal"/>
    <w:link w:val="BodytextChar0"/>
    <w:uiPriority w:val="99"/>
    <w:rsid w:val="0051488C"/>
    <w:pPr>
      <w:keepNext/>
      <w:keepLines/>
      <w:widowControl w:val="0"/>
      <w:spacing w:line="60" w:lineRule="atLeast"/>
      <w:ind w:firstLine="360"/>
    </w:pPr>
    <w:rPr>
      <w:szCs w:val="26"/>
      <w:lang w:val="x-none" w:eastAsia="x-none"/>
    </w:rPr>
  </w:style>
  <w:style w:type="character" w:customStyle="1" w:styleId="BodytextChar0">
    <w:name w:val="Bodytext Char"/>
    <w:link w:val="Bodytext4"/>
    <w:uiPriority w:val="99"/>
    <w:locked/>
    <w:rsid w:val="0051488C"/>
    <w:rPr>
      <w:sz w:val="26"/>
      <w:szCs w:val="26"/>
      <w:lang w:val="x-none" w:eastAsia="x-none"/>
    </w:rPr>
  </w:style>
  <w:style w:type="paragraph" w:customStyle="1" w:styleId="xl1250">
    <w:name w:val="xl1250"/>
    <w:basedOn w:val="Normal"/>
    <w:rsid w:val="0051488C"/>
    <w:pPr>
      <w:spacing w:before="100" w:beforeAutospacing="1" w:after="100" w:afterAutospacing="1" w:line="240" w:lineRule="auto"/>
      <w:jc w:val="left"/>
      <w:textAlignment w:val="center"/>
    </w:pPr>
    <w:rPr>
      <w:szCs w:val="26"/>
      <w:lang w:eastAsia="vi-VN"/>
    </w:rPr>
  </w:style>
  <w:style w:type="paragraph" w:customStyle="1" w:styleId="xl1251">
    <w:name w:val="xl1251"/>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000000"/>
      <w:szCs w:val="26"/>
      <w:lang w:eastAsia="vi-VN"/>
    </w:rPr>
  </w:style>
  <w:style w:type="paragraph" w:customStyle="1" w:styleId="xl1252">
    <w:name w:val="xl1252"/>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Cs w:val="26"/>
      <w:lang w:eastAsia="vi-VN"/>
    </w:rPr>
  </w:style>
  <w:style w:type="paragraph" w:customStyle="1" w:styleId="xl1253">
    <w:name w:val="xl1253"/>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lang w:eastAsia="vi-VN"/>
    </w:rPr>
  </w:style>
  <w:style w:type="paragraph" w:customStyle="1" w:styleId="xl1254">
    <w:name w:val="xl1254"/>
    <w:basedOn w:val="Normal"/>
    <w:rsid w:val="0051488C"/>
    <w:pPr>
      <w:spacing w:before="100" w:beforeAutospacing="1" w:after="100" w:afterAutospacing="1" w:line="240" w:lineRule="auto"/>
      <w:jc w:val="center"/>
      <w:textAlignment w:val="center"/>
    </w:pPr>
    <w:rPr>
      <w:szCs w:val="26"/>
      <w:lang w:eastAsia="vi-VN"/>
    </w:rPr>
  </w:style>
  <w:style w:type="paragraph" w:customStyle="1" w:styleId="xl1255">
    <w:name w:val="xl1255"/>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lang w:eastAsia="vi-VN"/>
    </w:rPr>
  </w:style>
  <w:style w:type="paragraph" w:customStyle="1" w:styleId="xl1256">
    <w:name w:val="xl1256"/>
    <w:basedOn w:val="Normal"/>
    <w:rsid w:val="0051488C"/>
    <w:pPr>
      <w:spacing w:before="100" w:beforeAutospacing="1" w:after="100" w:afterAutospacing="1" w:line="240" w:lineRule="auto"/>
      <w:jc w:val="left"/>
      <w:textAlignment w:val="center"/>
    </w:pPr>
    <w:rPr>
      <w:szCs w:val="26"/>
      <w:lang w:eastAsia="vi-VN"/>
    </w:rPr>
  </w:style>
  <w:style w:type="paragraph" w:customStyle="1" w:styleId="xl1257">
    <w:name w:val="xl1257"/>
    <w:basedOn w:val="Normal"/>
    <w:rsid w:val="0051488C"/>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b/>
      <w:bCs/>
      <w:color w:val="000000"/>
      <w:szCs w:val="26"/>
      <w:lang w:eastAsia="vi-VN"/>
    </w:rPr>
  </w:style>
  <w:style w:type="paragraph" w:customStyle="1" w:styleId="xl1258">
    <w:name w:val="xl1258"/>
    <w:basedOn w:val="Normal"/>
    <w:rsid w:val="0051488C"/>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000000"/>
      <w:szCs w:val="26"/>
      <w:lang w:eastAsia="vi-VN"/>
    </w:rPr>
  </w:style>
  <w:style w:type="paragraph" w:customStyle="1" w:styleId="xl1259">
    <w:name w:val="xl1259"/>
    <w:basedOn w:val="Normal"/>
    <w:rsid w:val="0051488C"/>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line="240" w:lineRule="auto"/>
      <w:jc w:val="center"/>
      <w:textAlignment w:val="center"/>
    </w:pPr>
    <w:rPr>
      <w:b/>
      <w:bCs/>
      <w:color w:val="000000"/>
      <w:szCs w:val="26"/>
      <w:lang w:eastAsia="vi-VN"/>
    </w:rPr>
  </w:style>
  <w:style w:type="paragraph" w:customStyle="1" w:styleId="xl1260">
    <w:name w:val="xl1260"/>
    <w:basedOn w:val="Normal"/>
    <w:rsid w:val="0051488C"/>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line="240" w:lineRule="auto"/>
      <w:jc w:val="left"/>
      <w:textAlignment w:val="center"/>
    </w:pPr>
    <w:rPr>
      <w:b/>
      <w:bCs/>
      <w:color w:val="000000"/>
      <w:szCs w:val="26"/>
      <w:lang w:eastAsia="vi-VN"/>
    </w:rPr>
  </w:style>
  <w:style w:type="paragraph" w:customStyle="1" w:styleId="xl1261">
    <w:name w:val="xl1261"/>
    <w:basedOn w:val="Normal"/>
    <w:rsid w:val="0051488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b/>
      <w:bCs/>
      <w:szCs w:val="26"/>
      <w:lang w:eastAsia="vi-VN"/>
    </w:rPr>
  </w:style>
  <w:style w:type="paragraph" w:customStyle="1" w:styleId="xl1262">
    <w:name w:val="xl1262"/>
    <w:basedOn w:val="Normal"/>
    <w:rsid w:val="0051488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szCs w:val="26"/>
      <w:lang w:eastAsia="vi-VN"/>
    </w:rPr>
  </w:style>
  <w:style w:type="paragraph" w:customStyle="1" w:styleId="xl1263">
    <w:name w:val="xl1263"/>
    <w:basedOn w:val="Normal"/>
    <w:rsid w:val="0051488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b/>
      <w:bCs/>
      <w:szCs w:val="26"/>
      <w:lang w:eastAsia="vi-VN"/>
    </w:rPr>
  </w:style>
  <w:style w:type="paragraph" w:customStyle="1" w:styleId="xl1264">
    <w:name w:val="xl1264"/>
    <w:basedOn w:val="Normal"/>
    <w:rsid w:val="0051488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szCs w:val="26"/>
      <w:lang w:eastAsia="vi-VN"/>
    </w:rPr>
  </w:style>
  <w:style w:type="paragraph" w:customStyle="1" w:styleId="xl1265">
    <w:name w:val="xl1265"/>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Cs w:val="26"/>
      <w:lang w:eastAsia="vi-VN"/>
    </w:rPr>
  </w:style>
  <w:style w:type="paragraph" w:customStyle="1" w:styleId="xl1266">
    <w:name w:val="xl1266"/>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lang w:eastAsia="vi-VN"/>
    </w:rPr>
  </w:style>
  <w:style w:type="paragraph" w:customStyle="1" w:styleId="xl1267">
    <w:name w:val="xl1267"/>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Cs w:val="26"/>
      <w:lang w:eastAsia="vi-VN"/>
    </w:rPr>
  </w:style>
  <w:style w:type="paragraph" w:customStyle="1" w:styleId="xl1268">
    <w:name w:val="xl1268"/>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lang w:eastAsia="vi-VN"/>
    </w:rPr>
  </w:style>
  <w:style w:type="paragraph" w:customStyle="1" w:styleId="xl1269">
    <w:name w:val="xl1269"/>
    <w:basedOn w:val="Normal"/>
    <w:rsid w:val="0051488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color w:val="000000"/>
      <w:szCs w:val="26"/>
      <w:lang w:eastAsia="vi-VN"/>
    </w:rPr>
  </w:style>
  <w:style w:type="paragraph" w:customStyle="1" w:styleId="xl1270">
    <w:name w:val="xl1270"/>
    <w:basedOn w:val="Normal"/>
    <w:rsid w:val="0051488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szCs w:val="26"/>
      <w:lang w:eastAsia="vi-VN"/>
    </w:rPr>
  </w:style>
  <w:style w:type="paragraph" w:customStyle="1" w:styleId="xl1271">
    <w:name w:val="xl1271"/>
    <w:basedOn w:val="Normal"/>
    <w:rsid w:val="005148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Cs w:val="26"/>
      <w:lang w:eastAsia="vi-VN"/>
    </w:rPr>
  </w:style>
  <w:style w:type="paragraph" w:customStyle="1" w:styleId="xl1272">
    <w:name w:val="xl1272"/>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Cs w:val="26"/>
      <w:lang w:eastAsia="vi-VN"/>
    </w:rPr>
  </w:style>
  <w:style w:type="paragraph" w:customStyle="1" w:styleId="xl1273">
    <w:name w:val="xl1273"/>
    <w:basedOn w:val="Normal"/>
    <w:rsid w:val="005148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lang w:eastAsia="vi-VN"/>
    </w:rPr>
  </w:style>
  <w:style w:type="paragraph" w:customStyle="1" w:styleId="xl1274">
    <w:name w:val="xl1274"/>
    <w:basedOn w:val="Normal"/>
    <w:rsid w:val="0051488C"/>
    <w:pPr>
      <w:spacing w:before="100" w:beforeAutospacing="1" w:after="100" w:afterAutospacing="1" w:line="240" w:lineRule="auto"/>
      <w:jc w:val="center"/>
      <w:textAlignment w:val="center"/>
    </w:pPr>
    <w:rPr>
      <w:szCs w:val="26"/>
      <w:lang w:eastAsia="vi-VN"/>
    </w:rPr>
  </w:style>
  <w:style w:type="paragraph" w:customStyle="1" w:styleId="xl1275">
    <w:name w:val="xl1275"/>
    <w:basedOn w:val="Normal"/>
    <w:rsid w:val="0051488C"/>
    <w:pPr>
      <w:pBdr>
        <w:top w:val="single" w:sz="4" w:space="0" w:color="auto"/>
        <w:bottom w:val="single" w:sz="4" w:space="0" w:color="auto"/>
      </w:pBdr>
      <w:spacing w:before="100" w:beforeAutospacing="1" w:after="100" w:afterAutospacing="1" w:line="240" w:lineRule="auto"/>
      <w:jc w:val="center"/>
      <w:textAlignment w:val="center"/>
    </w:pPr>
    <w:rPr>
      <w:b/>
      <w:bCs/>
      <w:color w:val="000000"/>
      <w:szCs w:val="26"/>
      <w:lang w:eastAsia="vi-VN"/>
    </w:rPr>
  </w:style>
  <w:style w:type="paragraph" w:customStyle="1" w:styleId="xl1276">
    <w:name w:val="xl1276"/>
    <w:basedOn w:val="Normal"/>
    <w:rsid w:val="0051488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b/>
      <w:bCs/>
      <w:color w:val="000000"/>
      <w:szCs w:val="26"/>
      <w:lang w:eastAsia="vi-VN"/>
    </w:rPr>
  </w:style>
  <w:style w:type="paragraph" w:customStyle="1" w:styleId="CharChar6">
    <w:name w:val="Char Char6"/>
    <w:basedOn w:val="Normal"/>
    <w:uiPriority w:val="99"/>
    <w:rsid w:val="0051488C"/>
    <w:pPr>
      <w:pageBreakBefore/>
      <w:spacing w:before="100" w:beforeAutospacing="1" w:after="100" w:afterAutospacing="1" w:line="240" w:lineRule="auto"/>
    </w:pPr>
    <w:rPr>
      <w:rFonts w:ascii="Tahoma" w:hAnsi="Tahoma" w:cs="Tahoma"/>
      <w:noProof/>
      <w:sz w:val="20"/>
      <w:szCs w:val="20"/>
      <w:lang w:val="en-US"/>
    </w:rPr>
  </w:style>
  <w:style w:type="paragraph" w:customStyle="1" w:styleId="CharCharCharChar1">
    <w:name w:val="Char Char Char Char1"/>
    <w:basedOn w:val="Normal"/>
    <w:rsid w:val="0051488C"/>
    <w:pPr>
      <w:pageBreakBefore/>
      <w:spacing w:before="100" w:beforeAutospacing="1" w:after="100" w:afterAutospacing="1" w:line="240" w:lineRule="auto"/>
    </w:pPr>
    <w:rPr>
      <w:rFonts w:ascii="Tahoma" w:hAnsi="Tahoma" w:cs="Tahoma"/>
      <w:noProof/>
      <w:sz w:val="20"/>
      <w:szCs w:val="20"/>
      <w:lang w:val="en-US"/>
    </w:rPr>
  </w:style>
  <w:style w:type="paragraph" w:customStyle="1" w:styleId="hi">
    <w:name w:val="hi"/>
    <w:basedOn w:val="Normal"/>
    <w:uiPriority w:val="99"/>
    <w:rsid w:val="0051488C"/>
    <w:pPr>
      <w:spacing w:before="0" w:after="80" w:line="240" w:lineRule="auto"/>
    </w:pPr>
    <w:rPr>
      <w:rFonts w:ascii="VNTime" w:hAnsi="VNTime" w:cs="VNTime"/>
      <w:noProof/>
      <w:szCs w:val="26"/>
      <w:lang w:val="en-GB"/>
    </w:rPr>
  </w:style>
  <w:style w:type="paragraph" w:customStyle="1" w:styleId="MediumGrid1-Accent21">
    <w:name w:val="Medium Grid 1 - Accent 21"/>
    <w:aliases w:val="1.,level 1,Heading 411,Heading 4111,Bullet -,Gạch đầu ḍng cấp 1,Figure_name,Equipment"/>
    <w:basedOn w:val="Normal"/>
    <w:uiPriority w:val="99"/>
    <w:rsid w:val="0051488C"/>
    <w:pPr>
      <w:spacing w:before="0" w:after="80" w:line="240" w:lineRule="auto"/>
      <w:ind w:left="720"/>
    </w:pPr>
    <w:rPr>
      <w:noProof/>
      <w:sz w:val="28"/>
      <w:szCs w:val="28"/>
    </w:rPr>
  </w:style>
  <w:style w:type="paragraph" w:customStyle="1" w:styleId="MediumShading1-Accent11">
    <w:name w:val="Medium Shading 1 - Accent 11"/>
    <w:uiPriority w:val="99"/>
    <w:rsid w:val="0051488C"/>
    <w:rPr>
      <w:rFonts w:ascii="Calibri" w:hAnsi="Calibri" w:cs="Calibri"/>
      <w:sz w:val="22"/>
      <w:szCs w:val="22"/>
    </w:rPr>
  </w:style>
  <w:style w:type="character" w:customStyle="1" w:styleId="MediumGrid2-Accent2Char">
    <w:name w:val="Medium Grid 2 - Accent 2 Char"/>
    <w:link w:val="MediumGrid2-Accent21"/>
    <w:uiPriority w:val="99"/>
    <w:locked/>
    <w:rsid w:val="0051488C"/>
    <w:rPr>
      <w:i/>
      <w:iCs/>
      <w:color w:val="000000"/>
      <w:lang w:val="vi-VN"/>
    </w:rPr>
  </w:style>
  <w:style w:type="paragraph" w:customStyle="1" w:styleId="MediumGrid2-Accent21">
    <w:name w:val="Medium Grid 2 - Accent 21"/>
    <w:basedOn w:val="Normal"/>
    <w:next w:val="Normal"/>
    <w:link w:val="MediumGrid2-Accent2Char"/>
    <w:uiPriority w:val="99"/>
    <w:rsid w:val="0051488C"/>
    <w:pPr>
      <w:spacing w:before="0" w:after="80" w:line="240" w:lineRule="auto"/>
    </w:pPr>
    <w:rPr>
      <w:i/>
      <w:iCs/>
      <w:color w:val="000000"/>
      <w:sz w:val="20"/>
      <w:szCs w:val="20"/>
    </w:rPr>
  </w:style>
  <w:style w:type="character" w:customStyle="1" w:styleId="MediumGrid3-Accent2Char">
    <w:name w:val="Medium Grid 3 - Accent 2 Char"/>
    <w:link w:val="MediumGrid3-Accent21"/>
    <w:uiPriority w:val="99"/>
    <w:locked/>
    <w:rsid w:val="0051488C"/>
    <w:rPr>
      <w:b/>
      <w:bCs/>
      <w:i/>
      <w:iCs/>
      <w:color w:val="2DA2BF"/>
      <w:lang w:val="vi-VN"/>
    </w:rPr>
  </w:style>
  <w:style w:type="paragraph" w:customStyle="1" w:styleId="MediumGrid3-Accent21">
    <w:name w:val="Medium Grid 3 - Accent 21"/>
    <w:basedOn w:val="Normal"/>
    <w:next w:val="Normal"/>
    <w:link w:val="MediumGrid3-Accent2Char"/>
    <w:uiPriority w:val="99"/>
    <w:rsid w:val="0051488C"/>
    <w:pPr>
      <w:pBdr>
        <w:bottom w:val="single" w:sz="4" w:space="4" w:color="2DA2BF"/>
      </w:pBdr>
      <w:spacing w:before="200" w:after="280" w:line="240" w:lineRule="auto"/>
      <w:ind w:left="936" w:right="936"/>
    </w:pPr>
    <w:rPr>
      <w:b/>
      <w:bCs/>
      <w:i/>
      <w:iCs/>
      <w:color w:val="2DA2BF"/>
      <w:sz w:val="20"/>
      <w:szCs w:val="20"/>
    </w:rPr>
  </w:style>
  <w:style w:type="paragraph" w:customStyle="1" w:styleId="mu">
    <w:name w:val="mở đầu"/>
    <w:basedOn w:val="Normal"/>
    <w:uiPriority w:val="99"/>
    <w:rsid w:val="0051488C"/>
    <w:pPr>
      <w:spacing w:before="0" w:after="80" w:line="240" w:lineRule="auto"/>
    </w:pPr>
    <w:rPr>
      <w:noProof/>
      <w:sz w:val="28"/>
      <w:szCs w:val="28"/>
      <w:lang w:val="fr-FR"/>
    </w:rPr>
  </w:style>
  <w:style w:type="character" w:customStyle="1" w:styleId="Text1Char">
    <w:name w:val="Text1 Char"/>
    <w:link w:val="Text10"/>
    <w:uiPriority w:val="99"/>
    <w:locked/>
    <w:rsid w:val="0051488C"/>
    <w:rPr>
      <w:b/>
      <w:bCs/>
      <w:i/>
      <w:iCs/>
      <w:noProof/>
      <w:color w:val="000000"/>
      <w:sz w:val="28"/>
      <w:szCs w:val="28"/>
    </w:rPr>
  </w:style>
  <w:style w:type="paragraph" w:customStyle="1" w:styleId="Text10">
    <w:name w:val="Text1"/>
    <w:basedOn w:val="Normal"/>
    <w:link w:val="Text1Char"/>
    <w:autoRedefine/>
    <w:uiPriority w:val="99"/>
    <w:rsid w:val="0051488C"/>
    <w:pPr>
      <w:widowControl w:val="0"/>
      <w:autoSpaceDE w:val="0"/>
      <w:autoSpaceDN w:val="0"/>
      <w:adjustRightInd w:val="0"/>
      <w:spacing w:before="60" w:after="0" w:line="360" w:lineRule="auto"/>
    </w:pPr>
    <w:rPr>
      <w:b/>
      <w:bCs/>
      <w:i/>
      <w:iCs/>
      <w:noProof/>
      <w:color w:val="000000"/>
      <w:sz w:val="28"/>
      <w:szCs w:val="28"/>
      <w:lang w:val="en-US"/>
    </w:rPr>
  </w:style>
  <w:style w:type="paragraph" w:customStyle="1" w:styleId="Text3">
    <w:name w:val="Text 3"/>
    <w:basedOn w:val="Normal"/>
    <w:autoRedefine/>
    <w:uiPriority w:val="99"/>
    <w:rsid w:val="0051488C"/>
    <w:pPr>
      <w:spacing w:before="0" w:after="60" w:line="240" w:lineRule="auto"/>
    </w:pPr>
    <w:rPr>
      <w:sz w:val="28"/>
      <w:szCs w:val="28"/>
      <w:lang w:val="pt-BR"/>
    </w:rPr>
  </w:style>
  <w:style w:type="paragraph" w:customStyle="1" w:styleId="Text2">
    <w:name w:val="Text 2"/>
    <w:basedOn w:val="Normal"/>
    <w:autoRedefine/>
    <w:uiPriority w:val="99"/>
    <w:rsid w:val="0051488C"/>
    <w:pPr>
      <w:numPr>
        <w:numId w:val="116"/>
      </w:numPr>
      <w:spacing w:before="60" w:after="0" w:line="288" w:lineRule="auto"/>
    </w:pPr>
    <w:rPr>
      <w:sz w:val="28"/>
      <w:szCs w:val="28"/>
      <w:lang w:val="en-US"/>
    </w:rPr>
  </w:style>
  <w:style w:type="character" w:customStyle="1" w:styleId="Bodytext5">
    <w:name w:val="Body text_"/>
    <w:link w:val="BodyText16"/>
    <w:locked/>
    <w:rsid w:val="0051488C"/>
    <w:rPr>
      <w:sz w:val="22"/>
      <w:szCs w:val="22"/>
      <w:shd w:val="clear" w:color="auto" w:fill="FFFFFF"/>
      <w:lang w:val="vi-VN"/>
    </w:rPr>
  </w:style>
  <w:style w:type="paragraph" w:customStyle="1" w:styleId="BodyText16">
    <w:name w:val="Body Text16"/>
    <w:basedOn w:val="Normal"/>
    <w:link w:val="Bodytext5"/>
    <w:rsid w:val="0051488C"/>
    <w:pPr>
      <w:widowControl w:val="0"/>
      <w:shd w:val="clear" w:color="auto" w:fill="FFFFFF"/>
      <w:spacing w:before="0" w:after="0" w:line="240" w:lineRule="atLeast"/>
      <w:jc w:val="center"/>
    </w:pPr>
    <w:rPr>
      <w:sz w:val="22"/>
      <w:szCs w:val="22"/>
    </w:rPr>
  </w:style>
  <w:style w:type="paragraph" w:customStyle="1" w:styleId="Normal13pt">
    <w:name w:val="Normal + 13 pt"/>
    <w:basedOn w:val="Normal"/>
    <w:uiPriority w:val="99"/>
    <w:rsid w:val="0051488C"/>
    <w:pPr>
      <w:numPr>
        <w:numId w:val="117"/>
      </w:numPr>
      <w:spacing w:before="0" w:after="80" w:line="360" w:lineRule="auto"/>
    </w:pPr>
    <w:rPr>
      <w:rFonts w:eastAsia="Batang"/>
      <w:szCs w:val="26"/>
      <w:lang w:val="en-US"/>
    </w:rPr>
  </w:style>
  <w:style w:type="paragraph" w:customStyle="1" w:styleId="Thanh2">
    <w:name w:val="Thanh2"/>
    <w:basedOn w:val="MediumGrid1-Accent21"/>
    <w:uiPriority w:val="99"/>
    <w:rsid w:val="0051488C"/>
    <w:pPr>
      <w:numPr>
        <w:numId w:val="118"/>
      </w:numPr>
      <w:spacing w:line="360" w:lineRule="auto"/>
    </w:pPr>
    <w:rPr>
      <w:b/>
      <w:bCs/>
      <w:noProof w:val="0"/>
      <w:sz w:val="24"/>
      <w:szCs w:val="24"/>
      <w:lang w:val="en-US"/>
    </w:rPr>
  </w:style>
  <w:style w:type="paragraph" w:customStyle="1" w:styleId="ColorfulList-Accent12">
    <w:name w:val="Colorful List - Accent 12"/>
    <w:basedOn w:val="Normal"/>
    <w:uiPriority w:val="99"/>
    <w:rsid w:val="0051488C"/>
    <w:pPr>
      <w:spacing w:before="0" w:after="160" w:line="256" w:lineRule="auto"/>
      <w:ind w:left="720"/>
      <w:jc w:val="left"/>
    </w:pPr>
    <w:rPr>
      <w:rFonts w:ascii="Calibri" w:hAnsi="Calibri" w:cs="Calibri"/>
      <w:sz w:val="22"/>
      <w:szCs w:val="22"/>
      <w:lang w:val="en-US"/>
    </w:rPr>
  </w:style>
  <w:style w:type="paragraph" w:customStyle="1" w:styleId="Th2">
    <w:name w:val="Th2"/>
    <w:basedOn w:val="Normal"/>
    <w:uiPriority w:val="99"/>
    <w:rsid w:val="0051488C"/>
    <w:pPr>
      <w:spacing w:before="0" w:after="0" w:line="360" w:lineRule="auto"/>
      <w:jc w:val="left"/>
    </w:pPr>
    <w:rPr>
      <w:b/>
      <w:bCs/>
      <w:sz w:val="24"/>
      <w:lang w:val="en-US"/>
    </w:rPr>
  </w:style>
  <w:style w:type="paragraph" w:customStyle="1" w:styleId="Th3">
    <w:name w:val="Th3"/>
    <w:basedOn w:val="Th2"/>
    <w:uiPriority w:val="99"/>
    <w:rsid w:val="0051488C"/>
  </w:style>
  <w:style w:type="character" w:customStyle="1" w:styleId="ContentChar">
    <w:name w:val="Content Char"/>
    <w:link w:val="Content0"/>
    <w:locked/>
    <w:rsid w:val="0051488C"/>
    <w:rPr>
      <w:sz w:val="28"/>
      <w:szCs w:val="28"/>
      <w:lang w:val="it-IT"/>
    </w:rPr>
  </w:style>
  <w:style w:type="paragraph" w:customStyle="1" w:styleId="Content0">
    <w:name w:val="Content"/>
    <w:basedOn w:val="Normal"/>
    <w:link w:val="ContentChar"/>
    <w:rsid w:val="0051488C"/>
    <w:pPr>
      <w:spacing w:before="0" w:after="200" w:line="276" w:lineRule="auto"/>
      <w:ind w:firstLine="720"/>
    </w:pPr>
    <w:rPr>
      <w:sz w:val="28"/>
      <w:szCs w:val="28"/>
      <w:lang w:val="it-IT"/>
    </w:rPr>
  </w:style>
  <w:style w:type="paragraph" w:customStyle="1" w:styleId="MediumGrid21">
    <w:name w:val="Medium Grid 21"/>
    <w:uiPriority w:val="99"/>
    <w:rsid w:val="0051488C"/>
    <w:pPr>
      <w:jc w:val="both"/>
    </w:pPr>
    <w:rPr>
      <w:sz w:val="24"/>
      <w:szCs w:val="24"/>
    </w:rPr>
  </w:style>
  <w:style w:type="character" w:customStyle="1" w:styleId="BodyTextZchn">
    <w:name w:val="*Body Text Zchn"/>
    <w:link w:val="BodyText6"/>
    <w:locked/>
    <w:rsid w:val="0051488C"/>
    <w:rPr>
      <w:rFonts w:ascii="Arial" w:hAnsi="Arial" w:cs="Arial"/>
      <w:color w:val="000000"/>
      <w:sz w:val="22"/>
      <w:szCs w:val="22"/>
    </w:rPr>
  </w:style>
  <w:style w:type="paragraph" w:customStyle="1" w:styleId="BodyText6">
    <w:name w:val="*Body Text"/>
    <w:link w:val="BodyTextZchn"/>
    <w:rsid w:val="0051488C"/>
    <w:pPr>
      <w:spacing w:after="120"/>
    </w:pPr>
    <w:rPr>
      <w:rFonts w:ascii="Arial" w:hAnsi="Arial" w:cs="Arial"/>
      <w:color w:val="000000"/>
      <w:sz w:val="22"/>
      <w:szCs w:val="22"/>
    </w:rPr>
  </w:style>
  <w:style w:type="character" w:customStyle="1" w:styleId="Bd-1BodyText1CharChar">
    <w:name w:val="Bd-1 (BodyText 1) Char Char"/>
    <w:locked/>
    <w:rsid w:val="0051488C"/>
    <w:rPr>
      <w:rFonts w:ascii="Verdana" w:hAnsi="Verdana" w:cs="Verdana"/>
      <w:sz w:val="18"/>
      <w:szCs w:val="18"/>
      <w:lang w:val="en-GB"/>
    </w:rPr>
  </w:style>
  <w:style w:type="character" w:customStyle="1" w:styleId="Normal2Char">
    <w:name w:val="Normal2 Char"/>
    <w:uiPriority w:val="99"/>
    <w:locked/>
    <w:rsid w:val="0051488C"/>
    <w:rPr>
      <w:rFonts w:ascii="VNTime" w:hAnsi="VNTime" w:cs="VNTime"/>
      <w:b/>
      <w:bCs/>
      <w:kern w:val="28"/>
      <w:sz w:val="24"/>
      <w:szCs w:val="24"/>
      <w:lang w:val="vi-VN"/>
    </w:rPr>
  </w:style>
  <w:style w:type="character" w:customStyle="1" w:styleId="BulletChar">
    <w:name w:val="Bullet Char"/>
    <w:link w:val="Bullet"/>
    <w:locked/>
    <w:rsid w:val="0051488C"/>
    <w:rPr>
      <w:noProof/>
      <w:sz w:val="24"/>
      <w:szCs w:val="24"/>
      <w:lang w:val="nl-NL" w:eastAsia="x-none"/>
    </w:rPr>
  </w:style>
  <w:style w:type="paragraph" w:customStyle="1" w:styleId="Bullet">
    <w:name w:val="Bullet"/>
    <w:basedOn w:val="Normal2"/>
    <w:link w:val="BulletChar"/>
    <w:rsid w:val="0051488C"/>
    <w:pPr>
      <w:numPr>
        <w:numId w:val="119"/>
      </w:numPr>
      <w:spacing w:beforeLines="50" w:before="0" w:beforeAutospacing="0" w:afterLines="50" w:after="40" w:afterAutospacing="0" w:line="300" w:lineRule="exact"/>
      <w:jc w:val="both"/>
    </w:pPr>
    <w:rPr>
      <w:noProof/>
      <w:color w:val="auto"/>
      <w:lang w:val="nl-NL" w:eastAsia="x-none"/>
    </w:rPr>
  </w:style>
  <w:style w:type="paragraph" w:customStyle="1" w:styleId="Nidung">
    <w:name w:val="Nội dung"/>
    <w:uiPriority w:val="99"/>
    <w:rsid w:val="0051488C"/>
    <w:rPr>
      <w:color w:val="000000"/>
      <w:sz w:val="24"/>
      <w:szCs w:val="24"/>
      <w:u w:color="000000"/>
      <w:lang w:val="vi-VN" w:eastAsia="vi-VN"/>
    </w:rPr>
  </w:style>
  <w:style w:type="paragraph" w:customStyle="1" w:styleId="Content10">
    <w:name w:val="Content 1"/>
    <w:basedOn w:val="Normal"/>
    <w:uiPriority w:val="99"/>
    <w:rsid w:val="0051488C"/>
    <w:pPr>
      <w:spacing w:before="0" w:line="312" w:lineRule="auto"/>
    </w:pPr>
    <w:rPr>
      <w:szCs w:val="26"/>
      <w:lang w:val="en-US"/>
    </w:rPr>
  </w:style>
  <w:style w:type="character" w:customStyle="1" w:styleId="AnormalChar">
    <w:name w:val="A normal Char"/>
    <w:link w:val="Anormal"/>
    <w:uiPriority w:val="99"/>
    <w:locked/>
    <w:rsid w:val="0051488C"/>
    <w:rPr>
      <w:sz w:val="28"/>
      <w:szCs w:val="28"/>
      <w:lang w:val="vi-VN"/>
    </w:rPr>
  </w:style>
  <w:style w:type="paragraph" w:customStyle="1" w:styleId="Anormal">
    <w:name w:val="A normal"/>
    <w:basedOn w:val="Normal"/>
    <w:link w:val="AnormalChar"/>
    <w:uiPriority w:val="99"/>
    <w:rsid w:val="0051488C"/>
    <w:pPr>
      <w:spacing w:before="0" w:after="0" w:line="360" w:lineRule="auto"/>
      <w:ind w:firstLine="360"/>
    </w:pPr>
    <w:rPr>
      <w:sz w:val="28"/>
      <w:szCs w:val="28"/>
    </w:rPr>
  </w:style>
  <w:style w:type="paragraph" w:customStyle="1" w:styleId="CharCharCharCharCharCharCharCharCharCharCharChar">
    <w:name w:val="Char Char Char Char Char Char Char Char Char Char Char Char"/>
    <w:basedOn w:val="Normal"/>
    <w:autoRedefine/>
    <w:uiPriority w:val="99"/>
    <w:rsid w:val="0051488C"/>
    <w:pPr>
      <w:pageBreakBefore/>
      <w:tabs>
        <w:tab w:val="left" w:pos="850"/>
        <w:tab w:val="left" w:pos="1191"/>
        <w:tab w:val="left" w:pos="1531"/>
      </w:tabs>
      <w:spacing w:before="0" w:line="240" w:lineRule="auto"/>
      <w:jc w:val="center"/>
    </w:pPr>
    <w:rPr>
      <w:rFonts w:ascii=".VnArial" w:hAnsi=".VnArial" w:cs=".VnArial"/>
      <w:b/>
      <w:bCs/>
      <w:color w:val="FFFFFF"/>
      <w:spacing w:val="20"/>
      <w:sz w:val="22"/>
      <w:szCs w:val="22"/>
      <w:lang w:val="en-GB" w:eastAsia="zh-CN"/>
    </w:rPr>
  </w:style>
  <w:style w:type="paragraph" w:customStyle="1" w:styleId="STY1">
    <w:name w:val="STY1"/>
    <w:basedOn w:val="Heading2"/>
    <w:uiPriority w:val="99"/>
    <w:rsid w:val="0051488C"/>
    <w:pPr>
      <w:spacing w:before="100" w:beforeAutospacing="1" w:after="100" w:afterAutospacing="1" w:line="240" w:lineRule="auto"/>
      <w:ind w:left="720" w:hanging="360"/>
      <w:jc w:val="left"/>
    </w:pPr>
    <w:rPr>
      <w:rFonts w:ascii="Arial" w:hAnsi="Arial" w:cs="Arial"/>
      <w:iCs w:val="0"/>
      <w:sz w:val="28"/>
      <w:lang w:val="en-US" w:eastAsia="x-none"/>
    </w:rPr>
  </w:style>
  <w:style w:type="paragraph" w:customStyle="1" w:styleId="STY2">
    <w:name w:val="STY2"/>
    <w:basedOn w:val="STY1"/>
    <w:uiPriority w:val="99"/>
    <w:rsid w:val="0051488C"/>
    <w:pPr>
      <w:spacing w:before="120" w:beforeAutospacing="0" w:after="120" w:afterAutospacing="0" w:line="312" w:lineRule="auto"/>
      <w:ind w:left="1440"/>
    </w:pPr>
    <w:rPr>
      <w:sz w:val="26"/>
      <w:szCs w:val="26"/>
    </w:rPr>
  </w:style>
  <w:style w:type="paragraph" w:customStyle="1" w:styleId="cham1">
    <w:name w:val="cham1"/>
    <w:basedOn w:val="Normal"/>
    <w:uiPriority w:val="99"/>
    <w:rsid w:val="0051488C"/>
    <w:pPr>
      <w:numPr>
        <w:numId w:val="120"/>
      </w:numPr>
      <w:tabs>
        <w:tab w:val="num" w:pos="567"/>
        <w:tab w:val="left" w:pos="900"/>
      </w:tabs>
      <w:spacing w:line="320" w:lineRule="exact"/>
      <w:ind w:left="1890" w:hanging="450"/>
    </w:pPr>
    <w:rPr>
      <w:rFonts w:ascii="Arial" w:hAnsi="Arial" w:cs="Arial"/>
      <w:szCs w:val="26"/>
      <w:lang w:val="sv-SE"/>
    </w:rPr>
  </w:style>
  <w:style w:type="character" w:customStyle="1" w:styleId="StyleTitleArial20ptChar">
    <w:name w:val="Style Title + Arial 20 pt Char"/>
    <w:link w:val="StyleTitleArial20pt"/>
    <w:uiPriority w:val="99"/>
    <w:semiHidden/>
    <w:locked/>
    <w:rsid w:val="0051488C"/>
    <w:rPr>
      <w:rFonts w:ascii="Arial" w:hAnsi="Arial" w:cs="Arial"/>
      <w:color w:val="343434"/>
      <w:spacing w:val="5"/>
      <w:kern w:val="28"/>
      <w:sz w:val="52"/>
      <w:szCs w:val="52"/>
      <w:lang w:val="vi-VN"/>
    </w:rPr>
  </w:style>
  <w:style w:type="paragraph" w:customStyle="1" w:styleId="StyleTitleArial20pt">
    <w:name w:val="Style Title + Arial 20 pt"/>
    <w:basedOn w:val="Title"/>
    <w:link w:val="StyleTitleArial20ptChar"/>
    <w:uiPriority w:val="99"/>
    <w:semiHidden/>
    <w:rsid w:val="0051488C"/>
    <w:pPr>
      <w:spacing w:before="0" w:after="0" w:line="240" w:lineRule="auto"/>
      <w:outlineLvl w:val="9"/>
    </w:pPr>
    <w:rPr>
      <w:rFonts w:cs="Arial"/>
      <w:b w:val="0"/>
      <w:bCs w:val="0"/>
      <w:color w:val="343434"/>
      <w:spacing w:val="5"/>
      <w:sz w:val="52"/>
      <w:szCs w:val="52"/>
    </w:rPr>
  </w:style>
  <w:style w:type="paragraph" w:customStyle="1" w:styleId="PhanIThietkekythuat">
    <w:name w:val="Phan I. Thiet ke ky thuat"/>
    <w:basedOn w:val="Normal"/>
    <w:autoRedefine/>
    <w:uiPriority w:val="99"/>
    <w:semiHidden/>
    <w:rsid w:val="0051488C"/>
    <w:pPr>
      <w:spacing w:line="240" w:lineRule="auto"/>
      <w:ind w:right="135" w:firstLine="720"/>
      <w:jc w:val="center"/>
    </w:pPr>
    <w:rPr>
      <w:rFonts w:ascii="Arial" w:hAnsi="Arial" w:cs="Arial"/>
      <w:b/>
      <w:bCs/>
      <w:sz w:val="28"/>
      <w:szCs w:val="28"/>
      <w:lang w:val="en-US"/>
    </w:rPr>
  </w:style>
  <w:style w:type="paragraph" w:customStyle="1" w:styleId="Picturenotes">
    <w:name w:val="Picture notes"/>
    <w:basedOn w:val="Normal"/>
    <w:next w:val="Normal"/>
    <w:autoRedefine/>
    <w:rsid w:val="0051488C"/>
    <w:pPr>
      <w:numPr>
        <w:numId w:val="121"/>
      </w:numPr>
      <w:spacing w:after="100" w:afterAutospacing="1" w:line="240" w:lineRule="auto"/>
      <w:jc w:val="center"/>
    </w:pPr>
    <w:rPr>
      <w:rFonts w:ascii="Arial" w:hAnsi="Arial" w:cs="Arial"/>
      <w:i/>
      <w:iCs/>
      <w:sz w:val="18"/>
      <w:szCs w:val="18"/>
      <w:lang w:val="en-US"/>
    </w:rPr>
  </w:style>
  <w:style w:type="character" w:customStyle="1" w:styleId="editsection">
    <w:name w:val="editsection"/>
    <w:basedOn w:val="DefaultParagraphFont"/>
    <w:uiPriority w:val="99"/>
    <w:rsid w:val="0051488C"/>
  </w:style>
  <w:style w:type="character" w:customStyle="1" w:styleId="mw-headline">
    <w:name w:val="mw-headline"/>
    <w:basedOn w:val="DefaultParagraphFont"/>
    <w:rsid w:val="0051488C"/>
  </w:style>
  <w:style w:type="character" w:customStyle="1" w:styleId="tinnong">
    <w:name w:val="tinnong"/>
    <w:basedOn w:val="DefaultParagraphFont"/>
    <w:uiPriority w:val="99"/>
    <w:rsid w:val="0051488C"/>
  </w:style>
  <w:style w:type="character" w:customStyle="1" w:styleId="head">
    <w:name w:val="head"/>
    <w:basedOn w:val="DefaultParagraphFont"/>
    <w:uiPriority w:val="99"/>
    <w:rsid w:val="0051488C"/>
  </w:style>
  <w:style w:type="character" w:customStyle="1" w:styleId="BodyText40">
    <w:name w:val="Body Text4"/>
    <w:uiPriority w:val="99"/>
    <w:rsid w:val="0051488C"/>
    <w:rPr>
      <w:rFonts w:ascii="Times New Roman" w:hAnsi="Times New Roman" w:cs="Times New Roman"/>
      <w:color w:val="000000"/>
      <w:spacing w:val="0"/>
      <w:w w:val="100"/>
      <w:position w:val="0"/>
      <w:sz w:val="26"/>
      <w:szCs w:val="26"/>
      <w:u w:val="none"/>
      <w:effect w:val="none"/>
      <w:lang w:val="vi-VN"/>
    </w:rPr>
  </w:style>
  <w:style w:type="character" w:customStyle="1" w:styleId="contentlabel">
    <w:name w:val="contentlabel"/>
    <w:uiPriority w:val="99"/>
    <w:rsid w:val="0051488C"/>
  </w:style>
  <w:style w:type="character" w:customStyle="1" w:styleId="CharChar18">
    <w:name w:val="Char Char18"/>
    <w:uiPriority w:val="99"/>
    <w:rsid w:val="0051488C"/>
    <w:rPr>
      <w:b/>
      <w:bCs/>
      <w:sz w:val="28"/>
      <w:szCs w:val="28"/>
    </w:rPr>
  </w:style>
  <w:style w:type="paragraph" w:customStyle="1" w:styleId="xl1277">
    <w:name w:val="xl1277"/>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Cs w:val="26"/>
      <w:lang w:val="en-US"/>
    </w:rPr>
  </w:style>
  <w:style w:type="paragraph" w:customStyle="1" w:styleId="xl1278">
    <w:name w:val="xl1278"/>
    <w:basedOn w:val="Normal"/>
    <w:rsid w:val="0051488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b/>
      <w:bCs/>
      <w:szCs w:val="26"/>
      <w:lang w:val="en-US"/>
    </w:rPr>
  </w:style>
  <w:style w:type="paragraph" w:customStyle="1" w:styleId="xl1279">
    <w:name w:val="xl1279"/>
    <w:basedOn w:val="Normal"/>
    <w:rsid w:val="0051488C"/>
    <w:pPr>
      <w:spacing w:before="100" w:beforeAutospacing="1" w:after="100" w:afterAutospacing="1" w:line="240" w:lineRule="auto"/>
      <w:jc w:val="center"/>
      <w:textAlignment w:val="center"/>
    </w:pPr>
    <w:rPr>
      <w:szCs w:val="26"/>
      <w:lang w:val="en-US"/>
    </w:rPr>
  </w:style>
  <w:style w:type="paragraph" w:customStyle="1" w:styleId="xl1280">
    <w:name w:val="xl1280"/>
    <w:basedOn w:val="Normal"/>
    <w:rsid w:val="005148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b/>
      <w:bCs/>
      <w:szCs w:val="26"/>
      <w:lang w:val="en-US"/>
    </w:rPr>
  </w:style>
  <w:style w:type="paragraph" w:customStyle="1" w:styleId="xl1281">
    <w:name w:val="xl1281"/>
    <w:basedOn w:val="Normal"/>
    <w:rsid w:val="005148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lang w:val="en-US"/>
    </w:rPr>
  </w:style>
  <w:style w:type="paragraph" w:customStyle="1" w:styleId="xl1282">
    <w:name w:val="xl1282"/>
    <w:basedOn w:val="Normal"/>
    <w:rsid w:val="005148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Cs w:val="26"/>
      <w:lang w:val="en-US"/>
    </w:rPr>
  </w:style>
  <w:style w:type="paragraph" w:customStyle="1" w:styleId="xl1283">
    <w:name w:val="xl1283"/>
    <w:basedOn w:val="Normal"/>
    <w:rsid w:val="0051488C"/>
    <w:pPr>
      <w:shd w:val="clear" w:color="000000" w:fill="FFFFFF"/>
      <w:spacing w:before="100" w:beforeAutospacing="1" w:after="100" w:afterAutospacing="1" w:line="240" w:lineRule="auto"/>
      <w:jc w:val="center"/>
      <w:textAlignment w:val="center"/>
    </w:pPr>
    <w:rPr>
      <w:szCs w:val="26"/>
      <w:lang w:val="en-US"/>
    </w:rPr>
  </w:style>
  <w:style w:type="paragraph" w:customStyle="1" w:styleId="xl1284">
    <w:name w:val="xl1284"/>
    <w:basedOn w:val="Normal"/>
    <w:rsid w:val="0051488C"/>
    <w:pPr>
      <w:shd w:val="clear" w:color="000000" w:fill="FFFFFF"/>
      <w:spacing w:before="100" w:beforeAutospacing="1" w:after="100" w:afterAutospacing="1" w:line="240" w:lineRule="auto"/>
      <w:jc w:val="left"/>
      <w:textAlignment w:val="center"/>
    </w:pPr>
    <w:rPr>
      <w:sz w:val="24"/>
      <w:lang w:val="en-US"/>
    </w:rPr>
  </w:style>
  <w:style w:type="paragraph" w:customStyle="1" w:styleId="xl1285">
    <w:name w:val="xl1285"/>
    <w:basedOn w:val="Normal"/>
    <w:rsid w:val="005148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Cs w:val="26"/>
      <w:lang w:val="en-US"/>
    </w:rPr>
  </w:style>
  <w:style w:type="paragraph" w:customStyle="1" w:styleId="xl1286">
    <w:name w:val="xl1286"/>
    <w:basedOn w:val="Normal"/>
    <w:rsid w:val="0051488C"/>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line="240" w:lineRule="auto"/>
      <w:jc w:val="center"/>
      <w:textAlignment w:val="center"/>
    </w:pPr>
    <w:rPr>
      <w:b/>
      <w:bCs/>
      <w:szCs w:val="26"/>
      <w:lang w:val="en-US"/>
    </w:rPr>
  </w:style>
  <w:style w:type="paragraph" w:customStyle="1" w:styleId="xl1287">
    <w:name w:val="xl1287"/>
    <w:basedOn w:val="Normal"/>
    <w:rsid w:val="0051488C"/>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line="240" w:lineRule="auto"/>
      <w:jc w:val="center"/>
      <w:textAlignment w:val="center"/>
    </w:pPr>
    <w:rPr>
      <w:szCs w:val="26"/>
      <w:lang w:val="en-US"/>
    </w:rPr>
  </w:style>
  <w:style w:type="paragraph" w:customStyle="1" w:styleId="xl1288">
    <w:name w:val="xl1288"/>
    <w:basedOn w:val="Normal"/>
    <w:rsid w:val="0051488C"/>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line="240" w:lineRule="auto"/>
      <w:jc w:val="left"/>
      <w:textAlignment w:val="center"/>
    </w:pPr>
    <w:rPr>
      <w:i/>
      <w:iCs/>
      <w:szCs w:val="26"/>
      <w:lang w:val="en-US"/>
    </w:rPr>
  </w:style>
  <w:style w:type="paragraph" w:customStyle="1" w:styleId="xl1289">
    <w:name w:val="xl1289"/>
    <w:basedOn w:val="Normal"/>
    <w:rsid w:val="0051488C"/>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line="240" w:lineRule="auto"/>
      <w:jc w:val="left"/>
      <w:textAlignment w:val="center"/>
    </w:pPr>
    <w:rPr>
      <w:szCs w:val="26"/>
      <w:lang w:val="en-US"/>
    </w:rPr>
  </w:style>
  <w:style w:type="paragraph" w:customStyle="1" w:styleId="xl1290">
    <w:name w:val="xl1290"/>
    <w:basedOn w:val="Normal"/>
    <w:rsid w:val="0051488C"/>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line="240" w:lineRule="auto"/>
      <w:jc w:val="left"/>
      <w:textAlignment w:val="center"/>
    </w:pPr>
    <w:rPr>
      <w:szCs w:val="26"/>
      <w:lang w:val="en-US"/>
    </w:rPr>
  </w:style>
  <w:style w:type="paragraph" w:customStyle="1" w:styleId="C2">
    <w:name w:val="C2"/>
    <w:basedOn w:val="Normal"/>
    <w:uiPriority w:val="99"/>
    <w:rsid w:val="0051488C"/>
    <w:pPr>
      <w:spacing w:before="0" w:after="0" w:line="360" w:lineRule="auto"/>
      <w:ind w:left="540" w:hanging="540"/>
    </w:pPr>
    <w:rPr>
      <w:b/>
      <w:bCs/>
      <w:sz w:val="24"/>
      <w:lang w:val="nl-NL"/>
    </w:rPr>
  </w:style>
  <w:style w:type="paragraph" w:customStyle="1" w:styleId="CAP3">
    <w:name w:val="CAP 3"/>
    <w:basedOn w:val="Normal"/>
    <w:uiPriority w:val="99"/>
    <w:rsid w:val="0051488C"/>
    <w:pPr>
      <w:spacing w:before="0" w:after="0" w:line="360" w:lineRule="auto"/>
    </w:pPr>
    <w:rPr>
      <w:b/>
      <w:bCs/>
      <w:sz w:val="24"/>
      <w:lang w:val="en-US"/>
    </w:rPr>
  </w:style>
  <w:style w:type="character" w:customStyle="1" w:styleId="HinhveChar">
    <w:name w:val="Hinh ve Char"/>
    <w:link w:val="Hinhve"/>
    <w:locked/>
    <w:rsid w:val="0051488C"/>
    <w:rPr>
      <w:i/>
      <w:szCs w:val="24"/>
      <w:lang w:val="vi-VN"/>
    </w:rPr>
  </w:style>
  <w:style w:type="paragraph" w:customStyle="1" w:styleId="CAP2">
    <w:name w:val="CAP 2"/>
    <w:basedOn w:val="Normal"/>
    <w:uiPriority w:val="99"/>
    <w:rsid w:val="0051488C"/>
    <w:pPr>
      <w:spacing w:before="0" w:after="0" w:line="360" w:lineRule="auto"/>
    </w:pPr>
    <w:rPr>
      <w:b/>
      <w:bCs/>
      <w:sz w:val="24"/>
      <w:lang w:val="en-US"/>
    </w:rPr>
  </w:style>
  <w:style w:type="paragraph" w:customStyle="1" w:styleId="CAP1">
    <w:name w:val="CAP 1"/>
    <w:basedOn w:val="Normal"/>
    <w:rsid w:val="0051488C"/>
    <w:pPr>
      <w:tabs>
        <w:tab w:val="num" w:pos="720"/>
      </w:tabs>
      <w:spacing w:before="0" w:after="0" w:line="360" w:lineRule="auto"/>
      <w:ind w:left="720" w:hanging="720"/>
    </w:pPr>
    <w:rPr>
      <w:b/>
      <w:bCs/>
      <w:sz w:val="24"/>
      <w:lang w:val="en-US"/>
    </w:rPr>
  </w:style>
  <w:style w:type="paragraph" w:customStyle="1" w:styleId="CAP0">
    <w:name w:val="CAP 0"/>
    <w:basedOn w:val="Normal"/>
    <w:rsid w:val="0051488C"/>
    <w:pPr>
      <w:spacing w:before="0" w:line="240" w:lineRule="auto"/>
      <w:jc w:val="left"/>
    </w:pPr>
    <w:rPr>
      <w:b/>
      <w:bCs/>
      <w:sz w:val="24"/>
      <w:lang w:val="en-US" w:eastAsia="ja-JP"/>
    </w:rPr>
  </w:style>
  <w:style w:type="paragraph" w:customStyle="1" w:styleId="LightList-Accent51">
    <w:name w:val="Light List - Accent 51"/>
    <w:basedOn w:val="Normal"/>
    <w:uiPriority w:val="99"/>
    <w:rsid w:val="0051488C"/>
    <w:pPr>
      <w:spacing w:before="100" w:beforeAutospacing="1" w:after="100" w:afterAutospacing="1" w:line="240" w:lineRule="auto"/>
      <w:ind w:left="720"/>
      <w:jc w:val="left"/>
    </w:pPr>
    <w:rPr>
      <w:rFonts w:ascii="Calibri" w:hAnsi="Calibri" w:cs="Calibri"/>
      <w:sz w:val="22"/>
      <w:szCs w:val="22"/>
      <w:lang w:val="en-US"/>
    </w:rPr>
  </w:style>
  <w:style w:type="numbering" w:customStyle="1" w:styleId="StyleNumbered7">
    <w:name w:val="Style Numbered7"/>
    <w:rsid w:val="0051488C"/>
    <w:pPr>
      <w:numPr>
        <w:numId w:val="113"/>
      </w:numPr>
    </w:pPr>
  </w:style>
  <w:style w:type="numbering" w:customStyle="1" w:styleId="StyleBulleted28">
    <w:name w:val="Style Bulleted28"/>
    <w:rsid w:val="0051488C"/>
    <w:pPr>
      <w:numPr>
        <w:numId w:val="24"/>
      </w:numPr>
    </w:pPr>
  </w:style>
  <w:style w:type="numbering" w:customStyle="1" w:styleId="StyleNumbered2">
    <w:name w:val="Style Numbered2"/>
    <w:rsid w:val="0051488C"/>
    <w:pPr>
      <w:numPr>
        <w:numId w:val="97"/>
      </w:numPr>
    </w:pPr>
  </w:style>
  <w:style w:type="numbering" w:customStyle="1" w:styleId="StyleBulleted221">
    <w:name w:val="Style Bulleted221"/>
    <w:rsid w:val="0051488C"/>
    <w:pPr>
      <w:numPr>
        <w:numId w:val="91"/>
      </w:numPr>
    </w:pPr>
  </w:style>
  <w:style w:type="numbering" w:customStyle="1" w:styleId="StyleNumbered111">
    <w:name w:val="Style Numbered111"/>
    <w:rsid w:val="0051488C"/>
    <w:pPr>
      <w:numPr>
        <w:numId w:val="92"/>
      </w:numPr>
    </w:pPr>
  </w:style>
  <w:style w:type="numbering" w:customStyle="1" w:styleId="StyleNumbered1">
    <w:name w:val="Style Numbered1"/>
    <w:rsid w:val="0051488C"/>
    <w:pPr>
      <w:numPr>
        <w:numId w:val="95"/>
      </w:numPr>
    </w:pPr>
  </w:style>
  <w:style w:type="numbering" w:customStyle="1" w:styleId="StyleBulleted29">
    <w:name w:val="Style Bulleted29"/>
    <w:rsid w:val="0051488C"/>
    <w:pPr>
      <w:numPr>
        <w:numId w:val="111"/>
      </w:numPr>
    </w:pPr>
  </w:style>
  <w:style w:type="numbering" w:customStyle="1" w:styleId="StyleBulleted210">
    <w:name w:val="Style Bulleted210"/>
    <w:rsid w:val="0051488C"/>
    <w:pPr>
      <w:numPr>
        <w:numId w:val="103"/>
      </w:numPr>
    </w:pPr>
  </w:style>
  <w:style w:type="numbering" w:customStyle="1" w:styleId="StyleNumbered">
    <w:name w:val="Style Numbered"/>
    <w:rsid w:val="0051488C"/>
    <w:pPr>
      <w:numPr>
        <w:numId w:val="87"/>
      </w:numPr>
    </w:pPr>
  </w:style>
  <w:style w:type="numbering" w:customStyle="1" w:styleId="StyleBulletedSymbolsymbolLeft126cmHanging063cm">
    <w:name w:val="Style Bulleted Symbol (symbol) Left:  1.26 cm Hanging:  0.63 cm"/>
    <w:rsid w:val="0051488C"/>
    <w:pPr>
      <w:numPr>
        <w:numId w:val="90"/>
      </w:numPr>
    </w:pPr>
  </w:style>
  <w:style w:type="numbering" w:customStyle="1" w:styleId="StyleNumbered4">
    <w:name w:val="Style Numbered4"/>
    <w:rsid w:val="0051488C"/>
    <w:pPr>
      <w:numPr>
        <w:numId w:val="112"/>
      </w:numPr>
    </w:pPr>
  </w:style>
  <w:style w:type="numbering" w:customStyle="1" w:styleId="StyleNumbered10">
    <w:name w:val="Style Numbered10"/>
    <w:rsid w:val="0051488C"/>
    <w:pPr>
      <w:numPr>
        <w:numId w:val="110"/>
      </w:numPr>
    </w:pPr>
  </w:style>
  <w:style w:type="paragraph" w:customStyle="1" w:styleId="DMDC3">
    <w:name w:val="DMDC 3"/>
    <w:basedOn w:val="Normal"/>
    <w:autoRedefine/>
    <w:qFormat/>
    <w:rsid w:val="0051488C"/>
    <w:pPr>
      <w:spacing w:line="276" w:lineRule="auto"/>
    </w:pPr>
    <w:rPr>
      <w:b/>
      <w:szCs w:val="26"/>
      <w:shd w:val="clear" w:color="auto" w:fill="F9FAFC"/>
      <w:lang w:val="en-US"/>
    </w:rPr>
  </w:style>
  <w:style w:type="paragraph" w:customStyle="1" w:styleId="Indent10">
    <w:name w:val="Indent 1"/>
    <w:basedOn w:val="Normal"/>
    <w:link w:val="Indent1Char"/>
    <w:qFormat/>
    <w:rsid w:val="0051488C"/>
    <w:pPr>
      <w:numPr>
        <w:numId w:val="122"/>
      </w:numPr>
      <w:tabs>
        <w:tab w:val="clear" w:pos="1495"/>
      </w:tabs>
      <w:spacing w:line="288" w:lineRule="auto"/>
      <w:ind w:left="993" w:hanging="284"/>
    </w:pPr>
    <w:rPr>
      <w:rFonts w:eastAsia="Calibri"/>
      <w:lang w:val="x-none" w:eastAsia="x-none"/>
    </w:rPr>
  </w:style>
  <w:style w:type="character" w:customStyle="1" w:styleId="Indent1Char">
    <w:name w:val="Indent 1 Char"/>
    <w:link w:val="Indent10"/>
    <w:locked/>
    <w:rsid w:val="0051488C"/>
    <w:rPr>
      <w:rFonts w:eastAsia="Calibri"/>
      <w:sz w:val="26"/>
      <w:szCs w:val="24"/>
      <w:lang w:val="x-none" w:eastAsia="x-none"/>
    </w:rPr>
  </w:style>
  <w:style w:type="paragraph" w:customStyle="1" w:styleId="StyleNormalHArial">
    <w:name w:val="Style NormalH + Arial"/>
    <w:basedOn w:val="NormalH"/>
    <w:rsid w:val="0051488C"/>
    <w:pPr>
      <w:keepNext w:val="0"/>
      <w:pageBreakBefore w:val="0"/>
      <w:spacing w:before="60" w:after="120" w:line="312" w:lineRule="auto"/>
      <w:ind w:left="0" w:firstLine="0"/>
      <w:jc w:val="both"/>
    </w:pPr>
    <w:rPr>
      <w:rFonts w:ascii="Arial" w:hAnsi="Arial" w:cs="Times New Roman"/>
      <w:szCs w:val="20"/>
      <w:lang w:val="en-US"/>
    </w:rPr>
  </w:style>
  <w:style w:type="paragraph" w:customStyle="1" w:styleId="StyleJustifiedLeft025">
    <w:name w:val="Style Justified Left:  0.25&quot;"/>
    <w:basedOn w:val="Normal"/>
    <w:autoRedefine/>
    <w:rsid w:val="0051488C"/>
    <w:pPr>
      <w:spacing w:line="312" w:lineRule="auto"/>
      <w:ind w:left="360"/>
    </w:pPr>
    <w:rPr>
      <w:szCs w:val="20"/>
      <w:lang w:val="en-US"/>
    </w:rPr>
  </w:style>
  <w:style w:type="paragraph" w:customStyle="1" w:styleId="A5">
    <w:name w:val="A_5"/>
    <w:basedOn w:val="Normal"/>
    <w:rsid w:val="0051488C"/>
    <w:pPr>
      <w:spacing w:line="240" w:lineRule="auto"/>
    </w:pPr>
    <w:rPr>
      <w:szCs w:val="20"/>
      <w:lang w:val="en-AU"/>
    </w:rPr>
  </w:style>
  <w:style w:type="paragraph" w:customStyle="1" w:styleId="StyleNormalIndentArial1">
    <w:name w:val="Style Normal Indent + Arial1"/>
    <w:basedOn w:val="NormalIndent"/>
    <w:autoRedefine/>
    <w:rsid w:val="0051488C"/>
    <w:pPr>
      <w:widowControl/>
      <w:numPr>
        <w:numId w:val="0"/>
      </w:numPr>
      <w:spacing w:before="0" w:after="0" w:line="360" w:lineRule="auto"/>
      <w:ind w:left="720" w:right="0"/>
    </w:pPr>
    <w:rPr>
      <w:rFonts w:eastAsia="Times New Roman" w:cs="Arial"/>
      <w:color w:val="auto"/>
      <w:sz w:val="22"/>
      <w:szCs w:val="22"/>
      <w:lang w:eastAsia="en-US"/>
    </w:rPr>
  </w:style>
  <w:style w:type="paragraph" w:customStyle="1" w:styleId="Indent20">
    <w:name w:val="Indent2"/>
    <w:basedOn w:val="Normal"/>
    <w:link w:val="Indent2Char"/>
    <w:autoRedefine/>
    <w:rsid w:val="0051488C"/>
    <w:pPr>
      <w:numPr>
        <w:numId w:val="125"/>
      </w:numPr>
      <w:tabs>
        <w:tab w:val="left" w:pos="1620"/>
      </w:tabs>
      <w:spacing w:line="312" w:lineRule="auto"/>
    </w:pPr>
    <w:rPr>
      <w:szCs w:val="26"/>
      <w:lang w:val="x-none" w:eastAsia="x-none"/>
    </w:rPr>
  </w:style>
  <w:style w:type="paragraph" w:customStyle="1" w:styleId="Indent1">
    <w:name w:val="Indent1"/>
    <w:basedOn w:val="Normal"/>
    <w:autoRedefine/>
    <w:uiPriority w:val="99"/>
    <w:rsid w:val="0051488C"/>
    <w:pPr>
      <w:numPr>
        <w:numId w:val="123"/>
      </w:numPr>
      <w:spacing w:line="312" w:lineRule="auto"/>
    </w:pPr>
    <w:rPr>
      <w:szCs w:val="26"/>
    </w:rPr>
  </w:style>
  <w:style w:type="paragraph" w:customStyle="1" w:styleId="Indent30">
    <w:name w:val="Indent3"/>
    <w:basedOn w:val="Normal"/>
    <w:autoRedefine/>
    <w:rsid w:val="0051488C"/>
    <w:pPr>
      <w:numPr>
        <w:numId w:val="124"/>
      </w:numPr>
      <w:tabs>
        <w:tab w:val="left" w:pos="900"/>
      </w:tabs>
      <w:spacing w:line="312" w:lineRule="auto"/>
    </w:pPr>
    <w:rPr>
      <w:szCs w:val="26"/>
      <w:lang w:val="en-US"/>
    </w:rPr>
  </w:style>
  <w:style w:type="paragraph" w:customStyle="1" w:styleId="StyleStyleIndent1Arial12ptAfter6ptLinespacingsingl">
    <w:name w:val="Style Style Indent1 + Arial 12 pt After:  6 pt Line spacing:  singl"/>
    <w:basedOn w:val="StyleIndent1Arial12ptAfter6ptLinespacingsingle"/>
    <w:link w:val="StyleStyleIndent1Arial12ptAfter6ptLinespacingsinglChar"/>
    <w:rsid w:val="0051488C"/>
    <w:pPr>
      <w:tabs>
        <w:tab w:val="clear" w:pos="927"/>
        <w:tab w:val="num" w:pos="1800"/>
      </w:tabs>
      <w:spacing w:line="240" w:lineRule="auto"/>
      <w:ind w:left="1800" w:hanging="360"/>
    </w:pPr>
    <w:rPr>
      <w:rFonts w:ascii="Arial" w:hAnsi="Arial"/>
      <w:szCs w:val="24"/>
      <w:lang w:val="x-none" w:eastAsia="x-none"/>
    </w:rPr>
  </w:style>
  <w:style w:type="paragraph" w:customStyle="1" w:styleId="StyleIndent1Arial12ptAfter6ptLinespacingsingle">
    <w:name w:val="Style Indent1 + Arial 12 pt After:  6 pt Line spacing:  single"/>
    <w:basedOn w:val="Indent1"/>
    <w:autoRedefine/>
    <w:rsid w:val="0051488C"/>
  </w:style>
  <w:style w:type="paragraph" w:customStyle="1" w:styleId="StyleNormalIndentArial">
    <w:name w:val="Style Normal Indent + Arial"/>
    <w:basedOn w:val="NormalIndent"/>
    <w:autoRedefine/>
    <w:rsid w:val="0051488C"/>
    <w:pPr>
      <w:widowControl/>
      <w:numPr>
        <w:numId w:val="0"/>
      </w:numPr>
      <w:spacing w:before="0" w:after="0" w:line="360" w:lineRule="auto"/>
      <w:ind w:left="720" w:right="0"/>
    </w:pPr>
    <w:rPr>
      <w:rFonts w:eastAsia="Times New Roman" w:cs="Arial"/>
      <w:color w:val="auto"/>
      <w:sz w:val="22"/>
      <w:szCs w:val="22"/>
      <w:lang w:eastAsia="en-US"/>
    </w:rPr>
  </w:style>
  <w:style w:type="paragraph" w:customStyle="1" w:styleId="StyleHeading1Arial">
    <w:name w:val="Style Heading 1 + Arial"/>
    <w:basedOn w:val="Heading1"/>
    <w:autoRedefine/>
    <w:rsid w:val="0051488C"/>
    <w:pPr>
      <w:keepNext/>
      <w:widowControl w:val="0"/>
      <w:tabs>
        <w:tab w:val="num" w:pos="360"/>
      </w:tabs>
      <w:spacing w:line="312" w:lineRule="auto"/>
      <w:ind w:left="360" w:hanging="360"/>
    </w:pPr>
    <w:rPr>
      <w:rFonts w:cs="Arial"/>
      <w:bCs/>
      <w:spacing w:val="0"/>
      <w:kern w:val="28"/>
      <w:sz w:val="26"/>
      <w:szCs w:val="26"/>
      <w:lang w:val="en-US"/>
    </w:rPr>
  </w:style>
  <w:style w:type="paragraph" w:customStyle="1" w:styleId="StyleNormalIndentArialLeft07After6pt">
    <w:name w:val="Style Normal Indent + Arial Left:  0.7&quot; After:  6 pt"/>
    <w:basedOn w:val="NormalIndent"/>
    <w:autoRedefine/>
    <w:rsid w:val="0051488C"/>
    <w:pPr>
      <w:widowControl/>
      <w:numPr>
        <w:numId w:val="126"/>
      </w:numPr>
      <w:tabs>
        <w:tab w:val="clear" w:pos="427"/>
      </w:tabs>
      <w:spacing w:before="0" w:after="0" w:line="360" w:lineRule="auto"/>
      <w:ind w:left="720" w:right="0" w:firstLine="0"/>
    </w:pPr>
    <w:rPr>
      <w:rFonts w:eastAsia="Times New Roman" w:cs="Arial"/>
      <w:color w:val="auto"/>
      <w:sz w:val="22"/>
      <w:szCs w:val="22"/>
      <w:lang w:eastAsia="en-US"/>
    </w:rPr>
  </w:style>
  <w:style w:type="character" w:customStyle="1" w:styleId="StyleNormalIndentArial1Char">
    <w:name w:val="Style Normal Indent + Arial1 Char"/>
    <w:rsid w:val="0051488C"/>
    <w:rPr>
      <w:rFonts w:ascii="Arial" w:hAnsi="Arial"/>
      <w:sz w:val="22"/>
      <w:lang w:val="en-US" w:eastAsia="en-US"/>
    </w:rPr>
  </w:style>
  <w:style w:type="paragraph" w:customStyle="1" w:styleId="Indent1Char0">
    <w:name w:val="Indent1 Char"/>
    <w:basedOn w:val="Normal"/>
    <w:link w:val="Indent1CharChar"/>
    <w:rsid w:val="0051488C"/>
    <w:pPr>
      <w:spacing w:line="312" w:lineRule="auto"/>
      <w:ind w:left="567"/>
    </w:pPr>
    <w:rPr>
      <w:kern w:val="28"/>
      <w:szCs w:val="26"/>
      <w:lang w:val="x-none" w:eastAsia="x-none"/>
    </w:rPr>
  </w:style>
  <w:style w:type="character" w:customStyle="1" w:styleId="CharCharCharCharCharCharChar0">
    <w:name w:val="Char Char Char  Char Char Char Char"/>
    <w:aliases w:val=" Char Char Char  Char1, Char Char Char Char"/>
    <w:rsid w:val="0051488C"/>
    <w:rPr>
      <w:rFonts w:ascii=".VnArial" w:hAnsi=".VnArial"/>
      <w:lang w:val="en-US" w:eastAsia="en-US"/>
    </w:rPr>
  </w:style>
  <w:style w:type="paragraph" w:customStyle="1" w:styleId="ecxmsonormal">
    <w:name w:val="ecxmsonormal"/>
    <w:basedOn w:val="Normal"/>
    <w:rsid w:val="0051488C"/>
    <w:pPr>
      <w:spacing w:before="100" w:beforeAutospacing="1" w:after="100" w:afterAutospacing="1" w:line="240" w:lineRule="auto"/>
      <w:jc w:val="left"/>
    </w:pPr>
    <w:rPr>
      <w:sz w:val="24"/>
      <w:lang w:val="en-US"/>
    </w:rPr>
  </w:style>
  <w:style w:type="paragraph" w:customStyle="1" w:styleId="Bang">
    <w:name w:val="Bang"/>
    <w:basedOn w:val="Normal"/>
    <w:link w:val="BangChar"/>
    <w:qFormat/>
    <w:rsid w:val="0051488C"/>
    <w:pPr>
      <w:widowControl w:val="0"/>
      <w:spacing w:before="60" w:after="60" w:line="240" w:lineRule="auto"/>
    </w:pPr>
    <w:rPr>
      <w:sz w:val="18"/>
      <w:szCs w:val="20"/>
      <w:lang w:val="x-none" w:eastAsia="x-none"/>
    </w:rPr>
  </w:style>
  <w:style w:type="paragraph" w:customStyle="1" w:styleId="StyleIndent214pt">
    <w:name w:val="Style Indent2 + 14 pt"/>
    <w:basedOn w:val="Indent20"/>
    <w:rsid w:val="0051488C"/>
    <w:pPr>
      <w:numPr>
        <w:numId w:val="0"/>
      </w:numPr>
      <w:tabs>
        <w:tab w:val="num" w:pos="2163"/>
      </w:tabs>
      <w:ind w:left="2163" w:hanging="360"/>
    </w:pPr>
    <w:rPr>
      <w:sz w:val="28"/>
    </w:rPr>
  </w:style>
  <w:style w:type="paragraph" w:customStyle="1" w:styleId="StyleHeading3Justified">
    <w:name w:val="Style Heading 3 + Justified"/>
    <w:basedOn w:val="Heading3"/>
    <w:rsid w:val="0051488C"/>
    <w:pPr>
      <w:keepNext/>
      <w:widowControl/>
      <w:numPr>
        <w:ilvl w:val="0"/>
        <w:numId w:val="0"/>
      </w:numPr>
      <w:tabs>
        <w:tab w:val="left" w:pos="851"/>
        <w:tab w:val="num" w:pos="3884"/>
      </w:tabs>
      <w:spacing w:before="180" w:after="60" w:line="312" w:lineRule="auto"/>
      <w:ind w:left="3600"/>
    </w:pPr>
    <w:rPr>
      <w:bCs w:val="0"/>
      <w:i/>
      <w:color w:val="3333CC"/>
      <w:sz w:val="36"/>
      <w:szCs w:val="20"/>
      <w:lang w:val="da-DK" w:eastAsia="x-none"/>
    </w:rPr>
  </w:style>
  <w:style w:type="character" w:customStyle="1" w:styleId="NormalIndentChar1CharCharCharCharCharCharCharCharCharCharChar">
    <w:name w:val="Normal Indent Char1 Char Char Char Char Char Char Char Char Char Char Char"/>
    <w:rsid w:val="0051488C"/>
    <w:rPr>
      <w:rFonts w:ascii=".VnArial" w:hAnsi=".VnArial"/>
      <w:lang w:val="en-US" w:eastAsia="en-US"/>
    </w:rPr>
  </w:style>
  <w:style w:type="character" w:customStyle="1" w:styleId="NormalIndentChar1Char1CharCharCharCharCharCharCharCharCharCharCharCharCharCharCharCharCharCharCharChar">
    <w:name w:val="Normal Indent Char1 Char1 Char Char Char Char Char Char Char Char Char Char Char Char Char Char Char Char Char Char Char Char"/>
    <w:rsid w:val="0051488C"/>
    <w:rPr>
      <w:rFonts w:ascii=".VnArial" w:hAnsi=".VnArial"/>
      <w:lang w:val="en-US" w:eastAsia="en-US"/>
    </w:rPr>
  </w:style>
  <w:style w:type="paragraph" w:customStyle="1" w:styleId="StyleNormalIndentNormalIndentChar1CharNormalIndentChar1Ch">
    <w:name w:val="Style Normal IndentNormal Indent Char1 CharNormal Indent Char1 Ch"/>
    <w:basedOn w:val="NormalIndent"/>
    <w:rsid w:val="0051488C"/>
    <w:pPr>
      <w:widowControl/>
      <w:numPr>
        <w:numId w:val="0"/>
      </w:numPr>
      <w:spacing w:before="0" w:after="0" w:line="360" w:lineRule="auto"/>
      <w:ind w:left="720" w:right="0"/>
    </w:pPr>
    <w:rPr>
      <w:rFonts w:eastAsia="Times New Roman" w:cs="Arial"/>
      <w:color w:val="auto"/>
      <w:sz w:val="22"/>
      <w:szCs w:val="22"/>
      <w:lang w:eastAsia="en-US"/>
    </w:rPr>
  </w:style>
  <w:style w:type="character" w:customStyle="1" w:styleId="Lead-inEmphasis">
    <w:name w:val="Lead-in Emphasis"/>
    <w:rsid w:val="0051488C"/>
    <w:rPr>
      <w:caps/>
      <w:sz w:val="22"/>
    </w:rPr>
  </w:style>
  <w:style w:type="paragraph" w:customStyle="1" w:styleId="StyleBangArial11ptCentered">
    <w:name w:val="Style Bang + Arial 11 pt Centered"/>
    <w:basedOn w:val="Bang"/>
    <w:rsid w:val="0051488C"/>
    <w:pPr>
      <w:jc w:val="center"/>
    </w:pPr>
    <w:rPr>
      <w:sz w:val="26"/>
      <w:szCs w:val="26"/>
    </w:rPr>
  </w:style>
  <w:style w:type="paragraph" w:customStyle="1" w:styleId="StyleHeading2l2H2h21h2ArialCharChar">
    <w:name w:val="Style Heading 2l2H2h21h2 + Arial Char Char"/>
    <w:basedOn w:val="Heading2"/>
    <w:link w:val="StyleHeading2l2H2h21h2ArialCharCharChar"/>
    <w:autoRedefine/>
    <w:rsid w:val="0051488C"/>
    <w:pPr>
      <w:keepNext/>
      <w:widowControl w:val="0"/>
      <w:tabs>
        <w:tab w:val="left" w:pos="720"/>
      </w:tabs>
      <w:spacing w:after="240" w:line="312" w:lineRule="auto"/>
    </w:pPr>
    <w:rPr>
      <w:rFonts w:eastAsia="MS Mincho"/>
      <w:iCs w:val="0"/>
      <w:color w:val="006600"/>
      <w:sz w:val="40"/>
      <w:szCs w:val="26"/>
      <w:lang w:val="da-DK" w:eastAsia="x-none"/>
    </w:rPr>
  </w:style>
  <w:style w:type="character" w:customStyle="1" w:styleId="StyleHeading2l2H2h21h2ArialCharCharChar">
    <w:name w:val="Style Heading 2l2H2h21h2 + Arial Char Char Char"/>
    <w:link w:val="StyleHeading2l2H2h21h2ArialCharChar"/>
    <w:locked/>
    <w:rsid w:val="0051488C"/>
    <w:rPr>
      <w:rFonts w:eastAsia="MS Mincho"/>
      <w:b/>
      <w:bCs/>
      <w:color w:val="006600"/>
      <w:sz w:val="40"/>
      <w:szCs w:val="26"/>
      <w:lang w:val="da-DK" w:eastAsia="x-none"/>
    </w:rPr>
  </w:style>
  <w:style w:type="paragraph" w:customStyle="1" w:styleId="Check">
    <w:name w:val="Check"/>
    <w:basedOn w:val="Normal"/>
    <w:rsid w:val="0051488C"/>
    <w:pPr>
      <w:numPr>
        <w:numId w:val="127"/>
      </w:numPr>
      <w:spacing w:before="0" w:line="312" w:lineRule="auto"/>
    </w:pPr>
    <w:rPr>
      <w:lang w:val="en-US"/>
    </w:rPr>
  </w:style>
  <w:style w:type="paragraph" w:customStyle="1" w:styleId="StyleIndent2Before6ptLinespacingsingle">
    <w:name w:val="Style Indent2 + Before:  6 pt Line spacing:  single"/>
    <w:basedOn w:val="Indent20"/>
    <w:autoRedefine/>
    <w:rsid w:val="0051488C"/>
    <w:rPr>
      <w:szCs w:val="20"/>
    </w:rPr>
  </w:style>
  <w:style w:type="character" w:customStyle="1" w:styleId="StyleTimesNewRoman12ptItalic">
    <w:name w:val="Style Times New Roman 12 pt Italic"/>
    <w:rsid w:val="0051488C"/>
    <w:rPr>
      <w:rFonts w:ascii="Times New Roman" w:hAnsi="Times New Roman"/>
      <w:i/>
      <w:sz w:val="26"/>
    </w:rPr>
  </w:style>
  <w:style w:type="paragraph" w:customStyle="1" w:styleId="StyleStyleNormalIndentArialLinespacingsingle">
    <w:name w:val="Style Style Normal Indent + Arial + Line spacing:  single"/>
    <w:basedOn w:val="StyleNormalIndentArial"/>
    <w:autoRedefine/>
    <w:rsid w:val="0051488C"/>
    <w:pPr>
      <w:widowControl w:val="0"/>
      <w:spacing w:before="120" w:after="120"/>
      <w:ind w:left="0" w:firstLine="720"/>
    </w:pPr>
    <w:rPr>
      <w:rFonts w:ascii="Times New Roman" w:hAnsi="Times New Roman" w:cs="Times New Roman"/>
      <w:sz w:val="26"/>
      <w:szCs w:val="20"/>
    </w:rPr>
  </w:style>
  <w:style w:type="paragraph" w:customStyle="1" w:styleId="StyleIndent1CharLinespacingsingle">
    <w:name w:val="Style Indent1 Char + Line spacing:  single"/>
    <w:basedOn w:val="Indent1Char0"/>
    <w:rsid w:val="0051488C"/>
    <w:pPr>
      <w:ind w:firstLine="907"/>
    </w:pPr>
    <w:rPr>
      <w:szCs w:val="20"/>
    </w:rPr>
  </w:style>
  <w:style w:type="paragraph" w:customStyle="1" w:styleId="StyleIndent1CharFirstline0Linespacingsingle">
    <w:name w:val="Style Indent1 Char + First line:  0&quot; Line spacing:  single"/>
    <w:basedOn w:val="Indent1Char0"/>
    <w:autoRedefine/>
    <w:rsid w:val="0051488C"/>
    <w:pPr>
      <w:spacing w:line="360" w:lineRule="auto"/>
    </w:pPr>
    <w:rPr>
      <w:szCs w:val="20"/>
    </w:rPr>
  </w:style>
  <w:style w:type="paragraph" w:customStyle="1" w:styleId="StyleStyleNormalIndentNormalIndentChar1CharNormalIndentChar">
    <w:name w:val="Style Style Normal IndentNormal Indent Char1 CharNormal Indent Char"/>
    <w:basedOn w:val="StyleNormalIndentNormalIndentChar1CharNormalIndentChar1Ch"/>
    <w:autoRedefine/>
    <w:rsid w:val="0051488C"/>
    <w:pPr>
      <w:widowControl w:val="0"/>
      <w:spacing w:before="120"/>
      <w:ind w:left="0" w:firstLine="720"/>
    </w:pPr>
    <w:rPr>
      <w:rFonts w:ascii="Times New Roman" w:hAnsi="Times New Roman" w:cs="Times New Roman"/>
      <w:sz w:val="26"/>
      <w:szCs w:val="20"/>
    </w:rPr>
  </w:style>
  <w:style w:type="paragraph" w:customStyle="1" w:styleId="StyleStyleIndent1CharLinespacingsingleFirstline03">
    <w:name w:val="Style Style Indent1 Char + Line spacing:  single + First line:  0.3"/>
    <w:basedOn w:val="StyleIndent1CharLinespacingsingle"/>
    <w:autoRedefine/>
    <w:rsid w:val="0051488C"/>
    <w:pPr>
      <w:spacing w:line="360" w:lineRule="auto"/>
      <w:ind w:firstLine="547"/>
    </w:pPr>
  </w:style>
  <w:style w:type="paragraph" w:customStyle="1" w:styleId="Listnormal">
    <w:name w:val="List normal"/>
    <w:basedOn w:val="Normal"/>
    <w:autoRedefine/>
    <w:rsid w:val="0051488C"/>
    <w:pPr>
      <w:numPr>
        <w:numId w:val="128"/>
      </w:numPr>
      <w:spacing w:line="312" w:lineRule="auto"/>
    </w:pPr>
    <w:rPr>
      <w:lang w:val="en-US"/>
    </w:rPr>
  </w:style>
  <w:style w:type="paragraph" w:customStyle="1" w:styleId="StyleIndent1Linespacing15lines">
    <w:name w:val="Style Indent1 + Line spacing:  1.5 lines"/>
    <w:basedOn w:val="Indent1"/>
    <w:autoRedefine/>
    <w:rsid w:val="0051488C"/>
  </w:style>
  <w:style w:type="paragraph" w:customStyle="1" w:styleId="Styleindent3Linespacing15lines">
    <w:name w:val="Style indent3 + Line spacing:  1.5 lines"/>
    <w:basedOn w:val="Indent30"/>
    <w:autoRedefine/>
    <w:rsid w:val="0051488C"/>
    <w:pPr>
      <w:ind w:left="2059" w:hanging="360"/>
    </w:pPr>
    <w:rPr>
      <w:szCs w:val="20"/>
    </w:rPr>
  </w:style>
  <w:style w:type="character" w:customStyle="1" w:styleId="StyleStyleIndent1Arial12ptAfter6ptLinespacingsinglChar">
    <w:name w:val="Style Style Indent1 + Arial 12 pt After:  6 pt Line spacing:  singl.Char"/>
    <w:link w:val="StyleStyleIndent1Arial12ptAfter6ptLinespacingsingl"/>
    <w:locked/>
    <w:rsid w:val="0051488C"/>
    <w:rPr>
      <w:rFonts w:ascii="Arial" w:hAnsi="Arial"/>
      <w:sz w:val="26"/>
      <w:szCs w:val="24"/>
      <w:lang w:val="x-none" w:eastAsia="x-none"/>
    </w:rPr>
  </w:style>
  <w:style w:type="paragraph" w:customStyle="1" w:styleId="StyleIndent2Linespacing15lines">
    <w:name w:val="Style Indent2 + Line spacing:  1.5 lines"/>
    <w:basedOn w:val="Indent20"/>
    <w:autoRedefine/>
    <w:rsid w:val="0051488C"/>
    <w:rPr>
      <w:szCs w:val="20"/>
    </w:rPr>
  </w:style>
  <w:style w:type="paragraph" w:customStyle="1" w:styleId="Styleindent3Linespacing15lines1">
    <w:name w:val="Style indent3 + Line spacing:  1.5 lines1"/>
    <w:basedOn w:val="Indent30"/>
    <w:autoRedefine/>
    <w:rsid w:val="0051488C"/>
    <w:pPr>
      <w:ind w:left="2059" w:hanging="360"/>
    </w:pPr>
    <w:rPr>
      <w:szCs w:val="20"/>
    </w:rPr>
  </w:style>
  <w:style w:type="paragraph" w:customStyle="1" w:styleId="StyleIndent1Linespacing15lines1">
    <w:name w:val="Style Indent1 + Line spacing:  1.5 lines1"/>
    <w:basedOn w:val="Indent1"/>
    <w:autoRedefine/>
    <w:rsid w:val="0051488C"/>
  </w:style>
  <w:style w:type="paragraph" w:customStyle="1" w:styleId="Item1">
    <w:name w:val="Item1"/>
    <w:basedOn w:val="Normal"/>
    <w:link w:val="Item1Char"/>
    <w:rsid w:val="0051488C"/>
    <w:pPr>
      <w:spacing w:after="0" w:line="360" w:lineRule="auto"/>
      <w:jc w:val="left"/>
    </w:pPr>
    <w:rPr>
      <w:rFonts w:ascii=".VnArial" w:hAnsi=".VnArial"/>
      <w:sz w:val="20"/>
      <w:lang w:val="x-none" w:eastAsia="x-none"/>
    </w:rPr>
  </w:style>
  <w:style w:type="paragraph" w:customStyle="1" w:styleId="StyleIndent2Before6pt">
    <w:name w:val="Style Indent2 + Before:  6 pt"/>
    <w:basedOn w:val="Indent20"/>
    <w:autoRedefine/>
    <w:rsid w:val="0051488C"/>
    <w:rPr>
      <w:szCs w:val="20"/>
    </w:rPr>
  </w:style>
  <w:style w:type="paragraph" w:customStyle="1" w:styleId="StyleStyleHeading2">
    <w:name w:val="Style Style Heading 2"/>
    <w:basedOn w:val="StyleHeading2l2H2h21h2ArialCharChar"/>
    <w:autoRedefine/>
    <w:rsid w:val="0051488C"/>
    <w:rPr>
      <w:szCs w:val="20"/>
    </w:rPr>
  </w:style>
  <w:style w:type="paragraph" w:customStyle="1" w:styleId="StyleStyleHeading1ArialBefore6ptLinespacingsingle">
    <w:name w:val="Style Style Heading 1 + Arial + Before:  6 pt Line spacing:  single"/>
    <w:basedOn w:val="StyleHeading1Arial"/>
    <w:autoRedefine/>
    <w:rsid w:val="0051488C"/>
    <w:pPr>
      <w:spacing w:line="360" w:lineRule="auto"/>
    </w:pPr>
    <w:rPr>
      <w:rFonts w:cs="Times New Roman"/>
      <w:szCs w:val="20"/>
    </w:rPr>
  </w:style>
  <w:style w:type="paragraph" w:customStyle="1" w:styleId="StyleHeading2Heading2Charl2CharH2Charh21Charh2Charl2">
    <w:name w:val="Style Heading 2Heading 2 Charl2 CharH2 Charh21 Charh2 Charl2"/>
    <w:basedOn w:val="Heading2"/>
    <w:autoRedefine/>
    <w:rsid w:val="0051488C"/>
    <w:pPr>
      <w:keepNext/>
      <w:widowControl w:val="0"/>
      <w:tabs>
        <w:tab w:val="left" w:pos="720"/>
      </w:tabs>
      <w:spacing w:after="240" w:line="312" w:lineRule="auto"/>
      <w:ind w:left="562" w:hanging="562"/>
    </w:pPr>
    <w:rPr>
      <w:rFonts w:eastAsia="MS Mincho"/>
      <w:iCs w:val="0"/>
      <w:color w:val="006600"/>
      <w:sz w:val="40"/>
      <w:szCs w:val="20"/>
      <w:lang w:val="da-DK"/>
    </w:rPr>
  </w:style>
  <w:style w:type="character" w:customStyle="1" w:styleId="Indent1CharChar">
    <w:name w:val="Indent1 Char Char"/>
    <w:link w:val="Indent1Char0"/>
    <w:locked/>
    <w:rsid w:val="0051488C"/>
    <w:rPr>
      <w:kern w:val="28"/>
      <w:sz w:val="26"/>
      <w:szCs w:val="26"/>
      <w:lang w:val="x-none" w:eastAsia="x-none"/>
    </w:rPr>
  </w:style>
  <w:style w:type="paragraph" w:customStyle="1" w:styleId="emrule2">
    <w:name w:val="em rule 2"/>
    <w:basedOn w:val="Normal"/>
    <w:autoRedefine/>
    <w:rsid w:val="0051488C"/>
    <w:pPr>
      <w:tabs>
        <w:tab w:val="left" w:pos="851"/>
      </w:tabs>
      <w:spacing w:before="60" w:after="0" w:line="240" w:lineRule="auto"/>
      <w:ind w:left="360"/>
    </w:pPr>
    <w:rPr>
      <w:szCs w:val="20"/>
      <w:lang w:val="en-US"/>
    </w:rPr>
  </w:style>
  <w:style w:type="paragraph" w:customStyle="1" w:styleId="StyleNormalIndentLeft0cm1">
    <w:name w:val="Style Normal Indent + Left:  0 cm1"/>
    <w:basedOn w:val="NormalIndent"/>
    <w:rsid w:val="0051488C"/>
    <w:pPr>
      <w:widowControl/>
      <w:numPr>
        <w:numId w:val="130"/>
      </w:numPr>
      <w:tabs>
        <w:tab w:val="clear" w:pos="1632"/>
      </w:tabs>
      <w:spacing w:before="0" w:after="0" w:line="360" w:lineRule="auto"/>
      <w:ind w:left="720" w:right="0" w:firstLine="0"/>
    </w:pPr>
    <w:rPr>
      <w:rFonts w:eastAsia="Times New Roman" w:cs="Arial"/>
      <w:color w:val="auto"/>
      <w:sz w:val="22"/>
      <w:szCs w:val="22"/>
      <w:lang w:eastAsia="en-US"/>
    </w:rPr>
  </w:style>
  <w:style w:type="paragraph" w:customStyle="1" w:styleId="ab">
    <w:name w:val="a) b)"/>
    <w:basedOn w:val="Normal"/>
    <w:autoRedefine/>
    <w:rsid w:val="0051488C"/>
    <w:pPr>
      <w:spacing w:before="0" w:line="360" w:lineRule="exact"/>
      <w:ind w:firstLine="720"/>
    </w:pPr>
    <w:rPr>
      <w:i/>
      <w:spacing w:val="8"/>
      <w:sz w:val="24"/>
      <w:lang w:val="en-US"/>
    </w:rPr>
  </w:style>
  <w:style w:type="paragraph" w:customStyle="1" w:styleId="Kytuo">
    <w:name w:val="Ky tu o"/>
    <w:basedOn w:val="Indent"/>
    <w:autoRedefine/>
    <w:rsid w:val="0051488C"/>
    <w:pPr>
      <w:tabs>
        <w:tab w:val="num" w:pos="1152"/>
      </w:tabs>
      <w:spacing w:before="0" w:line="320" w:lineRule="exact"/>
      <w:ind w:left="1152" w:hanging="432"/>
    </w:pPr>
    <w:rPr>
      <w:rFonts w:ascii="Arial" w:hAnsi="Arial" w:cs="Arial"/>
      <w:color w:val="000000"/>
      <w:spacing w:val="8"/>
      <w:sz w:val="26"/>
      <w:szCs w:val="20"/>
    </w:rPr>
  </w:style>
  <w:style w:type="paragraph" w:customStyle="1" w:styleId="indent31">
    <w:name w:val="indent3"/>
    <w:basedOn w:val="Normal"/>
    <w:autoRedefine/>
    <w:rsid w:val="0051488C"/>
    <w:pPr>
      <w:tabs>
        <w:tab w:val="num" w:pos="2061"/>
      </w:tabs>
      <w:spacing w:line="312" w:lineRule="auto"/>
      <w:ind w:left="2058" w:hanging="357"/>
    </w:pPr>
    <w:rPr>
      <w:rFonts w:ascii="Arial" w:hAnsi="Arial"/>
      <w:sz w:val="22"/>
      <w:szCs w:val="22"/>
      <w:lang w:val="en-US"/>
    </w:rPr>
  </w:style>
  <w:style w:type="paragraph" w:customStyle="1" w:styleId="StyleStyleHeading2l2H2h21h2ArialCharCharBefore6ptL">
    <w:name w:val="Style Style Heading 2l2H2h21h2 + Arial Char Char + Before:  6 pt L"/>
    <w:basedOn w:val="StyleHeading2l2H2h21h2ArialCharChar"/>
    <w:autoRedefine/>
    <w:rsid w:val="0051488C"/>
    <w:rPr>
      <w:szCs w:val="20"/>
    </w:rPr>
  </w:style>
  <w:style w:type="paragraph" w:customStyle="1" w:styleId="Heading1H1">
    <w:name w:val="Heading 1H1"/>
    <w:basedOn w:val="Heading1"/>
    <w:autoRedefine/>
    <w:rsid w:val="0051488C"/>
    <w:pPr>
      <w:keepNext/>
      <w:pageBreakBefore/>
      <w:widowControl w:val="0"/>
      <w:spacing w:before="60" w:after="0" w:line="240" w:lineRule="auto"/>
    </w:pPr>
    <w:rPr>
      <w:bCs/>
      <w:spacing w:val="0"/>
      <w:kern w:val="28"/>
      <w:szCs w:val="20"/>
      <w:lang w:val="en-US"/>
    </w:rPr>
  </w:style>
  <w:style w:type="paragraph" w:customStyle="1" w:styleId="StyleTimesNewRoman13ptJustifiedFirstline005After">
    <w:name w:val="Style Times New Roman 13 pt Justified First line:  0.05&quot; After:"/>
    <w:basedOn w:val="Normal"/>
    <w:autoRedefine/>
    <w:rsid w:val="0051488C"/>
    <w:pPr>
      <w:spacing w:line="312" w:lineRule="auto"/>
      <w:ind w:firstLine="72"/>
    </w:pPr>
    <w:rPr>
      <w:szCs w:val="20"/>
      <w:lang w:val="en-US"/>
    </w:rPr>
  </w:style>
  <w:style w:type="paragraph" w:customStyle="1" w:styleId="StyleTimesNewRoman13ptJustifiedAfter12pt">
    <w:name w:val="Style Times New Roman 13 pt Justified After:  12 pt"/>
    <w:basedOn w:val="Normal"/>
    <w:autoRedefine/>
    <w:rsid w:val="0051488C"/>
    <w:pPr>
      <w:spacing w:line="312" w:lineRule="auto"/>
    </w:pPr>
    <w:rPr>
      <w:szCs w:val="20"/>
      <w:lang w:val="en-US"/>
    </w:rPr>
  </w:style>
  <w:style w:type="paragraph" w:customStyle="1" w:styleId="StyleJustifiedBefore0ptAfter12ptLinespacingsingle">
    <w:name w:val="Style Justified Before:  0 pt After:  12 pt Line spacing:  single"/>
    <w:basedOn w:val="Normal"/>
    <w:autoRedefine/>
    <w:rsid w:val="0051488C"/>
    <w:pPr>
      <w:spacing w:before="0" w:after="240" w:line="240" w:lineRule="auto"/>
    </w:pPr>
    <w:rPr>
      <w:szCs w:val="20"/>
      <w:lang w:val="en-US"/>
    </w:rPr>
  </w:style>
  <w:style w:type="paragraph" w:customStyle="1" w:styleId="StyleJustifiedBefore0ptAfter12ptLinespacingsingle1">
    <w:name w:val="Style Justified Before:  0 pt After:  12 pt Line spacing:  single1"/>
    <w:basedOn w:val="Normal"/>
    <w:autoRedefine/>
    <w:rsid w:val="0051488C"/>
    <w:pPr>
      <w:numPr>
        <w:numId w:val="132"/>
      </w:numPr>
      <w:spacing w:line="312" w:lineRule="auto"/>
      <w:ind w:left="1152"/>
    </w:pPr>
    <w:rPr>
      <w:szCs w:val="20"/>
      <w:lang w:val="en-US"/>
    </w:rPr>
  </w:style>
  <w:style w:type="paragraph" w:customStyle="1" w:styleId="StyleTimesNewRoman13ptBoldCenteredAfter12pt">
    <w:name w:val="Style Times New Roman 13 pt Bold Centered After:  12 pt"/>
    <w:basedOn w:val="Normal"/>
    <w:autoRedefine/>
    <w:rsid w:val="0051488C"/>
    <w:pPr>
      <w:spacing w:line="312" w:lineRule="auto"/>
      <w:jc w:val="center"/>
    </w:pPr>
    <w:rPr>
      <w:b/>
      <w:bCs/>
      <w:szCs w:val="20"/>
      <w:lang w:val="en-US"/>
    </w:rPr>
  </w:style>
  <w:style w:type="paragraph" w:customStyle="1" w:styleId="StyleTimesNewRoman13ptCenteredAfter12pt">
    <w:name w:val="Style Times New Roman 13 pt Centered After:  12 pt"/>
    <w:basedOn w:val="Normal"/>
    <w:autoRedefine/>
    <w:rsid w:val="0051488C"/>
    <w:pPr>
      <w:spacing w:line="312" w:lineRule="auto"/>
      <w:jc w:val="center"/>
    </w:pPr>
    <w:rPr>
      <w:szCs w:val="20"/>
      <w:lang w:val="en-US"/>
    </w:rPr>
  </w:style>
  <w:style w:type="paragraph" w:customStyle="1" w:styleId="StyleTimesNewRoman13ptAfter5ptLinespacingsingle">
    <w:name w:val="Style Times New Roman 13 pt After:  5 pt Line spacing:  single"/>
    <w:basedOn w:val="Normal"/>
    <w:autoRedefine/>
    <w:rsid w:val="0051488C"/>
    <w:pPr>
      <w:spacing w:line="240" w:lineRule="auto"/>
    </w:pPr>
    <w:rPr>
      <w:szCs w:val="20"/>
      <w:lang w:val="en-US"/>
    </w:rPr>
  </w:style>
  <w:style w:type="paragraph" w:customStyle="1" w:styleId="StyleIndentAfter6pt">
    <w:name w:val="Style Indent + After:  6 pt"/>
    <w:basedOn w:val="Indent"/>
    <w:autoRedefine/>
    <w:rsid w:val="0051488C"/>
    <w:pPr>
      <w:tabs>
        <w:tab w:val="num" w:pos="1152"/>
      </w:tabs>
      <w:spacing w:before="120" w:line="312" w:lineRule="auto"/>
      <w:ind w:left="1152" w:hanging="432"/>
    </w:pPr>
    <w:rPr>
      <w:rFonts w:ascii="Times New Roman" w:hAnsi="Times New Roman"/>
      <w:bCs w:val="0"/>
      <w:color w:val="000000"/>
      <w:sz w:val="26"/>
      <w:szCs w:val="20"/>
    </w:rPr>
  </w:style>
  <w:style w:type="paragraph" w:customStyle="1" w:styleId="Plusindent3Char">
    <w:name w:val="Plus indent3 Char"/>
    <w:basedOn w:val="Normal"/>
    <w:link w:val="Plusindent3CharChar"/>
    <w:autoRedefine/>
    <w:rsid w:val="0051488C"/>
    <w:pPr>
      <w:tabs>
        <w:tab w:val="num" w:pos="2061"/>
      </w:tabs>
      <w:spacing w:line="312" w:lineRule="auto"/>
      <w:ind w:left="2058" w:hanging="357"/>
    </w:pPr>
    <w:rPr>
      <w:sz w:val="24"/>
      <w:lang w:val="x-none" w:eastAsia="x-none"/>
    </w:rPr>
  </w:style>
  <w:style w:type="character" w:customStyle="1" w:styleId="Plusindent3CharChar">
    <w:name w:val="Plus indent3 Char Char"/>
    <w:link w:val="Plusindent3Char"/>
    <w:locked/>
    <w:rsid w:val="0051488C"/>
    <w:rPr>
      <w:sz w:val="24"/>
      <w:szCs w:val="24"/>
      <w:lang w:val="x-none" w:eastAsia="x-none"/>
    </w:rPr>
  </w:style>
  <w:style w:type="paragraph" w:customStyle="1" w:styleId="StyleTimesNewRoman13ptAfter12pt">
    <w:name w:val="Style Times New Roman 13 pt After:  12 pt"/>
    <w:basedOn w:val="Normal"/>
    <w:autoRedefine/>
    <w:rsid w:val="0051488C"/>
    <w:pPr>
      <w:spacing w:line="312" w:lineRule="auto"/>
    </w:pPr>
    <w:rPr>
      <w:szCs w:val="20"/>
      <w:lang w:val="en-US"/>
    </w:rPr>
  </w:style>
  <w:style w:type="paragraph" w:customStyle="1" w:styleId="StyleTimesNewRoman13ptFirstline037After12pt">
    <w:name w:val="Style Times New Roman 13 pt First line:  0.37&quot; After:  12 pt"/>
    <w:basedOn w:val="Normal"/>
    <w:autoRedefine/>
    <w:rsid w:val="0051488C"/>
    <w:pPr>
      <w:spacing w:line="312" w:lineRule="auto"/>
      <w:ind w:firstLine="533"/>
    </w:pPr>
    <w:rPr>
      <w:szCs w:val="20"/>
      <w:lang w:val="en-US"/>
    </w:rPr>
  </w:style>
  <w:style w:type="paragraph" w:customStyle="1" w:styleId="Bullet3-CR">
    <w:name w:val="Bullet3 -CR"/>
    <w:basedOn w:val="Normal"/>
    <w:link w:val="Bullet3-CRChar"/>
    <w:autoRedefine/>
    <w:uiPriority w:val="99"/>
    <w:rsid w:val="0051488C"/>
    <w:pPr>
      <w:keepNext/>
      <w:tabs>
        <w:tab w:val="num" w:pos="2160"/>
      </w:tabs>
      <w:snapToGrid w:val="0"/>
      <w:spacing w:line="360" w:lineRule="auto"/>
      <w:ind w:left="2160" w:hanging="360"/>
    </w:pPr>
    <w:rPr>
      <w:lang w:eastAsia="x-none"/>
    </w:rPr>
  </w:style>
  <w:style w:type="paragraph" w:customStyle="1" w:styleId="StyleStyleHeading2l2H2h21h2Heading2Charl2CharH2Charh21Cha">
    <w:name w:val="Style Style Heading 2l2H2h21h2Heading 2 Charl2 CharH2 Charh21 Cha"/>
    <w:basedOn w:val="Normal"/>
    <w:autoRedefine/>
    <w:rsid w:val="0051488C"/>
    <w:pPr>
      <w:keepNext/>
      <w:widowControl w:val="0"/>
      <w:tabs>
        <w:tab w:val="num" w:pos="1440"/>
      </w:tabs>
      <w:spacing w:line="312" w:lineRule="auto"/>
      <w:outlineLvl w:val="1"/>
    </w:pPr>
    <w:rPr>
      <w:b/>
      <w:bCs/>
      <w:sz w:val="28"/>
      <w:szCs w:val="20"/>
      <w:lang w:val="en-US"/>
    </w:rPr>
  </w:style>
  <w:style w:type="paragraph" w:customStyle="1" w:styleId="Checklist">
    <w:name w:val="Check list"/>
    <w:basedOn w:val="Normal"/>
    <w:autoRedefine/>
    <w:rsid w:val="0051488C"/>
    <w:pPr>
      <w:numPr>
        <w:numId w:val="133"/>
      </w:numPr>
      <w:spacing w:before="60" w:line="240" w:lineRule="auto"/>
    </w:pPr>
    <w:rPr>
      <w:rFonts w:cs="Tahoma"/>
      <w:noProof/>
      <w:sz w:val="24"/>
      <w:lang w:val="en-US"/>
    </w:rPr>
  </w:style>
  <w:style w:type="paragraph" w:customStyle="1" w:styleId="PlusBodytext">
    <w:name w:val="Plus Body text"/>
    <w:basedOn w:val="Normal"/>
    <w:autoRedefine/>
    <w:rsid w:val="0051488C"/>
    <w:pPr>
      <w:numPr>
        <w:numId w:val="134"/>
      </w:numPr>
      <w:tabs>
        <w:tab w:val="left" w:pos="0"/>
      </w:tabs>
      <w:spacing w:line="312" w:lineRule="auto"/>
    </w:pPr>
    <w:rPr>
      <w:noProof/>
      <w:szCs w:val="20"/>
      <w:lang w:val="en-US"/>
    </w:rPr>
  </w:style>
  <w:style w:type="paragraph" w:customStyle="1" w:styleId="Indentbold">
    <w:name w:val="Indent bold"/>
    <w:basedOn w:val="Indent1Char0"/>
    <w:link w:val="IndentboldChar"/>
    <w:autoRedefine/>
    <w:rsid w:val="0051488C"/>
    <w:rPr>
      <w:b/>
    </w:rPr>
  </w:style>
  <w:style w:type="character" w:customStyle="1" w:styleId="IndentboldChar">
    <w:name w:val="Indent bold Char"/>
    <w:link w:val="Indentbold"/>
    <w:locked/>
    <w:rsid w:val="0051488C"/>
    <w:rPr>
      <w:b/>
      <w:kern w:val="28"/>
      <w:sz w:val="26"/>
      <w:szCs w:val="26"/>
      <w:lang w:val="x-none" w:eastAsia="x-none"/>
    </w:rPr>
  </w:style>
  <w:style w:type="paragraph" w:customStyle="1" w:styleId="Checknormal">
    <w:name w:val="Check normal"/>
    <w:basedOn w:val="Normal"/>
    <w:autoRedefine/>
    <w:rsid w:val="0051488C"/>
    <w:pPr>
      <w:numPr>
        <w:numId w:val="135"/>
      </w:numPr>
      <w:spacing w:line="240" w:lineRule="auto"/>
    </w:pPr>
    <w:rPr>
      <w:b/>
      <w:sz w:val="24"/>
      <w:lang w:val="en-US"/>
    </w:rPr>
  </w:style>
  <w:style w:type="paragraph" w:customStyle="1" w:styleId="listStyle1">
    <w:name w:val="list Style1"/>
    <w:basedOn w:val="Normal"/>
    <w:rsid w:val="0051488C"/>
    <w:pPr>
      <w:numPr>
        <w:numId w:val="136"/>
      </w:numPr>
      <w:spacing w:before="0" w:after="0" w:line="240" w:lineRule="auto"/>
      <w:jc w:val="left"/>
    </w:pPr>
    <w:rPr>
      <w:sz w:val="24"/>
      <w:lang w:val="en-US"/>
    </w:rPr>
  </w:style>
  <w:style w:type="character" w:customStyle="1" w:styleId="BodytextChar2">
    <w:name w:val="Body text Char"/>
    <w:locked/>
    <w:rsid w:val="0051488C"/>
    <w:rPr>
      <w:kern w:val="28"/>
      <w:sz w:val="26"/>
      <w:lang w:val="vi-VN"/>
    </w:rPr>
  </w:style>
  <w:style w:type="paragraph" w:customStyle="1" w:styleId="Bodytextbold">
    <w:name w:val="Body text bold"/>
    <w:link w:val="BodytextboldChar"/>
    <w:autoRedefine/>
    <w:rsid w:val="0051488C"/>
    <w:pPr>
      <w:spacing w:before="120" w:line="312" w:lineRule="auto"/>
      <w:ind w:left="360"/>
      <w:jc w:val="both"/>
    </w:pPr>
    <w:rPr>
      <w:b/>
      <w:kern w:val="28"/>
      <w:szCs w:val="26"/>
      <w:lang w:val="vi-VN"/>
    </w:rPr>
  </w:style>
  <w:style w:type="character" w:customStyle="1" w:styleId="BodytextboldChar">
    <w:name w:val="Body text bold Char"/>
    <w:link w:val="Bodytextbold"/>
    <w:locked/>
    <w:rsid w:val="0051488C"/>
    <w:rPr>
      <w:b/>
      <w:kern w:val="28"/>
      <w:szCs w:val="26"/>
      <w:lang w:val="vi-VN"/>
    </w:rPr>
  </w:style>
  <w:style w:type="paragraph" w:customStyle="1" w:styleId="NormalChuan">
    <w:name w:val="Normal Chuan"/>
    <w:basedOn w:val="NormalIndent"/>
    <w:rsid w:val="0051488C"/>
    <w:pPr>
      <w:widowControl/>
      <w:numPr>
        <w:numId w:val="0"/>
      </w:numPr>
      <w:spacing w:before="0" w:after="0" w:line="360" w:lineRule="auto"/>
      <w:ind w:left="720" w:right="0"/>
    </w:pPr>
    <w:rPr>
      <w:rFonts w:eastAsia="Times New Roman" w:cs="Arial"/>
      <w:color w:val="auto"/>
      <w:sz w:val="22"/>
      <w:szCs w:val="22"/>
      <w:lang w:eastAsia="en-US"/>
    </w:rPr>
  </w:style>
  <w:style w:type="character" w:customStyle="1" w:styleId="Bullet1CharCharChar0">
    <w:name w:val="Bullet 1 Char Char Char"/>
    <w:locked/>
    <w:rsid w:val="0051488C"/>
    <w:rPr>
      <w:color w:val="000000"/>
      <w:sz w:val="26"/>
      <w:szCs w:val="24"/>
    </w:rPr>
  </w:style>
  <w:style w:type="paragraph" w:customStyle="1" w:styleId="Charannt">
    <w:name w:val="Char annt"/>
    <w:autoRedefine/>
    <w:rsid w:val="0051488C"/>
    <w:pPr>
      <w:spacing w:before="120" w:line="312" w:lineRule="auto"/>
      <w:jc w:val="both"/>
    </w:pPr>
    <w:rPr>
      <w:sz w:val="26"/>
    </w:rPr>
  </w:style>
  <w:style w:type="paragraph" w:customStyle="1" w:styleId="Normal20">
    <w:name w:val="Normal 2"/>
    <w:basedOn w:val="Normal"/>
    <w:link w:val="Normal2Char0"/>
    <w:rsid w:val="0051488C"/>
    <w:pPr>
      <w:spacing w:after="60" w:line="240" w:lineRule="auto"/>
      <w:ind w:left="720"/>
    </w:pPr>
    <w:rPr>
      <w:spacing w:val="-6"/>
      <w:szCs w:val="20"/>
      <w:lang w:val="x-none" w:eastAsia="x-none"/>
    </w:rPr>
  </w:style>
  <w:style w:type="paragraph" w:customStyle="1" w:styleId="nd1">
    <w:name w:val="nd1"/>
    <w:basedOn w:val="Nd"/>
    <w:link w:val="nd1Char"/>
    <w:rsid w:val="0051488C"/>
    <w:pPr>
      <w:widowControl w:val="0"/>
      <w:numPr>
        <w:numId w:val="138"/>
      </w:numPr>
      <w:tabs>
        <w:tab w:val="clear" w:pos="2520"/>
        <w:tab w:val="num" w:pos="427"/>
        <w:tab w:val="num" w:pos="720"/>
      </w:tabs>
      <w:ind w:left="427" w:hanging="900"/>
    </w:pPr>
    <w:rPr>
      <w:szCs w:val="28"/>
    </w:rPr>
  </w:style>
  <w:style w:type="character" w:customStyle="1" w:styleId="nd1Char">
    <w:name w:val="nd1 Char"/>
    <w:link w:val="nd1"/>
    <w:locked/>
    <w:rsid w:val="0051488C"/>
    <w:rPr>
      <w:sz w:val="24"/>
      <w:szCs w:val="28"/>
      <w:lang w:val="x-none" w:eastAsia="x-none"/>
    </w:rPr>
  </w:style>
  <w:style w:type="paragraph" w:customStyle="1" w:styleId="Nd">
    <w:name w:val="Nd"/>
    <w:basedOn w:val="Normal"/>
    <w:link w:val="NdChar"/>
    <w:rsid w:val="0051488C"/>
    <w:pPr>
      <w:spacing w:before="60" w:after="60" w:line="240" w:lineRule="auto"/>
    </w:pPr>
    <w:rPr>
      <w:sz w:val="24"/>
      <w:lang w:val="x-none" w:eastAsia="x-none"/>
    </w:rPr>
  </w:style>
  <w:style w:type="character" w:customStyle="1" w:styleId="NdChar">
    <w:name w:val="Nd Char"/>
    <w:link w:val="Nd"/>
    <w:locked/>
    <w:rsid w:val="0051488C"/>
    <w:rPr>
      <w:sz w:val="24"/>
      <w:szCs w:val="24"/>
      <w:lang w:val="x-none" w:eastAsia="x-none"/>
    </w:rPr>
  </w:style>
  <w:style w:type="paragraph" w:customStyle="1" w:styleId="M2">
    <w:name w:val="M2"/>
    <w:basedOn w:val="Heading2"/>
    <w:link w:val="M2CharChar"/>
    <w:rsid w:val="0051488C"/>
    <w:pPr>
      <w:keepNext/>
      <w:tabs>
        <w:tab w:val="num" w:pos="720"/>
      </w:tabs>
      <w:spacing w:after="240" w:line="312" w:lineRule="auto"/>
      <w:ind w:left="720" w:hanging="720"/>
    </w:pPr>
    <w:rPr>
      <w:rFonts w:eastAsia="MS Mincho"/>
      <w:i/>
      <w:color w:val="006600"/>
      <w:sz w:val="40"/>
      <w:szCs w:val="26"/>
      <w:lang w:val="da-DK" w:eastAsia="x-none"/>
    </w:rPr>
  </w:style>
  <w:style w:type="paragraph" w:customStyle="1" w:styleId="M3">
    <w:name w:val="M3"/>
    <w:basedOn w:val="Heading3"/>
    <w:next w:val="Nd"/>
    <w:rsid w:val="0051488C"/>
    <w:pPr>
      <w:keepNext/>
      <w:widowControl/>
      <w:numPr>
        <w:numId w:val="139"/>
      </w:numPr>
      <w:tabs>
        <w:tab w:val="left" w:pos="851"/>
      </w:tabs>
      <w:spacing w:before="180" w:after="180" w:line="312" w:lineRule="auto"/>
    </w:pPr>
    <w:rPr>
      <w:rFonts w:cs="Arial"/>
      <w:i/>
      <w:iCs w:val="0"/>
      <w:color w:val="3333CC"/>
      <w:sz w:val="36"/>
      <w:szCs w:val="32"/>
      <w:lang w:val="da-DK" w:eastAsia="x-none"/>
    </w:rPr>
  </w:style>
  <w:style w:type="paragraph" w:customStyle="1" w:styleId="M4Char">
    <w:name w:val="M4 Char"/>
    <w:basedOn w:val="Heading4"/>
    <w:next w:val="nd0"/>
    <w:rsid w:val="0051488C"/>
    <w:pPr>
      <w:tabs>
        <w:tab w:val="num" w:pos="720"/>
        <w:tab w:val="left" w:pos="1134"/>
      </w:tabs>
      <w:spacing w:before="120" w:after="120" w:line="240" w:lineRule="auto"/>
      <w:ind w:left="720" w:hanging="720"/>
    </w:pPr>
    <w:rPr>
      <w:sz w:val="32"/>
      <w:lang w:val="da-DK" w:eastAsia="x-none"/>
    </w:rPr>
  </w:style>
  <w:style w:type="paragraph" w:customStyle="1" w:styleId="M5">
    <w:name w:val="M5"/>
    <w:basedOn w:val="Heading5"/>
    <w:rsid w:val="0051488C"/>
    <w:pPr>
      <w:tabs>
        <w:tab w:val="num" w:pos="720"/>
      </w:tabs>
      <w:spacing w:before="120" w:after="240" w:line="240" w:lineRule="auto"/>
      <w:ind w:left="720" w:hanging="720"/>
    </w:pPr>
    <w:rPr>
      <w:sz w:val="30"/>
      <w:szCs w:val="28"/>
      <w:u w:val="single"/>
      <w:lang w:val="da-DK" w:eastAsia="x-none"/>
    </w:rPr>
  </w:style>
  <w:style w:type="character" w:customStyle="1" w:styleId="M2CharChar">
    <w:name w:val="M2 Char Char"/>
    <w:link w:val="M2"/>
    <w:locked/>
    <w:rsid w:val="0051488C"/>
    <w:rPr>
      <w:rFonts w:eastAsia="MS Mincho"/>
      <w:b/>
      <w:bCs/>
      <w:i/>
      <w:iCs/>
      <w:color w:val="006600"/>
      <w:sz w:val="40"/>
      <w:szCs w:val="26"/>
      <w:lang w:val="da-DK" w:eastAsia="x-none"/>
    </w:rPr>
  </w:style>
  <w:style w:type="paragraph" w:customStyle="1" w:styleId="TD">
    <w:name w:val="TD"/>
    <w:basedOn w:val="Heading1"/>
    <w:rsid w:val="0051488C"/>
    <w:pPr>
      <w:keepNext/>
      <w:numPr>
        <w:numId w:val="139"/>
      </w:numPr>
      <w:tabs>
        <w:tab w:val="num" w:pos="1440"/>
      </w:tabs>
      <w:spacing w:before="240" w:after="240" w:line="240" w:lineRule="auto"/>
    </w:pPr>
    <w:rPr>
      <w:spacing w:val="0"/>
      <w:sz w:val="32"/>
      <w:szCs w:val="20"/>
      <w:lang w:val="en-US"/>
    </w:rPr>
  </w:style>
  <w:style w:type="paragraph" w:customStyle="1" w:styleId="nd0">
    <w:name w:val="nd"/>
    <w:basedOn w:val="Normal"/>
    <w:link w:val="ndChar0"/>
    <w:rsid w:val="0051488C"/>
    <w:pPr>
      <w:widowControl w:val="0"/>
      <w:spacing w:before="60" w:after="60" w:line="240" w:lineRule="auto"/>
    </w:pPr>
    <w:rPr>
      <w:sz w:val="24"/>
      <w:szCs w:val="28"/>
      <w:lang w:val="x-none" w:eastAsia="x-none"/>
    </w:rPr>
  </w:style>
  <w:style w:type="paragraph" w:customStyle="1" w:styleId="indent21">
    <w:name w:val="indent2"/>
    <w:basedOn w:val="Normal"/>
    <w:rsid w:val="0051488C"/>
    <w:pPr>
      <w:spacing w:before="100" w:beforeAutospacing="1" w:after="100" w:afterAutospacing="1" w:line="240" w:lineRule="auto"/>
      <w:jc w:val="left"/>
    </w:pPr>
    <w:rPr>
      <w:sz w:val="24"/>
      <w:lang w:val="en-US"/>
    </w:rPr>
  </w:style>
  <w:style w:type="paragraph" w:customStyle="1" w:styleId="CharCharChar1Char">
    <w:name w:val="Char Char Char1 Char"/>
    <w:autoRedefine/>
    <w:rsid w:val="0051488C"/>
    <w:pPr>
      <w:numPr>
        <w:numId w:val="140"/>
      </w:numPr>
      <w:tabs>
        <w:tab w:val="clear" w:pos="717"/>
        <w:tab w:val="num" w:pos="720"/>
      </w:tabs>
      <w:spacing w:after="120"/>
      <w:ind w:left="357" w:firstLine="0"/>
    </w:pPr>
  </w:style>
  <w:style w:type="paragraph" w:customStyle="1" w:styleId="Bia-Top">
    <w:name w:val="Bia- Top"/>
    <w:basedOn w:val="Normal"/>
    <w:next w:val="Normal"/>
    <w:rsid w:val="0051488C"/>
    <w:pPr>
      <w:spacing w:before="0" w:after="0" w:line="240" w:lineRule="auto"/>
      <w:ind w:left="360"/>
      <w:jc w:val="center"/>
    </w:pPr>
    <w:rPr>
      <w:rFonts w:ascii="Arial" w:hAnsi="Arial"/>
      <w:b/>
      <w:bCs/>
      <w:spacing w:val="-6"/>
      <w:sz w:val="28"/>
      <w:szCs w:val="28"/>
      <w:lang w:val="en-US"/>
    </w:rPr>
  </w:style>
  <w:style w:type="paragraph" w:customStyle="1" w:styleId="productbodynormal">
    <w:name w:val="product_body_normal"/>
    <w:basedOn w:val="Normal"/>
    <w:rsid w:val="0051488C"/>
    <w:pPr>
      <w:spacing w:before="100" w:beforeAutospacing="1" w:after="100" w:afterAutospacing="1" w:line="240" w:lineRule="auto"/>
    </w:pPr>
    <w:rPr>
      <w:rFonts w:ascii="Arial" w:hAnsi="Arial"/>
      <w:sz w:val="22"/>
      <w:lang w:val="en-US"/>
    </w:rPr>
  </w:style>
  <w:style w:type="paragraph" w:customStyle="1" w:styleId="Heading1CENTER">
    <w:name w:val="Heading 1 CENTER"/>
    <w:basedOn w:val="Heading1"/>
    <w:rsid w:val="0051488C"/>
    <w:pPr>
      <w:keepNext/>
      <w:pageBreakBefore/>
      <w:tabs>
        <w:tab w:val="num" w:pos="1560"/>
      </w:tabs>
      <w:spacing w:before="240" w:after="240" w:line="312" w:lineRule="auto"/>
    </w:pPr>
    <w:rPr>
      <w:bCs/>
      <w:color w:val="A50021"/>
      <w:spacing w:val="-20"/>
      <w:kern w:val="32"/>
      <w:sz w:val="40"/>
      <w:szCs w:val="36"/>
      <w:lang w:val="da-DK"/>
    </w:rPr>
  </w:style>
  <w:style w:type="paragraph" w:customStyle="1" w:styleId="BodyText20">
    <w:name w:val="Body Text2"/>
    <w:basedOn w:val="Normal"/>
    <w:rsid w:val="0051488C"/>
    <w:pPr>
      <w:tabs>
        <w:tab w:val="left" w:pos="9214"/>
      </w:tabs>
      <w:spacing w:line="240" w:lineRule="auto"/>
      <w:ind w:firstLine="567"/>
    </w:pPr>
    <w:rPr>
      <w:rFonts w:ascii="VnTimes2" w:eastAsia="PMingLiU" w:hAnsi="VnTimes2"/>
      <w:sz w:val="24"/>
      <w:lang w:val="nl-NL" w:eastAsia="zh-TW"/>
    </w:rPr>
  </w:style>
  <w:style w:type="paragraph" w:customStyle="1" w:styleId="bodytext7">
    <w:name w:val="bodytext"/>
    <w:basedOn w:val="Normal"/>
    <w:rsid w:val="0051488C"/>
    <w:pPr>
      <w:spacing w:before="100" w:beforeAutospacing="1" w:after="100" w:afterAutospacing="1" w:line="240" w:lineRule="auto"/>
    </w:pPr>
    <w:rPr>
      <w:rFonts w:ascii="Arial" w:hAnsi="Arial"/>
      <w:sz w:val="22"/>
      <w:lang w:val="en-US"/>
    </w:rPr>
  </w:style>
  <w:style w:type="character" w:customStyle="1" w:styleId="specattvalue">
    <w:name w:val="spec_att_value"/>
    <w:rsid w:val="0051488C"/>
    <w:rPr>
      <w:rFonts w:cs="Times New Roman"/>
    </w:rPr>
  </w:style>
  <w:style w:type="paragraph" w:customStyle="1" w:styleId="productheader3">
    <w:name w:val="product_header_3"/>
    <w:basedOn w:val="Normal"/>
    <w:rsid w:val="0051488C"/>
    <w:pPr>
      <w:spacing w:before="100" w:beforeAutospacing="1" w:after="100" w:afterAutospacing="1" w:line="240" w:lineRule="auto"/>
    </w:pPr>
    <w:rPr>
      <w:rFonts w:ascii="Arial" w:hAnsi="Arial"/>
      <w:sz w:val="22"/>
      <w:lang w:val="en-US"/>
    </w:rPr>
  </w:style>
  <w:style w:type="paragraph" w:customStyle="1" w:styleId="productheader2">
    <w:name w:val="product_header_2"/>
    <w:basedOn w:val="Normal"/>
    <w:rsid w:val="0051488C"/>
    <w:pPr>
      <w:spacing w:before="100" w:beforeAutospacing="1" w:after="100" w:afterAutospacing="1" w:line="240" w:lineRule="auto"/>
    </w:pPr>
    <w:rPr>
      <w:rFonts w:ascii="Arial" w:hAnsi="Arial"/>
      <w:sz w:val="22"/>
      <w:lang w:val="en-US"/>
    </w:rPr>
  </w:style>
  <w:style w:type="character" w:customStyle="1" w:styleId="Item1Char">
    <w:name w:val="Item1 Char"/>
    <w:link w:val="Item1"/>
    <w:locked/>
    <w:rsid w:val="0051488C"/>
    <w:rPr>
      <w:rFonts w:ascii=".VnArial" w:hAnsi=".VnArial"/>
      <w:szCs w:val="24"/>
      <w:lang w:val="x-none" w:eastAsia="x-none"/>
    </w:rPr>
  </w:style>
  <w:style w:type="paragraph" w:customStyle="1" w:styleId="StyleArial11ptJustifiedLeft1Before3ptLinespaci">
    <w:name w:val="Style Arial 11 pt Justified Left:  1&quot; Before:  3 pt Line spaci"/>
    <w:basedOn w:val="Normal"/>
    <w:autoRedefine/>
    <w:rsid w:val="0051488C"/>
    <w:pPr>
      <w:spacing w:before="60" w:after="0" w:line="360" w:lineRule="auto"/>
      <w:ind w:left="900"/>
    </w:pPr>
    <w:rPr>
      <w:rFonts w:ascii="Arial" w:hAnsi="Arial"/>
      <w:sz w:val="22"/>
      <w:szCs w:val="22"/>
    </w:rPr>
  </w:style>
  <w:style w:type="paragraph" w:customStyle="1" w:styleId="StyleJustifiedRight008Before6ptLinespacing15l">
    <w:name w:val="Style Justified Right:  0.08&quot; Before:  6 pt Line spacing:  1.5 l"/>
    <w:basedOn w:val="Normal"/>
    <w:autoRedefine/>
    <w:rsid w:val="0051488C"/>
    <w:pPr>
      <w:numPr>
        <w:numId w:val="141"/>
      </w:numPr>
      <w:tabs>
        <w:tab w:val="clear" w:pos="1211"/>
      </w:tabs>
      <w:spacing w:after="0" w:line="360" w:lineRule="auto"/>
      <w:ind w:left="680" w:right="113" w:firstLine="0"/>
    </w:pPr>
    <w:rPr>
      <w:rFonts w:ascii="Arial" w:hAnsi="Arial"/>
      <w:noProof/>
      <w:sz w:val="22"/>
      <w:szCs w:val="20"/>
      <w:lang w:val="en-US" w:eastAsia="zh-CN"/>
    </w:rPr>
  </w:style>
  <w:style w:type="paragraph" w:customStyle="1" w:styleId="StyleHeading2HD2l2UserHeading2h21ChapterNumberAppendixL">
    <w:name w:val="Style Heading 2HD2l2User Heading 2h21Chapter Number/Appendix L"/>
    <w:basedOn w:val="Heading2"/>
    <w:autoRedefine/>
    <w:rsid w:val="0051488C"/>
    <w:pPr>
      <w:keepNext/>
      <w:tabs>
        <w:tab w:val="left" w:pos="1080"/>
      </w:tabs>
      <w:spacing w:after="240" w:line="312" w:lineRule="auto"/>
    </w:pPr>
    <w:rPr>
      <w:rFonts w:eastAsia="MS Mincho" w:cs="Arial"/>
      <w:bCs w:val="0"/>
      <w:iCs w:val="0"/>
      <w:color w:val="006600"/>
      <w:sz w:val="40"/>
      <w:szCs w:val="26"/>
      <w:lang w:val="da-DK"/>
    </w:rPr>
  </w:style>
  <w:style w:type="character" w:customStyle="1" w:styleId="Indent2Char">
    <w:name w:val="Indent2 Char"/>
    <w:link w:val="Indent20"/>
    <w:locked/>
    <w:rsid w:val="0051488C"/>
    <w:rPr>
      <w:sz w:val="26"/>
      <w:szCs w:val="26"/>
      <w:lang w:val="x-none" w:eastAsia="x-none"/>
    </w:rPr>
  </w:style>
  <w:style w:type="paragraph" w:customStyle="1" w:styleId="NormalOK">
    <w:name w:val="NormalOK"/>
    <w:basedOn w:val="Normal"/>
    <w:link w:val="NormalOKChar"/>
    <w:qFormat/>
    <w:rsid w:val="0051488C"/>
    <w:pPr>
      <w:spacing w:after="0" w:line="288" w:lineRule="auto"/>
      <w:ind w:firstLine="567"/>
    </w:pPr>
    <w:rPr>
      <w:sz w:val="20"/>
      <w:szCs w:val="26"/>
      <w:lang w:val="x-none" w:eastAsia="x-none"/>
    </w:rPr>
  </w:style>
  <w:style w:type="character" w:customStyle="1" w:styleId="NormalOKChar">
    <w:name w:val="NormalOK Char"/>
    <w:link w:val="NormalOK"/>
    <w:locked/>
    <w:rsid w:val="0051488C"/>
    <w:rPr>
      <w:szCs w:val="26"/>
      <w:lang w:val="x-none" w:eastAsia="x-none"/>
    </w:rPr>
  </w:style>
  <w:style w:type="paragraph" w:customStyle="1" w:styleId="binhthuong0">
    <w:name w:val="binhthuong"/>
    <w:basedOn w:val="Normal"/>
    <w:rsid w:val="0051488C"/>
    <w:pPr>
      <w:keepNext/>
      <w:spacing w:before="0" w:after="0" w:line="360" w:lineRule="exact"/>
      <w:ind w:firstLine="720"/>
    </w:pPr>
    <w:rPr>
      <w:rFonts w:eastAsia="Batang"/>
      <w:sz w:val="24"/>
      <w:lang w:val="en-US"/>
    </w:rPr>
  </w:style>
  <w:style w:type="paragraph" w:customStyle="1" w:styleId="Minus1">
    <w:name w:val="Minus1"/>
    <w:basedOn w:val="Normal"/>
    <w:rsid w:val="0051488C"/>
    <w:pPr>
      <w:keepNext/>
      <w:numPr>
        <w:numId w:val="142"/>
      </w:numPr>
      <w:spacing w:line="240" w:lineRule="auto"/>
    </w:pPr>
    <w:rPr>
      <w:sz w:val="24"/>
      <w:lang w:val="en-US"/>
    </w:rPr>
  </w:style>
  <w:style w:type="paragraph" w:customStyle="1" w:styleId="NormalT1">
    <w:name w:val="NormalT1"/>
    <w:basedOn w:val="Normal"/>
    <w:rsid w:val="0051488C"/>
    <w:pPr>
      <w:spacing w:after="0" w:line="240" w:lineRule="auto"/>
      <w:ind w:left="1440" w:hanging="720"/>
      <w:jc w:val="left"/>
    </w:pPr>
    <w:rPr>
      <w:noProof/>
      <w:sz w:val="24"/>
      <w:szCs w:val="20"/>
      <w:lang w:val="en-US"/>
    </w:rPr>
  </w:style>
  <w:style w:type="character" w:customStyle="1" w:styleId="StyleNormalIndentChar1NormalIndentChar1CharCharNormalInde">
    <w:name w:val="Style Normal Indent Char1Normal Indent Char1 Char CharNormal Inde"/>
    <w:rsid w:val="0051488C"/>
    <w:rPr>
      <w:rFonts w:ascii="Arial" w:hAnsi="Arial"/>
      <w:sz w:val="24"/>
    </w:rPr>
  </w:style>
  <w:style w:type="paragraph" w:customStyle="1" w:styleId="msolistparagraph0">
    <w:name w:val="msolistparagraph"/>
    <w:basedOn w:val="Normal"/>
    <w:uiPriority w:val="99"/>
    <w:rsid w:val="0051488C"/>
    <w:pPr>
      <w:spacing w:before="0" w:after="0" w:line="240" w:lineRule="auto"/>
      <w:ind w:left="720"/>
      <w:jc w:val="left"/>
    </w:pPr>
    <w:rPr>
      <w:rFonts w:ascii="Calibri" w:hAnsi="Calibri"/>
      <w:sz w:val="22"/>
      <w:szCs w:val="22"/>
      <w:lang w:val="en-US"/>
    </w:rPr>
  </w:style>
  <w:style w:type="paragraph" w:customStyle="1" w:styleId="Indent2">
    <w:name w:val="Indent 2"/>
    <w:basedOn w:val="Normal"/>
    <w:link w:val="Indent2Char0"/>
    <w:autoRedefine/>
    <w:uiPriority w:val="99"/>
    <w:qFormat/>
    <w:rsid w:val="0051488C"/>
    <w:pPr>
      <w:numPr>
        <w:numId w:val="205"/>
      </w:numPr>
      <w:spacing w:line="288" w:lineRule="auto"/>
      <w:ind w:left="1418" w:hanging="284"/>
    </w:pPr>
    <w:rPr>
      <w:szCs w:val="28"/>
      <w:lang w:val="x-none" w:eastAsia="x-none"/>
    </w:rPr>
  </w:style>
  <w:style w:type="paragraph" w:customStyle="1" w:styleId="StyleNormalTBLeftFirstline2835ptLinespacing15li">
    <w:name w:val="Style NormalTB + Left First line:  28.35 pt Line spacing:  1.5 li"/>
    <w:basedOn w:val="NormalTB"/>
    <w:rsid w:val="0051488C"/>
    <w:pPr>
      <w:spacing w:before="0" w:line="360" w:lineRule="auto"/>
      <w:ind w:firstLine="567"/>
      <w:jc w:val="both"/>
    </w:pPr>
    <w:rPr>
      <w:rFonts w:ascii="Times New Roman" w:hAnsi="Times New Roman" w:cs="Times New Roman"/>
      <w:sz w:val="26"/>
      <w:lang w:val="en-AU"/>
    </w:rPr>
  </w:style>
  <w:style w:type="paragraph" w:customStyle="1" w:styleId="StyleStyle2Before3ptAfter9pt">
    <w:name w:val="Style Style2 + Before:  3 pt After:  9 pt"/>
    <w:basedOn w:val="Normal"/>
    <w:rsid w:val="0051488C"/>
    <w:pPr>
      <w:numPr>
        <w:numId w:val="143"/>
      </w:numPr>
      <w:spacing w:before="60" w:after="180" w:line="360" w:lineRule="auto"/>
    </w:pPr>
    <w:rPr>
      <w:szCs w:val="20"/>
      <w:lang w:val="en-AU"/>
    </w:rPr>
  </w:style>
  <w:style w:type="paragraph" w:customStyle="1" w:styleId="Body01">
    <w:name w:val="Body01"/>
    <w:basedOn w:val="Normal"/>
    <w:link w:val="Body01CharChar"/>
    <w:rsid w:val="0051488C"/>
    <w:pPr>
      <w:widowControl w:val="0"/>
      <w:numPr>
        <w:numId w:val="144"/>
      </w:numPr>
      <w:spacing w:before="240" w:after="0" w:line="240" w:lineRule="auto"/>
    </w:pPr>
    <w:rPr>
      <w:lang w:val="x-none" w:eastAsia="x-none"/>
    </w:rPr>
  </w:style>
  <w:style w:type="character" w:customStyle="1" w:styleId="Body01CharChar">
    <w:name w:val="Body01 Char Char"/>
    <w:link w:val="Body01"/>
    <w:locked/>
    <w:rsid w:val="0051488C"/>
    <w:rPr>
      <w:sz w:val="26"/>
      <w:szCs w:val="24"/>
      <w:lang w:val="x-none" w:eastAsia="x-none"/>
    </w:rPr>
  </w:style>
  <w:style w:type="paragraph" w:customStyle="1" w:styleId="StyleHeading2Before6pt">
    <w:name w:val="Style Heading 2 + Before:  6 pt"/>
    <w:basedOn w:val="Heading2"/>
    <w:rsid w:val="0051488C"/>
    <w:pPr>
      <w:keepNext/>
      <w:numPr>
        <w:numId w:val="145"/>
      </w:numPr>
      <w:tabs>
        <w:tab w:val="clear" w:pos="1533"/>
        <w:tab w:val="num" w:pos="1287"/>
      </w:tabs>
      <w:spacing w:line="312" w:lineRule="auto"/>
      <w:ind w:left="0" w:firstLine="0"/>
    </w:pPr>
    <w:rPr>
      <w:rFonts w:ascii="Arial Bold" w:eastAsia="MS Mincho" w:hAnsi="Arial Bold"/>
      <w:i/>
      <w:color w:val="006600"/>
      <w:sz w:val="24"/>
      <w:szCs w:val="26"/>
      <w:lang w:val="da-DK"/>
    </w:rPr>
  </w:style>
  <w:style w:type="paragraph" w:customStyle="1" w:styleId="Bl-1Bullet1">
    <w:name w:val="Bl-1 (Bullet 1)"/>
    <w:link w:val="Bl-1Bullet1Char1"/>
    <w:rsid w:val="0051488C"/>
    <w:pPr>
      <w:numPr>
        <w:numId w:val="146"/>
      </w:numPr>
      <w:adjustRightInd w:val="0"/>
      <w:snapToGrid w:val="0"/>
      <w:spacing w:after="40" w:line="264" w:lineRule="auto"/>
    </w:pPr>
    <w:rPr>
      <w:rFonts w:ascii="Verdana" w:hAnsi="Verdana"/>
      <w:sz w:val="18"/>
      <w:lang w:val="en-GB"/>
    </w:rPr>
  </w:style>
  <w:style w:type="paragraph" w:customStyle="1" w:styleId="FISBody">
    <w:name w:val="FIS Body"/>
    <w:basedOn w:val="Bd-1BodyText1"/>
    <w:link w:val="FISBodyChar"/>
    <w:qFormat/>
    <w:rsid w:val="0051488C"/>
    <w:pPr>
      <w:keepNext w:val="0"/>
      <w:keepLines/>
      <w:widowControl/>
      <w:spacing w:line="360" w:lineRule="auto"/>
      <w:textAlignment w:val="auto"/>
    </w:pPr>
    <w:rPr>
      <w:rFonts w:ascii="Arial" w:hAnsi="Arial"/>
      <w:szCs w:val="22"/>
      <w:lang w:eastAsia="x-none"/>
    </w:rPr>
  </w:style>
  <w:style w:type="character" w:customStyle="1" w:styleId="FISBodyChar">
    <w:name w:val="FIS Body Char"/>
    <w:link w:val="FISBody"/>
    <w:locked/>
    <w:rsid w:val="0051488C"/>
    <w:rPr>
      <w:rFonts w:ascii="Arial" w:hAnsi="Arial"/>
      <w:sz w:val="22"/>
      <w:szCs w:val="22"/>
      <w:lang w:val="en-GB" w:eastAsia="x-none"/>
    </w:rPr>
  </w:style>
  <w:style w:type="paragraph" w:customStyle="1" w:styleId="Index11">
    <w:name w:val="Index 11"/>
    <w:basedOn w:val="Normal"/>
    <w:next w:val="Index1"/>
    <w:link w:val="index1Char0"/>
    <w:rsid w:val="0051488C"/>
    <w:pPr>
      <w:numPr>
        <w:numId w:val="147"/>
      </w:numPr>
      <w:spacing w:after="0" w:line="240" w:lineRule="auto"/>
      <w:jc w:val="left"/>
    </w:pPr>
    <w:rPr>
      <w:rFonts w:ascii="Arial" w:hAnsi="Arial"/>
      <w:sz w:val="20"/>
      <w:szCs w:val="22"/>
      <w:lang w:val="x-none" w:eastAsia="x-none"/>
    </w:rPr>
  </w:style>
  <w:style w:type="character" w:customStyle="1" w:styleId="index1Char0">
    <w:name w:val="index 1 Char"/>
    <w:link w:val="Index11"/>
    <w:locked/>
    <w:rsid w:val="0051488C"/>
    <w:rPr>
      <w:rFonts w:ascii="Arial" w:hAnsi="Arial"/>
      <w:szCs w:val="22"/>
      <w:lang w:val="x-none" w:eastAsia="x-none"/>
    </w:rPr>
  </w:style>
  <w:style w:type="paragraph" w:customStyle="1" w:styleId="Phan">
    <w:name w:val="Phan"/>
    <w:basedOn w:val="Header"/>
    <w:autoRedefine/>
    <w:rsid w:val="0051488C"/>
    <w:pPr>
      <w:tabs>
        <w:tab w:val="clear" w:pos="4320"/>
        <w:tab w:val="clear" w:pos="8640"/>
        <w:tab w:val="center" w:pos="4680"/>
        <w:tab w:val="right" w:pos="9360"/>
      </w:tabs>
      <w:spacing w:before="0" w:after="0" w:line="240" w:lineRule="auto"/>
      <w:jc w:val="left"/>
    </w:pPr>
    <w:rPr>
      <w:rFonts w:ascii="Times New Roman" w:hAnsi="Times New Roman"/>
      <w:sz w:val="24"/>
      <w:lang w:val="x-none" w:eastAsia="x-none"/>
    </w:rPr>
  </w:style>
  <w:style w:type="paragraph" w:customStyle="1" w:styleId="Hnh">
    <w:name w:val="Hình"/>
    <w:aliases w:val="sơ đồ"/>
    <w:basedOn w:val="Normal"/>
    <w:qFormat/>
    <w:rsid w:val="0051488C"/>
    <w:pPr>
      <w:numPr>
        <w:numId w:val="148"/>
      </w:numPr>
      <w:spacing w:after="240" w:line="264" w:lineRule="auto"/>
      <w:jc w:val="center"/>
    </w:pPr>
    <w:rPr>
      <w:color w:val="000080"/>
      <w:sz w:val="24"/>
      <w:lang w:val="en-US"/>
    </w:rPr>
  </w:style>
  <w:style w:type="paragraph" w:customStyle="1" w:styleId="lead">
    <w:name w:val="lead"/>
    <w:basedOn w:val="Normal"/>
    <w:rsid w:val="0051488C"/>
    <w:pPr>
      <w:spacing w:before="100" w:beforeAutospacing="1" w:after="100" w:afterAutospacing="1" w:line="240" w:lineRule="auto"/>
      <w:jc w:val="left"/>
    </w:pPr>
    <w:rPr>
      <w:rFonts w:eastAsia="MS Mincho"/>
      <w:sz w:val="24"/>
      <w:lang w:val="en-US" w:eastAsia="ja-JP"/>
    </w:rPr>
  </w:style>
  <w:style w:type="paragraph" w:customStyle="1" w:styleId="Item2">
    <w:name w:val="Item2"/>
    <w:basedOn w:val="Normal"/>
    <w:link w:val="Item2Char"/>
    <w:rsid w:val="0051488C"/>
    <w:pPr>
      <w:numPr>
        <w:numId w:val="149"/>
      </w:numPr>
      <w:tabs>
        <w:tab w:val="clear" w:pos="2138"/>
        <w:tab w:val="num" w:pos="1680"/>
        <w:tab w:val="right" w:pos="8800"/>
      </w:tabs>
      <w:spacing w:after="240" w:line="240" w:lineRule="auto"/>
      <w:ind w:left="1680"/>
    </w:pPr>
    <w:rPr>
      <w:rFonts w:ascii="Arial" w:hAnsi="Arial"/>
      <w:sz w:val="22"/>
      <w:lang w:val="fr-FR" w:eastAsia="x-none"/>
    </w:rPr>
  </w:style>
  <w:style w:type="paragraph" w:customStyle="1" w:styleId="StyleHeading4Linespacingsingle">
    <w:name w:val="Style Heading 4 + Line spacing:  single"/>
    <w:basedOn w:val="Heading4"/>
    <w:rsid w:val="0051488C"/>
    <w:pPr>
      <w:numPr>
        <w:numId w:val="150"/>
      </w:numPr>
      <w:tabs>
        <w:tab w:val="num" w:pos="926"/>
        <w:tab w:val="left" w:pos="1134"/>
      </w:tabs>
      <w:spacing w:before="120" w:line="240" w:lineRule="auto"/>
    </w:pPr>
    <w:rPr>
      <w:sz w:val="32"/>
      <w:szCs w:val="20"/>
      <w:lang w:val="da-DK" w:eastAsia="x-none"/>
    </w:rPr>
  </w:style>
  <w:style w:type="character" w:customStyle="1" w:styleId="Item1CharChar1">
    <w:name w:val="Item1 Char Char1"/>
    <w:rsid w:val="0051488C"/>
    <w:rPr>
      <w:rFonts w:ascii="Arial" w:hAnsi="Arial"/>
      <w:sz w:val="24"/>
      <w:lang w:val="en-US" w:eastAsia="en-US"/>
    </w:rPr>
  </w:style>
  <w:style w:type="paragraph" w:customStyle="1" w:styleId="Bodytext10">
    <w:name w:val="Body text 1"/>
    <w:qFormat/>
    <w:rsid w:val="0051488C"/>
    <w:pPr>
      <w:spacing w:before="180" w:after="180" w:line="288" w:lineRule="auto"/>
      <w:ind w:firstLine="567"/>
      <w:jc w:val="both"/>
    </w:pPr>
    <w:rPr>
      <w:kern w:val="28"/>
      <w:sz w:val="26"/>
      <w:szCs w:val="26"/>
      <w:lang w:val="da-DK"/>
    </w:rPr>
  </w:style>
  <w:style w:type="paragraph" w:customStyle="1" w:styleId="Bullet2-CR">
    <w:name w:val="Bullet 2 - CR"/>
    <w:basedOn w:val="Bullet21"/>
    <w:link w:val="Bullet2-CRChar"/>
    <w:autoRedefine/>
    <w:uiPriority w:val="99"/>
    <w:rsid w:val="0051488C"/>
    <w:pPr>
      <w:tabs>
        <w:tab w:val="clear" w:pos="567"/>
        <w:tab w:val="clear" w:pos="1440"/>
        <w:tab w:val="num" w:pos="1418"/>
      </w:tabs>
      <w:spacing w:before="120" w:line="312" w:lineRule="auto"/>
      <w:ind w:left="1418" w:hanging="284"/>
    </w:pPr>
    <w:rPr>
      <w:rFonts w:eastAsia="Times New Roman"/>
      <w:kern w:val="28"/>
      <w:lang w:val="da-DK" w:eastAsia="x-none"/>
    </w:rPr>
  </w:style>
  <w:style w:type="paragraph" w:customStyle="1" w:styleId="Bullet1-CR">
    <w:name w:val="Bullet 1- CR"/>
    <w:basedOn w:val="Bullet1"/>
    <w:autoRedefine/>
    <w:uiPriority w:val="99"/>
    <w:rsid w:val="0051488C"/>
    <w:pPr>
      <w:numPr>
        <w:numId w:val="199"/>
      </w:numPr>
      <w:tabs>
        <w:tab w:val="clear" w:pos="567"/>
        <w:tab w:val="num" w:pos="216"/>
        <w:tab w:val="num" w:pos="360"/>
      </w:tabs>
      <w:spacing w:after="0" w:line="240" w:lineRule="auto"/>
      <w:ind w:left="720" w:hanging="436"/>
    </w:pPr>
    <w:rPr>
      <w:rFonts w:eastAsia="Times New Roman"/>
      <w:lang w:eastAsia="x-none"/>
    </w:rPr>
  </w:style>
  <w:style w:type="paragraph" w:customStyle="1" w:styleId="StyleHeading1Justified">
    <w:name w:val="Style Heading 1 + Justified"/>
    <w:basedOn w:val="Heading1"/>
    <w:rsid w:val="0051488C"/>
    <w:pPr>
      <w:keepNext/>
      <w:numPr>
        <w:numId w:val="151"/>
      </w:numPr>
      <w:tabs>
        <w:tab w:val="num" w:pos="2138"/>
      </w:tabs>
      <w:spacing w:after="60"/>
    </w:pPr>
    <w:rPr>
      <w:rFonts w:ascii=".VnTimeH" w:hAnsi=".VnTimeH"/>
      <w:spacing w:val="0"/>
      <w:kern w:val="28"/>
      <w:szCs w:val="20"/>
      <w:lang w:val="en-US"/>
    </w:rPr>
  </w:style>
  <w:style w:type="paragraph" w:customStyle="1" w:styleId="StyleHeaderCentered">
    <w:name w:val="Style Header + Centered"/>
    <w:basedOn w:val="Header"/>
    <w:rsid w:val="0051488C"/>
    <w:pPr>
      <w:tabs>
        <w:tab w:val="clear" w:pos="4320"/>
        <w:tab w:val="clear" w:pos="8640"/>
        <w:tab w:val="center" w:pos="4680"/>
        <w:tab w:val="right" w:pos="9360"/>
      </w:tabs>
      <w:spacing w:before="0" w:after="0" w:line="240" w:lineRule="auto"/>
      <w:jc w:val="left"/>
    </w:pPr>
    <w:rPr>
      <w:rFonts w:ascii="Times New Roman" w:hAnsi="Times New Roman"/>
      <w:sz w:val="24"/>
      <w:lang w:val="x-none" w:eastAsia="x-none"/>
    </w:rPr>
  </w:style>
  <w:style w:type="table" w:customStyle="1" w:styleId="tblList">
    <w:name w:val="tbl List"/>
    <w:rsid w:val="0051488C"/>
    <w:rPr>
      <w:sz w:val="26"/>
    </w:rPr>
    <w:tblPr>
      <w:jc w:val="center"/>
      <w:tblBorders>
        <w:top w:val="dotted" w:sz="4" w:space="0" w:color="auto"/>
        <w:left w:val="single" w:sz="4" w:space="0" w:color="auto"/>
        <w:bottom w:val="dotted" w:sz="4" w:space="0" w:color="auto"/>
        <w:right w:val="single" w:sz="4" w:space="0" w:color="auto"/>
        <w:insideH w:val="dotted" w:sz="4" w:space="0" w:color="auto"/>
        <w:insideV w:val="single" w:sz="4" w:space="0" w:color="auto"/>
      </w:tblBorders>
      <w:tblCellMar>
        <w:top w:w="0" w:type="dxa"/>
        <w:left w:w="108" w:type="dxa"/>
        <w:bottom w:w="0" w:type="dxa"/>
        <w:right w:w="108" w:type="dxa"/>
      </w:tblCellMar>
    </w:tblPr>
    <w:trPr>
      <w:jc w:val="center"/>
    </w:trPr>
  </w:style>
  <w:style w:type="paragraph" w:customStyle="1" w:styleId="tblCellHeader">
    <w:name w:val="tblCell Header"/>
    <w:basedOn w:val="tblCellText"/>
    <w:next w:val="Normal"/>
    <w:rsid w:val="0051488C"/>
  </w:style>
  <w:style w:type="paragraph" w:customStyle="1" w:styleId="tblCellNote">
    <w:name w:val="tblCell Note"/>
    <w:basedOn w:val="Normal"/>
    <w:rsid w:val="0051488C"/>
    <w:pPr>
      <w:spacing w:before="0" w:after="0" w:line="240" w:lineRule="auto"/>
      <w:ind w:left="-57" w:right="-57"/>
      <w:jc w:val="center"/>
    </w:pPr>
    <w:rPr>
      <w:lang w:val="en-US"/>
    </w:rPr>
  </w:style>
  <w:style w:type="paragraph" w:customStyle="1" w:styleId="tblCellText">
    <w:name w:val="tblCell Text"/>
    <w:basedOn w:val="Normal"/>
    <w:rsid w:val="0051488C"/>
    <w:pPr>
      <w:spacing w:before="0" w:after="0" w:line="240" w:lineRule="auto"/>
      <w:jc w:val="left"/>
    </w:pPr>
    <w:rPr>
      <w:lang w:val="en-US"/>
    </w:rPr>
  </w:style>
  <w:style w:type="character" w:customStyle="1" w:styleId="detail">
    <w:name w:val="detail"/>
    <w:rsid w:val="0051488C"/>
    <w:rPr>
      <w:rFonts w:cs="Times New Roman"/>
    </w:rPr>
  </w:style>
  <w:style w:type="character" w:customStyle="1" w:styleId="chaponewsditails">
    <w:name w:val="chapo_newsditails"/>
    <w:rsid w:val="0051488C"/>
    <w:rPr>
      <w:rFonts w:cs="Times New Roman"/>
    </w:rPr>
  </w:style>
  <w:style w:type="character" w:customStyle="1" w:styleId="ttag">
    <w:name w:val="t_tag"/>
    <w:rsid w:val="0051488C"/>
    <w:rPr>
      <w:rFonts w:cs="Times New Roman"/>
    </w:rPr>
  </w:style>
  <w:style w:type="table" w:customStyle="1" w:styleId="tblNormal">
    <w:name w:val="tbl Normal"/>
    <w:rsid w:val="0051488C"/>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cantSplit/>
    </w:trPr>
  </w:style>
  <w:style w:type="paragraph" w:customStyle="1" w:styleId="tblNormalText">
    <w:name w:val="tbl Normal Text"/>
    <w:basedOn w:val="Normal"/>
    <w:link w:val="tblNormalTextCharChar"/>
    <w:rsid w:val="0051488C"/>
    <w:pPr>
      <w:widowControl w:val="0"/>
      <w:spacing w:before="40" w:after="40" w:line="240" w:lineRule="auto"/>
      <w:ind w:right="-57"/>
      <w:jc w:val="left"/>
    </w:pPr>
    <w:rPr>
      <w:lang w:val="x-none" w:eastAsia="x-none"/>
    </w:rPr>
  </w:style>
  <w:style w:type="character" w:customStyle="1" w:styleId="tblNormalTextCharChar">
    <w:name w:val="tbl Normal Text Char Char"/>
    <w:link w:val="tblNormalText"/>
    <w:locked/>
    <w:rsid w:val="0051488C"/>
    <w:rPr>
      <w:sz w:val="26"/>
      <w:szCs w:val="24"/>
      <w:lang w:val="x-none" w:eastAsia="x-none"/>
    </w:rPr>
  </w:style>
  <w:style w:type="paragraph" w:customStyle="1" w:styleId="tblNormalNumber">
    <w:name w:val="tbl Normal Number"/>
    <w:basedOn w:val="tblNormalText"/>
    <w:rsid w:val="0051488C"/>
    <w:pPr>
      <w:ind w:left="-57" w:right="0"/>
      <w:jc w:val="right"/>
    </w:pPr>
  </w:style>
  <w:style w:type="paragraph" w:customStyle="1" w:styleId="tblNormalHeader">
    <w:name w:val="tbl Normal Header"/>
    <w:basedOn w:val="tblNormalText"/>
    <w:rsid w:val="0051488C"/>
    <w:pPr>
      <w:spacing w:before="60" w:after="60"/>
      <w:ind w:left="-57"/>
      <w:jc w:val="center"/>
    </w:pPr>
  </w:style>
  <w:style w:type="character" w:customStyle="1" w:styleId="Item1CharChar">
    <w:name w:val="Item1 Char Char"/>
    <w:rsid w:val="0051488C"/>
    <w:rPr>
      <w:rFonts w:ascii="Arial" w:hAnsi="Arial"/>
      <w:sz w:val="24"/>
      <w:lang w:val="en-US" w:eastAsia="en-US"/>
    </w:rPr>
  </w:style>
  <w:style w:type="paragraph" w:customStyle="1" w:styleId="ItemV">
    <w:name w:val="ItemV"/>
    <w:basedOn w:val="Bullet1-CR"/>
    <w:rsid w:val="0051488C"/>
  </w:style>
  <w:style w:type="paragraph" w:customStyle="1" w:styleId="StyleHeading4Linespacingsingle5">
    <w:name w:val="Style Heading 4 + Line spacing:  single5"/>
    <w:basedOn w:val="Heading3"/>
    <w:rsid w:val="0051488C"/>
    <w:pPr>
      <w:keepNext/>
      <w:widowControl/>
      <w:numPr>
        <w:ilvl w:val="3"/>
        <w:numId w:val="153"/>
      </w:numPr>
      <w:tabs>
        <w:tab w:val="clear" w:pos="2160"/>
        <w:tab w:val="left" w:pos="851"/>
        <w:tab w:val="num" w:pos="1260"/>
      </w:tabs>
      <w:spacing w:before="180" w:after="60" w:line="312" w:lineRule="auto"/>
      <w:ind w:left="1260" w:hanging="180"/>
      <w:jc w:val="left"/>
    </w:pPr>
    <w:rPr>
      <w:rFonts w:cs="Arial"/>
      <w:b w:val="0"/>
      <w:i/>
      <w:iCs w:val="0"/>
      <w:color w:val="3333CC"/>
      <w:szCs w:val="20"/>
      <w:lang w:eastAsia="x-none"/>
    </w:rPr>
  </w:style>
  <w:style w:type="character" w:customStyle="1" w:styleId="CharChar1">
    <w:name w:val="Char Char1"/>
    <w:rsid w:val="0051488C"/>
    <w:rPr>
      <w:rFonts w:ascii="VNI-Times" w:hAnsi="VNI-Times"/>
      <w:b/>
      <w:sz w:val="28"/>
      <w:lang w:val="en-US" w:eastAsia="en-US"/>
    </w:rPr>
  </w:style>
  <w:style w:type="paragraph" w:customStyle="1" w:styleId="StyleHeading4Linespacingsingle1">
    <w:name w:val="Style Heading 4 + Line spacing:  single1"/>
    <w:basedOn w:val="Heading4"/>
    <w:rsid w:val="0051488C"/>
    <w:pPr>
      <w:numPr>
        <w:numId w:val="154"/>
      </w:numPr>
      <w:tabs>
        <w:tab w:val="left" w:pos="1134"/>
        <w:tab w:val="num" w:pos="2160"/>
      </w:tabs>
      <w:spacing w:before="120" w:line="240" w:lineRule="auto"/>
    </w:pPr>
    <w:rPr>
      <w:sz w:val="32"/>
      <w:szCs w:val="20"/>
      <w:lang w:val="da-DK" w:eastAsia="x-none"/>
    </w:rPr>
  </w:style>
  <w:style w:type="paragraph" w:customStyle="1" w:styleId="bulleted1">
    <w:name w:val="bulleted 1"/>
    <w:basedOn w:val="Normal"/>
    <w:link w:val="bulleted1Char"/>
    <w:rsid w:val="0051488C"/>
    <w:pPr>
      <w:keepLines/>
      <w:numPr>
        <w:numId w:val="155"/>
      </w:numPr>
      <w:spacing w:line="312" w:lineRule="auto"/>
    </w:pPr>
    <w:rPr>
      <w:rFonts w:ascii="Arial" w:hAnsi="Arial"/>
      <w:sz w:val="24"/>
      <w:szCs w:val="20"/>
      <w:lang w:val="en-GB" w:eastAsia="x-none"/>
    </w:rPr>
  </w:style>
  <w:style w:type="character" w:customStyle="1" w:styleId="bulleted1Char">
    <w:name w:val="bulleted 1 Char"/>
    <w:link w:val="bulleted1"/>
    <w:locked/>
    <w:rsid w:val="0051488C"/>
    <w:rPr>
      <w:rFonts w:ascii="Arial" w:hAnsi="Arial"/>
      <w:sz w:val="24"/>
      <w:lang w:val="en-GB" w:eastAsia="x-none"/>
    </w:rPr>
  </w:style>
  <w:style w:type="paragraph" w:customStyle="1" w:styleId="BodyTextCentered">
    <w:name w:val="Body Text + Centered"/>
    <w:basedOn w:val="Normal"/>
    <w:rsid w:val="0051488C"/>
    <w:pPr>
      <w:spacing w:before="240" w:line="312" w:lineRule="auto"/>
      <w:jc w:val="center"/>
    </w:pPr>
    <w:rPr>
      <w:rFonts w:ascii="Arial" w:hAnsi="Arial"/>
      <w:sz w:val="24"/>
      <w:szCs w:val="20"/>
      <w:lang w:val="en-GB"/>
    </w:rPr>
  </w:style>
  <w:style w:type="paragraph" w:customStyle="1" w:styleId="bulleted2">
    <w:name w:val="bulleted 2"/>
    <w:basedOn w:val="Normal"/>
    <w:rsid w:val="0051488C"/>
    <w:pPr>
      <w:numPr>
        <w:numId w:val="156"/>
      </w:numPr>
      <w:tabs>
        <w:tab w:val="left" w:pos="1304"/>
      </w:tabs>
      <w:spacing w:line="288" w:lineRule="auto"/>
    </w:pPr>
    <w:rPr>
      <w:rFonts w:ascii="Arial" w:hAnsi="Arial"/>
      <w:iCs/>
      <w:sz w:val="24"/>
      <w:szCs w:val="22"/>
      <w:lang w:val="en-US"/>
    </w:rPr>
  </w:style>
  <w:style w:type="character" w:customStyle="1" w:styleId="vclicktextlink">
    <w:name w:val="vclicktextlink"/>
    <w:rsid w:val="0051488C"/>
    <w:rPr>
      <w:rFonts w:cs="Times New Roman"/>
    </w:rPr>
  </w:style>
  <w:style w:type="character" w:customStyle="1" w:styleId="highlightedsearchterm">
    <w:name w:val="highlightedsearchterm"/>
    <w:rsid w:val="0051488C"/>
    <w:rPr>
      <w:rFonts w:cs="Times New Roman"/>
    </w:rPr>
  </w:style>
  <w:style w:type="paragraph" w:customStyle="1" w:styleId="StyleHeading4Linespacingsingle2">
    <w:name w:val="Style Heading 4 + Line spacing:  single2"/>
    <w:basedOn w:val="Heading4"/>
    <w:rsid w:val="0051488C"/>
    <w:pPr>
      <w:tabs>
        <w:tab w:val="left" w:pos="1134"/>
        <w:tab w:val="num" w:pos="2880"/>
        <w:tab w:val="num" w:pos="3240"/>
      </w:tabs>
      <w:spacing w:before="120" w:line="240" w:lineRule="auto"/>
      <w:ind w:left="1728" w:hanging="648"/>
    </w:pPr>
    <w:rPr>
      <w:sz w:val="32"/>
      <w:szCs w:val="20"/>
      <w:lang w:val="da-DK" w:eastAsia="x-none"/>
    </w:rPr>
  </w:style>
  <w:style w:type="paragraph" w:customStyle="1" w:styleId="StyleHeading4Linespacingsingle3">
    <w:name w:val="Style Heading 4 + Line spacing:  single3"/>
    <w:basedOn w:val="Heading4"/>
    <w:rsid w:val="0051488C"/>
    <w:pPr>
      <w:numPr>
        <w:numId w:val="158"/>
      </w:numPr>
      <w:tabs>
        <w:tab w:val="left" w:pos="1134"/>
        <w:tab w:val="num" w:pos="2880"/>
      </w:tabs>
      <w:spacing w:before="120" w:line="240" w:lineRule="auto"/>
    </w:pPr>
    <w:rPr>
      <w:sz w:val="32"/>
      <w:szCs w:val="20"/>
      <w:lang w:val="da-DK" w:eastAsia="x-none"/>
    </w:rPr>
  </w:style>
  <w:style w:type="paragraph" w:customStyle="1" w:styleId="StyleHeading4Linespacingsingle4">
    <w:name w:val="Style Heading 4 + Line spacing:  single4"/>
    <w:basedOn w:val="Heading4"/>
    <w:rsid w:val="0051488C"/>
    <w:pPr>
      <w:numPr>
        <w:numId w:val="159"/>
      </w:numPr>
      <w:tabs>
        <w:tab w:val="left" w:pos="1134"/>
        <w:tab w:val="num" w:pos="3240"/>
      </w:tabs>
      <w:spacing w:before="120" w:line="240" w:lineRule="auto"/>
    </w:pPr>
    <w:rPr>
      <w:sz w:val="32"/>
      <w:szCs w:val="20"/>
      <w:lang w:val="da-DK" w:eastAsia="x-none"/>
    </w:rPr>
  </w:style>
  <w:style w:type="paragraph" w:customStyle="1" w:styleId="Style12ptAfter0ptLinespacingMultiple12li">
    <w:name w:val="Style 12 pt After:  0 pt Line spacing:  Multiple 1.2 li"/>
    <w:basedOn w:val="Normal"/>
    <w:autoRedefine/>
    <w:rsid w:val="0051488C"/>
    <w:pPr>
      <w:spacing w:before="48" w:line="288" w:lineRule="auto"/>
    </w:pPr>
    <w:rPr>
      <w:sz w:val="24"/>
      <w:szCs w:val="20"/>
      <w:lang w:val="en-US"/>
    </w:rPr>
  </w:style>
  <w:style w:type="paragraph" w:customStyle="1" w:styleId="CharChar2CharCharCharChar">
    <w:name w:val="Char Char2 Char Char Char Char"/>
    <w:basedOn w:val="Normal"/>
    <w:autoRedefine/>
    <w:rsid w:val="0051488C"/>
    <w:pPr>
      <w:spacing w:before="0" w:after="160" w:line="240" w:lineRule="exact"/>
      <w:jc w:val="left"/>
    </w:pPr>
    <w:rPr>
      <w:rFonts w:ascii="Verdana" w:hAnsi="Verdana" w:cs="Verdana"/>
      <w:sz w:val="20"/>
      <w:szCs w:val="20"/>
      <w:lang w:val="en-US"/>
    </w:rPr>
  </w:style>
  <w:style w:type="paragraph" w:customStyle="1" w:styleId="k-bt">
    <w:name w:val="k-bt"/>
    <w:basedOn w:val="Normal"/>
    <w:link w:val="k-btChar"/>
    <w:rsid w:val="0051488C"/>
    <w:pPr>
      <w:spacing w:before="60" w:after="0" w:line="288" w:lineRule="auto"/>
      <w:ind w:firstLine="567"/>
    </w:pPr>
    <w:rPr>
      <w:rFonts w:ascii=".VnTime" w:hAnsi=".VnTime"/>
      <w:sz w:val="28"/>
      <w:szCs w:val="20"/>
      <w:lang w:val="x-none" w:eastAsia="x-none"/>
    </w:rPr>
  </w:style>
  <w:style w:type="character" w:customStyle="1" w:styleId="k-btChar">
    <w:name w:val="k-bt Char"/>
    <w:link w:val="k-bt"/>
    <w:locked/>
    <w:rsid w:val="0051488C"/>
    <w:rPr>
      <w:rFonts w:ascii=".VnTime" w:hAnsi=".VnTime"/>
      <w:sz w:val="28"/>
      <w:lang w:val="x-none" w:eastAsia="x-none"/>
    </w:rPr>
  </w:style>
  <w:style w:type="paragraph" w:customStyle="1" w:styleId="muc1">
    <w:name w:val="muc 1"/>
    <w:basedOn w:val="k-bt"/>
    <w:link w:val="muc1Char"/>
    <w:rsid w:val="0051488C"/>
    <w:pPr>
      <w:spacing w:before="240"/>
      <w:ind w:firstLine="0"/>
    </w:pPr>
    <w:rPr>
      <w:b/>
      <w:bCs/>
    </w:rPr>
  </w:style>
  <w:style w:type="character" w:customStyle="1" w:styleId="muc1Char">
    <w:name w:val="muc 1 Char"/>
    <w:link w:val="muc1"/>
    <w:locked/>
    <w:rsid w:val="0051488C"/>
    <w:rPr>
      <w:rFonts w:ascii=".VnTime" w:hAnsi=".VnTime"/>
      <w:b/>
      <w:bCs/>
      <w:sz w:val="28"/>
      <w:lang w:val="x-none" w:eastAsia="x-none"/>
    </w:rPr>
  </w:style>
  <w:style w:type="paragraph" w:customStyle="1" w:styleId="bang0">
    <w:name w:val="bang"/>
    <w:basedOn w:val="k-bt"/>
    <w:link w:val="bangChar0"/>
    <w:rsid w:val="0051488C"/>
    <w:pPr>
      <w:spacing w:before="160" w:after="60"/>
      <w:ind w:firstLine="0"/>
      <w:jc w:val="center"/>
    </w:pPr>
    <w:rPr>
      <w:bCs/>
      <w:i/>
      <w:iCs/>
    </w:rPr>
  </w:style>
  <w:style w:type="character" w:customStyle="1" w:styleId="bangChar0">
    <w:name w:val="bang Char"/>
    <w:link w:val="bang0"/>
    <w:locked/>
    <w:rsid w:val="0051488C"/>
    <w:rPr>
      <w:rFonts w:ascii=".VnTime" w:hAnsi=".VnTime"/>
      <w:bCs/>
      <w:i/>
      <w:iCs/>
      <w:sz w:val="28"/>
      <w:lang w:val="x-none" w:eastAsia="x-none"/>
    </w:rPr>
  </w:style>
  <w:style w:type="paragraph" w:customStyle="1" w:styleId="StyleM11Before6pt">
    <w:name w:val="Style M.1.1 + Before:  6 pt"/>
    <w:basedOn w:val="Normal"/>
    <w:rsid w:val="0051488C"/>
    <w:pPr>
      <w:keepNext/>
      <w:widowControl w:val="0"/>
      <w:tabs>
        <w:tab w:val="left" w:pos="851"/>
        <w:tab w:val="left" w:pos="993"/>
      </w:tabs>
      <w:spacing w:after="0" w:line="288" w:lineRule="auto"/>
    </w:pPr>
    <w:rPr>
      <w:rFonts w:ascii=".VnTime" w:hAnsi=".VnTime"/>
      <w:b/>
      <w:bCs/>
      <w:i/>
      <w:iCs/>
      <w:sz w:val="28"/>
      <w:szCs w:val="20"/>
      <w:lang w:val="en-GB"/>
    </w:rPr>
  </w:style>
  <w:style w:type="paragraph" w:customStyle="1" w:styleId="Stylem111Before5pt">
    <w:name w:val="Style m 1.1.1 + Before:  5 pt"/>
    <w:basedOn w:val="Normal"/>
    <w:link w:val="Stylem111Before5ptChar"/>
    <w:rsid w:val="0051488C"/>
    <w:pPr>
      <w:spacing w:before="100" w:after="0" w:line="264" w:lineRule="auto"/>
      <w:jc w:val="left"/>
    </w:pPr>
    <w:rPr>
      <w:rFonts w:ascii=".VnTime" w:hAnsi=".VnTime"/>
      <w:i/>
      <w:iCs/>
      <w:sz w:val="28"/>
      <w:szCs w:val="20"/>
      <w:lang w:val="x-none" w:eastAsia="x-none"/>
    </w:rPr>
  </w:style>
  <w:style w:type="character" w:customStyle="1" w:styleId="Stylem111Before5ptChar">
    <w:name w:val="Style m 1.1.1 + Before:  5 pt Char"/>
    <w:link w:val="Stylem111Before5pt"/>
    <w:locked/>
    <w:rsid w:val="0051488C"/>
    <w:rPr>
      <w:rFonts w:ascii=".VnTime" w:hAnsi=".VnTime"/>
      <w:i/>
      <w:iCs/>
      <w:sz w:val="28"/>
      <w:lang w:val="x-none" w:eastAsia="x-none"/>
    </w:rPr>
  </w:style>
  <w:style w:type="paragraph" w:customStyle="1" w:styleId="Stylek-btVnArial10ptFirstline0cmBefore1ptLin">
    <w:name w:val="Style k-bt +.VnArial 10 pt First line:  0 cm Before:  1 pt Lin"/>
    <w:basedOn w:val="k-bt"/>
    <w:link w:val="Stylek-btVnArial10ptFirstline0cmBefore1ptLinChar"/>
    <w:rsid w:val="0051488C"/>
    <w:pPr>
      <w:spacing w:before="20" w:line="264" w:lineRule="auto"/>
      <w:ind w:firstLine="0"/>
    </w:pPr>
    <w:rPr>
      <w:rFonts w:ascii=".VnArial" w:hAnsi=".VnArial"/>
    </w:rPr>
  </w:style>
  <w:style w:type="character" w:customStyle="1" w:styleId="Stylek-btVnArial10ptFirstline0cmBefore1ptLinChar">
    <w:name w:val="Style k-bt +.VnArial 10 pt First line:  0 cm Before:  1 pt Lin.Char"/>
    <w:link w:val="Stylek-btVnArial10ptFirstline0cmBefore1ptLin"/>
    <w:locked/>
    <w:rsid w:val="0051488C"/>
    <w:rPr>
      <w:rFonts w:ascii=".VnArial" w:hAnsi=".VnArial"/>
      <w:sz w:val="28"/>
      <w:lang w:val="x-none" w:eastAsia="x-none"/>
    </w:rPr>
  </w:style>
  <w:style w:type="paragraph" w:customStyle="1" w:styleId="a-dongthang">
    <w:name w:val="a-dongthang"/>
    <w:basedOn w:val="Normal"/>
    <w:rsid w:val="0051488C"/>
    <w:pPr>
      <w:spacing w:before="60" w:after="0" w:line="288" w:lineRule="auto"/>
    </w:pPr>
    <w:rPr>
      <w:rFonts w:ascii=".VnTime" w:hAnsi=".VnTime"/>
      <w:sz w:val="28"/>
      <w:szCs w:val="28"/>
      <w:lang w:val="en-US"/>
    </w:rPr>
  </w:style>
  <w:style w:type="paragraph" w:customStyle="1" w:styleId="a-gach">
    <w:name w:val="a-gach"/>
    <w:basedOn w:val="Normal"/>
    <w:rsid w:val="0051488C"/>
    <w:pPr>
      <w:numPr>
        <w:numId w:val="160"/>
      </w:numPr>
      <w:spacing w:before="60" w:after="0" w:line="288" w:lineRule="auto"/>
      <w:ind w:left="851" w:hanging="284"/>
    </w:pPr>
    <w:rPr>
      <w:rFonts w:ascii=".VnTime" w:hAnsi=".VnTime"/>
      <w:sz w:val="28"/>
      <w:szCs w:val="28"/>
      <w:lang w:val="de-DE"/>
    </w:rPr>
  </w:style>
  <w:style w:type="paragraph" w:customStyle="1" w:styleId="xl22">
    <w:name w:val="xl22"/>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23">
    <w:name w:val="xl23"/>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character" w:customStyle="1" w:styleId="newstitle">
    <w:name w:val="newstitle"/>
    <w:rsid w:val="0051488C"/>
    <w:rPr>
      <w:rFonts w:cs="Times New Roman"/>
    </w:rPr>
  </w:style>
  <w:style w:type="paragraph" w:customStyle="1" w:styleId="newsnote">
    <w:name w:val="newsnote"/>
    <w:basedOn w:val="Normal"/>
    <w:rsid w:val="0051488C"/>
    <w:pPr>
      <w:spacing w:before="100" w:beforeAutospacing="1" w:after="100" w:afterAutospacing="1" w:line="240" w:lineRule="auto"/>
      <w:jc w:val="left"/>
    </w:pPr>
    <w:rPr>
      <w:sz w:val="24"/>
      <w:lang w:val="en-US"/>
    </w:rPr>
  </w:style>
  <w:style w:type="character" w:customStyle="1" w:styleId="style60">
    <w:name w:val="style6"/>
    <w:rsid w:val="0051488C"/>
    <w:rPr>
      <w:rFonts w:cs="Times New Roman"/>
    </w:rPr>
  </w:style>
  <w:style w:type="paragraph" w:customStyle="1" w:styleId="gacon">
    <w:name w:val="ga con"/>
    <w:basedOn w:val="Normal"/>
    <w:link w:val="gaconCharChar"/>
    <w:autoRedefine/>
    <w:rsid w:val="0051488C"/>
    <w:pPr>
      <w:keepNext/>
      <w:numPr>
        <w:numId w:val="161"/>
      </w:numPr>
      <w:spacing w:before="0" w:after="0" w:line="240" w:lineRule="auto"/>
    </w:pPr>
    <w:rPr>
      <w:b/>
      <w:i/>
      <w:sz w:val="28"/>
      <w:szCs w:val="26"/>
      <w:lang w:val="x-none" w:eastAsia="x-none"/>
    </w:rPr>
  </w:style>
  <w:style w:type="character" w:customStyle="1" w:styleId="gaconCharChar">
    <w:name w:val="ga con Char Char"/>
    <w:link w:val="gacon"/>
    <w:locked/>
    <w:rsid w:val="0051488C"/>
    <w:rPr>
      <w:b/>
      <w:i/>
      <w:sz w:val="28"/>
      <w:szCs w:val="26"/>
      <w:lang w:val="x-none" w:eastAsia="x-none"/>
    </w:rPr>
  </w:style>
  <w:style w:type="paragraph" w:customStyle="1" w:styleId="TableHeader">
    <w:name w:val="TableHeader"/>
    <w:link w:val="TableHeaderChar"/>
    <w:autoRedefine/>
    <w:rsid w:val="0051488C"/>
    <w:pPr>
      <w:spacing w:before="120" w:after="120"/>
      <w:jc w:val="center"/>
    </w:pPr>
    <w:rPr>
      <w:b/>
      <w:sz w:val="24"/>
      <w:szCs w:val="24"/>
    </w:rPr>
  </w:style>
  <w:style w:type="character" w:customStyle="1" w:styleId="TableHeaderChar">
    <w:name w:val="TableHeader Char"/>
    <w:link w:val="TableHeader"/>
    <w:locked/>
    <w:rsid w:val="0051488C"/>
    <w:rPr>
      <w:b/>
      <w:sz w:val="24"/>
      <w:szCs w:val="24"/>
    </w:rPr>
  </w:style>
  <w:style w:type="paragraph" w:customStyle="1" w:styleId="TableContent">
    <w:name w:val="TableContent"/>
    <w:autoRedefine/>
    <w:rsid w:val="0051488C"/>
    <w:pPr>
      <w:keepNext/>
      <w:framePr w:hSpace="180" w:wrap="around" w:vAnchor="text" w:hAnchor="margin" w:xAlign="center" w:y="210"/>
    </w:pPr>
    <w:rPr>
      <w:bCs/>
      <w:color w:val="000000"/>
      <w:sz w:val="24"/>
      <w:szCs w:val="24"/>
    </w:rPr>
  </w:style>
  <w:style w:type="paragraph" w:customStyle="1" w:styleId="Index12">
    <w:name w:val="Index 12"/>
    <w:basedOn w:val="Normal"/>
    <w:next w:val="Index1"/>
    <w:rsid w:val="0051488C"/>
    <w:pPr>
      <w:tabs>
        <w:tab w:val="num" w:pos="360"/>
      </w:tabs>
      <w:spacing w:after="0" w:line="240" w:lineRule="auto"/>
      <w:ind w:left="360" w:hanging="360"/>
      <w:jc w:val="left"/>
    </w:pPr>
    <w:rPr>
      <w:rFonts w:ascii="Arial" w:hAnsi="Arial" w:cs="Helvetica"/>
      <w:sz w:val="20"/>
      <w:szCs w:val="22"/>
      <w:lang w:val="en-US"/>
    </w:rPr>
  </w:style>
  <w:style w:type="table" w:customStyle="1" w:styleId="MediumGrid2-Accent51">
    <w:name w:val="Medium Grid 2 - Accent 51"/>
    <w:rsid w:val="0051488C"/>
    <w:rPr>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style>
  <w:style w:type="paragraph" w:customStyle="1" w:styleId="fig">
    <w:name w:val="fig"/>
    <w:basedOn w:val="Normal"/>
    <w:rsid w:val="0051488C"/>
    <w:pPr>
      <w:spacing w:before="100" w:beforeAutospacing="1" w:after="100" w:afterAutospacing="1" w:line="240" w:lineRule="auto"/>
      <w:jc w:val="left"/>
    </w:pPr>
    <w:rPr>
      <w:sz w:val="24"/>
      <w:lang w:val="en-US"/>
    </w:rPr>
  </w:style>
  <w:style w:type="paragraph" w:customStyle="1" w:styleId="Heading8-CR">
    <w:name w:val="Heading 8 - CR"/>
    <w:basedOn w:val="Heading8"/>
    <w:rsid w:val="0051488C"/>
    <w:pPr>
      <w:widowControl w:val="0"/>
      <w:numPr>
        <w:numId w:val="163"/>
      </w:numPr>
      <w:tabs>
        <w:tab w:val="left" w:pos="1134"/>
        <w:tab w:val="num" w:pos="1440"/>
      </w:tabs>
      <w:spacing w:line="312" w:lineRule="auto"/>
      <w:ind w:left="1134" w:hanging="567"/>
    </w:pPr>
    <w:rPr>
      <w:b/>
      <w:bCs/>
      <w:szCs w:val="20"/>
      <w:lang w:eastAsia="x-none"/>
    </w:rPr>
  </w:style>
  <w:style w:type="paragraph" w:customStyle="1" w:styleId="ListAB-CR">
    <w:name w:val="List AB - CR"/>
    <w:basedOn w:val="Bodytext10"/>
    <w:rsid w:val="0051488C"/>
    <w:rPr>
      <w:b/>
      <w:bCs/>
      <w:u w:val="single"/>
    </w:rPr>
  </w:style>
  <w:style w:type="paragraph" w:customStyle="1" w:styleId="Bullet31">
    <w:name w:val="Bullet3"/>
    <w:basedOn w:val="Normal"/>
    <w:autoRedefine/>
    <w:qFormat/>
    <w:rsid w:val="0051488C"/>
    <w:pPr>
      <w:tabs>
        <w:tab w:val="num" w:pos="1284"/>
      </w:tabs>
      <w:spacing w:line="312" w:lineRule="auto"/>
      <w:ind w:left="1151" w:hanging="227"/>
    </w:pPr>
    <w:rPr>
      <w:lang w:val="en-US"/>
    </w:rPr>
  </w:style>
  <w:style w:type="character" w:customStyle="1" w:styleId="Indent1CharChar0">
    <w:name w:val="Indent 1 Char Char"/>
    <w:rsid w:val="0051488C"/>
    <w:rPr>
      <w:rFonts w:ascii="Times New Roman" w:hAnsi="Times New Roman"/>
      <w:sz w:val="24"/>
      <w:lang w:val="vi-VN"/>
    </w:rPr>
  </w:style>
  <w:style w:type="paragraph" w:customStyle="1" w:styleId="BodyText8">
    <w:name w:val="BodyText"/>
    <w:basedOn w:val="Normal"/>
    <w:link w:val="BodyTextChar10"/>
    <w:autoRedefine/>
    <w:qFormat/>
    <w:rsid w:val="0051488C"/>
    <w:pPr>
      <w:spacing w:before="60" w:after="60" w:line="288" w:lineRule="auto"/>
      <w:ind w:left="864" w:firstLine="720"/>
    </w:pPr>
    <w:rPr>
      <w:rFonts w:ascii="Arial" w:eastAsia="SimSun" w:hAnsi="Arial"/>
      <w:sz w:val="24"/>
      <w:szCs w:val="21"/>
      <w:lang w:val="x-none" w:eastAsia="zh-CN"/>
    </w:rPr>
  </w:style>
  <w:style w:type="character" w:customStyle="1" w:styleId="BodyTextChar10">
    <w:name w:val="BodyText Char1"/>
    <w:link w:val="BodyText8"/>
    <w:locked/>
    <w:rsid w:val="0051488C"/>
    <w:rPr>
      <w:rFonts w:ascii="Arial" w:eastAsia="SimSun" w:hAnsi="Arial"/>
      <w:sz w:val="24"/>
      <w:szCs w:val="21"/>
      <w:lang w:val="x-none" w:eastAsia="zh-CN"/>
    </w:rPr>
  </w:style>
  <w:style w:type="paragraph" w:customStyle="1" w:styleId="comment">
    <w:name w:val="comment"/>
    <w:basedOn w:val="Normal"/>
    <w:rsid w:val="0051488C"/>
    <w:pPr>
      <w:keepNext/>
      <w:spacing w:before="60" w:after="60" w:line="360" w:lineRule="auto"/>
      <w:ind w:left="720"/>
      <w:jc w:val="left"/>
    </w:pPr>
    <w:rPr>
      <w:rFonts w:eastAsia="MS Mincho" w:cs="Arial"/>
      <w:bCs/>
      <w:i/>
      <w:sz w:val="24"/>
      <w:szCs w:val="20"/>
      <w:lang w:val="en-US" w:eastAsia="ja-JP"/>
    </w:rPr>
  </w:style>
  <w:style w:type="character" w:customStyle="1" w:styleId="BangChar">
    <w:name w:val="Bang Char"/>
    <w:link w:val="Bang"/>
    <w:locked/>
    <w:rsid w:val="0051488C"/>
    <w:rPr>
      <w:sz w:val="18"/>
      <w:lang w:val="x-none" w:eastAsia="x-none"/>
    </w:rPr>
  </w:style>
  <w:style w:type="paragraph" w:customStyle="1" w:styleId="BodyText11">
    <w:name w:val="Body Text11"/>
    <w:basedOn w:val="Normal"/>
    <w:qFormat/>
    <w:rsid w:val="0051488C"/>
    <w:pPr>
      <w:spacing w:after="0" w:line="312" w:lineRule="auto"/>
      <w:ind w:left="360"/>
    </w:pPr>
    <w:rPr>
      <w:kern w:val="28"/>
      <w:szCs w:val="26"/>
    </w:rPr>
  </w:style>
  <w:style w:type="character" w:customStyle="1" w:styleId="ccmtdefault">
    <w:name w:val="ccmtdefault"/>
    <w:rsid w:val="0051488C"/>
    <w:rPr>
      <w:rFonts w:cs="Times New Roman"/>
    </w:rPr>
  </w:style>
  <w:style w:type="paragraph" w:customStyle="1" w:styleId="BodyTextIndent1">
    <w:name w:val="Body Text Indent 1"/>
    <w:basedOn w:val="BodyText"/>
    <w:rsid w:val="0051488C"/>
    <w:pPr>
      <w:pBdr>
        <w:bottom w:val="dotted" w:sz="24" w:space="1" w:color="auto"/>
      </w:pBdr>
      <w:spacing w:after="80" w:line="240" w:lineRule="auto"/>
      <w:ind w:left="0"/>
    </w:pPr>
    <w:rPr>
      <w:rFonts w:ascii=".VnTimeH" w:hAnsi=".VnTimeH"/>
      <w:b/>
      <w:bCs/>
      <w:noProof/>
      <w:sz w:val="22"/>
      <w:szCs w:val="22"/>
      <w:lang w:eastAsia="x-none"/>
    </w:rPr>
  </w:style>
  <w:style w:type="paragraph" w:customStyle="1" w:styleId="StyleHeading3UserHeading3h3h31h31CharHeading3CharChar2">
    <w:name w:val="Style Heading 3User Heading 3h3h31h31 CharHeading 3 Char Char.2"/>
    <w:basedOn w:val="Heading3"/>
    <w:rsid w:val="0051488C"/>
    <w:pPr>
      <w:keepNext/>
      <w:widowControl/>
      <w:numPr>
        <w:ilvl w:val="0"/>
        <w:numId w:val="0"/>
      </w:numPr>
      <w:tabs>
        <w:tab w:val="left" w:pos="851"/>
        <w:tab w:val="num" w:pos="1134"/>
      </w:tabs>
      <w:spacing w:before="180" w:after="180" w:line="360" w:lineRule="auto"/>
      <w:ind w:left="1134" w:hanging="1134"/>
    </w:pPr>
    <w:rPr>
      <w:iCs w:val="0"/>
      <w:color w:val="0000FF"/>
      <w:spacing w:val="2"/>
      <w:kern w:val="28"/>
      <w:lang w:val="en-AU" w:eastAsia="x-none"/>
    </w:rPr>
  </w:style>
  <w:style w:type="paragraph" w:customStyle="1" w:styleId="TableRight">
    <w:name w:val="Table_Right"/>
    <w:basedOn w:val="Table"/>
    <w:rsid w:val="0051488C"/>
    <w:pPr>
      <w:numPr>
        <w:numId w:val="0"/>
      </w:numPr>
      <w:tabs>
        <w:tab w:val="left" w:pos="1080"/>
      </w:tabs>
      <w:jc w:val="right"/>
    </w:pPr>
    <w:rPr>
      <w:rFonts w:ascii="Times New Roman" w:hAnsi="Times New Roman"/>
      <w:noProof w:val="0"/>
      <w:sz w:val="26"/>
      <w:szCs w:val="26"/>
      <w:lang w:val="en-AU"/>
    </w:rPr>
  </w:style>
  <w:style w:type="paragraph" w:customStyle="1" w:styleId="Center-N">
    <w:name w:val="Center-N"/>
    <w:basedOn w:val="Normal"/>
    <w:rsid w:val="0051488C"/>
    <w:pPr>
      <w:keepNext/>
      <w:keepLines/>
      <w:spacing w:after="0" w:line="360" w:lineRule="auto"/>
      <w:jc w:val="center"/>
    </w:pPr>
    <w:rPr>
      <w:rFonts w:ascii="Tahoma" w:hAnsi="Tahoma"/>
      <w:sz w:val="20"/>
      <w:lang w:val="en-US"/>
    </w:rPr>
  </w:style>
  <w:style w:type="paragraph" w:customStyle="1" w:styleId="StyleHeading4h4h41Heading4CharCharHeading4Charh4Charh">
    <w:name w:val="Style Heading 4h4h41Heading 4 Char CharHeading 4 Charh4 Charh"/>
    <w:basedOn w:val="Heading4"/>
    <w:rsid w:val="0051488C"/>
    <w:pPr>
      <w:tabs>
        <w:tab w:val="num" w:pos="1134"/>
      </w:tabs>
      <w:spacing w:before="120" w:after="120" w:line="360" w:lineRule="auto"/>
      <w:ind w:left="1134" w:hanging="1134"/>
    </w:pPr>
    <w:rPr>
      <w:i/>
      <w:iCs/>
      <w:color w:val="800000"/>
      <w:spacing w:val="-5"/>
      <w:sz w:val="32"/>
      <w:szCs w:val="24"/>
      <w:lang w:val="es-ES_tradnl" w:eastAsia="x-none"/>
    </w:rPr>
  </w:style>
  <w:style w:type="paragraph" w:customStyle="1" w:styleId="StyleHeading3UserHeading3h3h31h31CharHeading3CharChar">
    <w:name w:val="Style Heading 3User Heading 3h3h31h31 CharHeading 3 Char Char"/>
    <w:basedOn w:val="Heading3"/>
    <w:rsid w:val="0051488C"/>
    <w:pPr>
      <w:keepNext/>
      <w:widowControl/>
      <w:numPr>
        <w:ilvl w:val="0"/>
        <w:numId w:val="0"/>
      </w:numPr>
      <w:tabs>
        <w:tab w:val="num" w:pos="851"/>
      </w:tabs>
      <w:spacing w:before="180" w:after="180" w:line="360" w:lineRule="auto"/>
      <w:ind w:left="851" w:hanging="851"/>
    </w:pPr>
    <w:rPr>
      <w:iCs w:val="0"/>
      <w:color w:val="0000FF"/>
      <w:spacing w:val="13"/>
      <w:kern w:val="28"/>
      <w:lang w:val="en-AU" w:eastAsia="x-none"/>
    </w:rPr>
  </w:style>
  <w:style w:type="paragraph" w:customStyle="1" w:styleId="StyleHeading2UserHeading2l2h21ChapterNumberAppendixLette">
    <w:name w:val="Style Heading 2User Heading 2l2h21Chapter Number/Appendix Lette"/>
    <w:basedOn w:val="Heading2"/>
    <w:rsid w:val="0051488C"/>
    <w:pPr>
      <w:keepNext/>
      <w:tabs>
        <w:tab w:val="num" w:pos="851"/>
      </w:tabs>
      <w:spacing w:after="240" w:line="240" w:lineRule="auto"/>
      <w:ind w:left="851" w:hanging="851"/>
    </w:pPr>
    <w:rPr>
      <w:rFonts w:eastAsia="MS Mincho"/>
      <w:iCs w:val="0"/>
      <w:color w:val="008000"/>
      <w:spacing w:val="3"/>
      <w:sz w:val="40"/>
      <w:szCs w:val="24"/>
      <w:lang w:val="da-DK"/>
    </w:rPr>
  </w:style>
  <w:style w:type="paragraph" w:customStyle="1" w:styleId="StyleHeading1UserHeading1Heading1ReportOnlyChapterHeadi">
    <w:name w:val="Style Heading 1User Heading 1Heading 1(Report Only)ChapterHeadi"/>
    <w:basedOn w:val="Heading1"/>
    <w:rsid w:val="0051488C"/>
    <w:pPr>
      <w:keepNext/>
      <w:tabs>
        <w:tab w:val="num" w:pos="709"/>
      </w:tabs>
      <w:spacing w:before="240" w:after="240" w:line="360" w:lineRule="auto"/>
      <w:ind w:left="709" w:hanging="709"/>
    </w:pPr>
    <w:rPr>
      <w:bCs/>
      <w:color w:val="800000"/>
      <w:spacing w:val="1"/>
      <w:sz w:val="32"/>
      <w:szCs w:val="32"/>
    </w:rPr>
  </w:style>
  <w:style w:type="paragraph" w:customStyle="1" w:styleId="StyleHeading4h4h41Heading4CharCharHeading4Charh4Charh1">
    <w:name w:val="Style Heading 4h4h41Heading 4 Char CharHeading 4 Charh4 Charh.1"/>
    <w:basedOn w:val="Heading4"/>
    <w:rsid w:val="0051488C"/>
    <w:pPr>
      <w:tabs>
        <w:tab w:val="num" w:pos="1134"/>
      </w:tabs>
      <w:spacing w:before="120" w:after="120" w:line="360" w:lineRule="auto"/>
      <w:ind w:left="1134" w:hanging="1134"/>
    </w:pPr>
    <w:rPr>
      <w:i/>
      <w:iCs/>
      <w:color w:val="800000"/>
      <w:spacing w:val="-1"/>
      <w:sz w:val="32"/>
      <w:szCs w:val="24"/>
      <w:lang w:val="es-ES_tradnl" w:eastAsia="x-none"/>
    </w:rPr>
  </w:style>
  <w:style w:type="paragraph" w:customStyle="1" w:styleId="StyleHeading3UserHeading3h3h31h31CharHeading3CharChar1">
    <w:name w:val="Style Heading 3User Heading 3h3h31h31 CharHeading 3 Char Char.1"/>
    <w:basedOn w:val="Heading3"/>
    <w:rsid w:val="0051488C"/>
    <w:pPr>
      <w:keepNext/>
      <w:widowControl/>
      <w:numPr>
        <w:ilvl w:val="0"/>
        <w:numId w:val="0"/>
      </w:numPr>
      <w:tabs>
        <w:tab w:val="num" w:pos="851"/>
      </w:tabs>
      <w:spacing w:before="180" w:after="180" w:line="360" w:lineRule="auto"/>
      <w:ind w:left="851" w:hanging="851"/>
    </w:pPr>
    <w:rPr>
      <w:iCs w:val="0"/>
      <w:color w:val="0000FF"/>
      <w:spacing w:val="-1"/>
      <w:kern w:val="28"/>
      <w:lang w:val="en-AU" w:eastAsia="x-none"/>
    </w:rPr>
  </w:style>
  <w:style w:type="paragraph" w:customStyle="1" w:styleId="StyleHeading2UserHeading2l2h21ChapterNumberAppendixLette1">
    <w:name w:val="Style Heading 2User Heading 2l2h21Chapter Number/Appendix Lette.1"/>
    <w:basedOn w:val="Heading2"/>
    <w:rsid w:val="0051488C"/>
    <w:pPr>
      <w:keepNext/>
      <w:tabs>
        <w:tab w:val="num" w:pos="851"/>
      </w:tabs>
      <w:spacing w:after="240" w:line="240" w:lineRule="auto"/>
      <w:ind w:left="851" w:hanging="851"/>
    </w:pPr>
    <w:rPr>
      <w:rFonts w:eastAsia="MS Mincho"/>
      <w:iCs w:val="0"/>
      <w:color w:val="008000"/>
      <w:spacing w:val="-3"/>
      <w:sz w:val="40"/>
      <w:szCs w:val="24"/>
      <w:lang w:val="da-DK"/>
    </w:rPr>
  </w:style>
  <w:style w:type="paragraph" w:customStyle="1" w:styleId="StyleHeading2UserHeading2l2h21ChapterNumberAppendixLette2">
    <w:name w:val="Style Heading 2User Heading 2l2h21Chapter Number/Appendix Lette.2"/>
    <w:basedOn w:val="Heading2"/>
    <w:rsid w:val="0051488C"/>
    <w:pPr>
      <w:keepNext/>
      <w:tabs>
        <w:tab w:val="num" w:pos="993"/>
      </w:tabs>
      <w:spacing w:after="240" w:line="240" w:lineRule="auto"/>
      <w:ind w:left="993" w:hanging="993"/>
    </w:pPr>
    <w:rPr>
      <w:rFonts w:eastAsia="MS Mincho"/>
      <w:iCs w:val="0"/>
      <w:color w:val="008000"/>
      <w:spacing w:val="-16"/>
      <w:sz w:val="40"/>
      <w:szCs w:val="24"/>
      <w:lang w:val="da-DK"/>
    </w:rPr>
  </w:style>
  <w:style w:type="paragraph" w:customStyle="1" w:styleId="StyleHeading1UserHeading1Heading1ReportOnlyChapterHeadi1">
    <w:name w:val="Style Heading 1User Heading 1Heading 1(Report Only)ChapterHeadi.1"/>
    <w:basedOn w:val="Heading1"/>
    <w:rsid w:val="0051488C"/>
    <w:pPr>
      <w:keepNext/>
      <w:tabs>
        <w:tab w:val="num" w:pos="709"/>
      </w:tabs>
      <w:spacing w:before="240" w:after="240" w:line="360" w:lineRule="auto"/>
      <w:ind w:left="709" w:hanging="709"/>
    </w:pPr>
    <w:rPr>
      <w:bCs/>
      <w:color w:val="800000"/>
      <w:spacing w:val="-2"/>
    </w:rPr>
  </w:style>
  <w:style w:type="paragraph" w:customStyle="1" w:styleId="Table-GachDauDong">
    <w:name w:val="Table-GachDauDong"/>
    <w:rsid w:val="0051488C"/>
    <w:pPr>
      <w:numPr>
        <w:numId w:val="164"/>
      </w:numPr>
      <w:tabs>
        <w:tab w:val="clear" w:pos="1962"/>
      </w:tabs>
      <w:spacing w:before="60" w:after="60"/>
      <w:ind w:left="920" w:hanging="183"/>
    </w:pPr>
    <w:rPr>
      <w:bCs/>
      <w:sz w:val="24"/>
      <w:szCs w:val="24"/>
    </w:rPr>
  </w:style>
  <w:style w:type="character" w:customStyle="1" w:styleId="Item2Char">
    <w:name w:val="Item2 Char"/>
    <w:link w:val="Item2"/>
    <w:locked/>
    <w:rsid w:val="0051488C"/>
    <w:rPr>
      <w:rFonts w:ascii="Arial" w:hAnsi="Arial"/>
      <w:sz w:val="22"/>
      <w:szCs w:val="24"/>
      <w:lang w:val="fr-FR" w:eastAsia="x-none"/>
    </w:rPr>
  </w:style>
  <w:style w:type="paragraph" w:customStyle="1" w:styleId="FISHeading3">
    <w:name w:val="FIS_Heading3"/>
    <w:basedOn w:val="Heading3"/>
    <w:autoRedefine/>
    <w:qFormat/>
    <w:rsid w:val="0051488C"/>
    <w:pPr>
      <w:keepNext/>
      <w:widowControl/>
      <w:numPr>
        <w:ilvl w:val="0"/>
        <w:numId w:val="0"/>
      </w:numPr>
      <w:tabs>
        <w:tab w:val="num" w:pos="851"/>
        <w:tab w:val="num" w:pos="2322"/>
      </w:tabs>
      <w:spacing w:before="180" w:after="180" w:line="320" w:lineRule="atLeast"/>
      <w:ind w:left="851" w:hanging="851"/>
    </w:pPr>
    <w:rPr>
      <w:rFonts w:cs="Arial"/>
      <w:i/>
      <w:iCs w:val="0"/>
      <w:color w:val="3333CC"/>
      <w:szCs w:val="32"/>
      <w:lang w:eastAsia="x-none"/>
    </w:rPr>
  </w:style>
  <w:style w:type="paragraph" w:customStyle="1" w:styleId="Normal11">
    <w:name w:val="Normal11"/>
    <w:basedOn w:val="Normal"/>
    <w:autoRedefine/>
    <w:rsid w:val="0051488C"/>
    <w:pPr>
      <w:keepNext/>
      <w:numPr>
        <w:numId w:val="165"/>
      </w:numPr>
      <w:tabs>
        <w:tab w:val="left" w:pos="1134"/>
      </w:tabs>
      <w:spacing w:before="60" w:after="60" w:line="340" w:lineRule="atLeast"/>
      <w:ind w:left="1134" w:hanging="567"/>
    </w:pPr>
    <w:rPr>
      <w:color w:val="000000"/>
      <w:sz w:val="24"/>
      <w:lang w:val="en-US"/>
    </w:rPr>
  </w:style>
  <w:style w:type="paragraph" w:customStyle="1" w:styleId="FISHeading4">
    <w:name w:val="FIS_Heading4"/>
    <w:basedOn w:val="Heading4"/>
    <w:autoRedefine/>
    <w:qFormat/>
    <w:rsid w:val="0051488C"/>
    <w:pPr>
      <w:tabs>
        <w:tab w:val="num" w:pos="1134"/>
        <w:tab w:val="left" w:pos="1276"/>
        <w:tab w:val="num" w:pos="3042"/>
      </w:tabs>
      <w:spacing w:before="120" w:after="120" w:line="300" w:lineRule="atLeast"/>
      <w:ind w:left="1134" w:hanging="1134"/>
    </w:pPr>
    <w:rPr>
      <w:rFonts w:ascii="Segoe UI" w:hAnsi="Segoe UI"/>
      <w:color w:val="000000"/>
      <w:sz w:val="26"/>
      <w:szCs w:val="24"/>
      <w:lang w:val="da-DK" w:eastAsia="x-none"/>
    </w:rPr>
  </w:style>
  <w:style w:type="paragraph" w:customStyle="1" w:styleId="FISHeading5">
    <w:name w:val="FIS_Heading5"/>
    <w:basedOn w:val="Heading5"/>
    <w:link w:val="FISHeading5Char"/>
    <w:autoRedefine/>
    <w:qFormat/>
    <w:rsid w:val="0051488C"/>
    <w:pPr>
      <w:keepNext/>
      <w:tabs>
        <w:tab w:val="num" w:pos="1418"/>
      </w:tabs>
      <w:spacing w:before="120" w:after="120" w:line="300" w:lineRule="atLeast"/>
      <w:ind w:left="1418" w:hanging="1418"/>
    </w:pPr>
    <w:rPr>
      <w:rFonts w:ascii="Segoe UI" w:hAnsi="Segoe UI"/>
      <w:bCs w:val="0"/>
      <w:sz w:val="24"/>
      <w:lang w:val="x-none" w:eastAsia="x-none"/>
    </w:rPr>
  </w:style>
  <w:style w:type="paragraph" w:customStyle="1" w:styleId="TableSmall">
    <w:name w:val="TableSmall"/>
    <w:basedOn w:val="Normal"/>
    <w:link w:val="TableSmallChar"/>
    <w:qFormat/>
    <w:rsid w:val="0051488C"/>
    <w:pPr>
      <w:spacing w:before="0" w:after="0" w:line="240" w:lineRule="auto"/>
    </w:pPr>
    <w:rPr>
      <w:sz w:val="22"/>
      <w:szCs w:val="22"/>
      <w:lang w:val="en-AU" w:eastAsia="x-none"/>
    </w:rPr>
  </w:style>
  <w:style w:type="character" w:customStyle="1" w:styleId="TableSmallChar">
    <w:name w:val="TableSmall Char"/>
    <w:link w:val="TableSmall"/>
    <w:locked/>
    <w:rsid w:val="0051488C"/>
    <w:rPr>
      <w:sz w:val="22"/>
      <w:szCs w:val="22"/>
      <w:lang w:val="en-AU" w:eastAsia="x-none"/>
    </w:rPr>
  </w:style>
  <w:style w:type="paragraph" w:customStyle="1" w:styleId="Bullet40">
    <w:name w:val="Bullet4"/>
    <w:basedOn w:val="Normal"/>
    <w:link w:val="Bullet4Char0"/>
    <w:qFormat/>
    <w:rsid w:val="0051488C"/>
    <w:pPr>
      <w:keepNext/>
      <w:tabs>
        <w:tab w:val="num" w:pos="2552"/>
      </w:tabs>
      <w:snapToGrid w:val="0"/>
      <w:spacing w:after="0" w:line="360" w:lineRule="auto"/>
      <w:ind w:left="2552" w:hanging="425"/>
    </w:pPr>
    <w:rPr>
      <w:szCs w:val="26"/>
      <w:lang w:val="da-DK" w:eastAsia="x-none"/>
    </w:rPr>
  </w:style>
  <w:style w:type="paragraph" w:customStyle="1" w:styleId="BodyText30">
    <w:name w:val="Body Text3"/>
    <w:basedOn w:val="Normal"/>
    <w:rsid w:val="0051488C"/>
    <w:pPr>
      <w:spacing w:after="0" w:line="312" w:lineRule="auto"/>
      <w:ind w:left="360"/>
    </w:pPr>
    <w:rPr>
      <w:kern w:val="28"/>
      <w:sz w:val="20"/>
      <w:szCs w:val="26"/>
    </w:rPr>
  </w:style>
  <w:style w:type="paragraph" w:customStyle="1" w:styleId="SymcParaListBullet2">
    <w:name w:val="+SymcParaListBullet2"/>
    <w:basedOn w:val="Normal"/>
    <w:rsid w:val="0051488C"/>
    <w:pPr>
      <w:numPr>
        <w:numId w:val="166"/>
      </w:numPr>
      <w:tabs>
        <w:tab w:val="num" w:pos="360"/>
        <w:tab w:val="num" w:pos="1440"/>
      </w:tabs>
      <w:overflowPunct w:val="0"/>
      <w:autoSpaceDE w:val="0"/>
      <w:autoSpaceDN w:val="0"/>
      <w:adjustRightInd w:val="0"/>
      <w:spacing w:line="240" w:lineRule="auto"/>
      <w:ind w:left="0" w:firstLine="0"/>
      <w:textAlignment w:val="baseline"/>
    </w:pPr>
    <w:rPr>
      <w:rFonts w:cs="Arial"/>
      <w:szCs w:val="20"/>
      <w:lang w:val="en-US"/>
    </w:rPr>
  </w:style>
  <w:style w:type="paragraph" w:customStyle="1" w:styleId="Free-Center">
    <w:name w:val="Free-Center"/>
    <w:basedOn w:val="Normal"/>
    <w:link w:val="Free-CenterChar"/>
    <w:rsid w:val="0051488C"/>
    <w:pPr>
      <w:spacing w:before="0" w:after="0" w:line="240" w:lineRule="auto"/>
      <w:jc w:val="center"/>
    </w:pPr>
    <w:rPr>
      <w:lang w:val="x-none" w:eastAsia="x-none"/>
    </w:rPr>
  </w:style>
  <w:style w:type="character" w:customStyle="1" w:styleId="Free-CenterChar">
    <w:name w:val="Free-Center Char"/>
    <w:link w:val="Free-Center"/>
    <w:locked/>
    <w:rsid w:val="0051488C"/>
    <w:rPr>
      <w:sz w:val="26"/>
      <w:szCs w:val="24"/>
      <w:lang w:val="x-none" w:eastAsia="x-none"/>
    </w:rPr>
  </w:style>
  <w:style w:type="paragraph" w:customStyle="1" w:styleId="StyleBullet1Bold">
    <w:name w:val="Style Bullet 1 + Bold"/>
    <w:basedOn w:val="Bullet1"/>
    <w:link w:val="StyleBullet1BoldChar"/>
    <w:qFormat/>
    <w:rsid w:val="0051488C"/>
    <w:pPr>
      <w:numPr>
        <w:numId w:val="129"/>
      </w:numPr>
      <w:tabs>
        <w:tab w:val="clear" w:pos="567"/>
      </w:tabs>
    </w:pPr>
    <w:rPr>
      <w:rFonts w:eastAsia="Times New Roman"/>
      <w:bCs/>
      <w:lang w:val="x-none" w:eastAsia="x-none"/>
    </w:rPr>
  </w:style>
  <w:style w:type="paragraph" w:customStyle="1" w:styleId="StyleHeading5H5Heading5Heading51Heading52Heading511Heading5">
    <w:name w:val="Style Heading 5H5Heading5Heading51Heading52Heading511Heading5"/>
    <w:basedOn w:val="Heading5"/>
    <w:autoRedefine/>
    <w:rsid w:val="0051488C"/>
    <w:pPr>
      <w:spacing w:before="0" w:after="0" w:line="288" w:lineRule="auto"/>
      <w:ind w:left="142"/>
    </w:pPr>
    <w:rPr>
      <w:sz w:val="30"/>
      <w:u w:val="single"/>
      <w:lang w:val="da-DK" w:eastAsia="x-none"/>
    </w:rPr>
  </w:style>
  <w:style w:type="paragraph" w:customStyle="1" w:styleId="StyleHeading6StyleThiHeading6L6H6Heading6Heading61Headin">
    <w:name w:val="Style Heading 6StyleThi Heading 6L6H6Heading6Heading61Headin"/>
    <w:basedOn w:val="Heading6"/>
    <w:autoRedefine/>
    <w:rsid w:val="0051488C"/>
    <w:pPr>
      <w:numPr>
        <w:numId w:val="167"/>
      </w:numPr>
      <w:tabs>
        <w:tab w:val="left" w:pos="709"/>
      </w:tabs>
      <w:spacing w:before="120" w:after="0" w:line="288" w:lineRule="auto"/>
      <w:ind w:left="709" w:hanging="425"/>
      <w:jc w:val="left"/>
    </w:pPr>
    <w:rPr>
      <w:sz w:val="28"/>
      <w:szCs w:val="20"/>
      <w:lang w:eastAsia="x-none"/>
    </w:rPr>
  </w:style>
  <w:style w:type="paragraph" w:customStyle="1" w:styleId="StyleBullet2-CRBefore0ptAfter0ptLinespacingA">
    <w:name w:val="Style Bullet 2 - CR + Before:  0 pt After:  0 pt Line spacing:  A"/>
    <w:basedOn w:val="Bullet2-CR"/>
    <w:link w:val="StyleBullet2-CRBefore0ptAfter0ptLinespacingAChar"/>
    <w:autoRedefine/>
    <w:rsid w:val="0051488C"/>
  </w:style>
  <w:style w:type="paragraph" w:customStyle="1" w:styleId="StyleBullet3-CRBefore0ptAfter0ptLinespacingAt">
    <w:name w:val="Style Bullet3 -CR + Before:  0 pt After:  0 pt Line spacing:  At"/>
    <w:basedOn w:val="Bullet3-CR"/>
    <w:link w:val="StyleBullet3-CRBefore0ptAfter0ptLinespacingAtChar"/>
    <w:autoRedefine/>
    <w:rsid w:val="0051488C"/>
    <w:pPr>
      <w:tabs>
        <w:tab w:val="clear" w:pos="2160"/>
        <w:tab w:val="num" w:pos="2127"/>
      </w:tabs>
      <w:spacing w:before="0" w:after="0" w:line="312" w:lineRule="auto"/>
      <w:ind w:left="2126" w:hanging="425"/>
    </w:pPr>
  </w:style>
  <w:style w:type="paragraph" w:customStyle="1" w:styleId="StyleBullet1Bold1">
    <w:name w:val="Style Bullet 1 + Bold1"/>
    <w:basedOn w:val="Bullet1"/>
    <w:autoRedefine/>
    <w:qFormat/>
    <w:rsid w:val="0051488C"/>
    <w:pPr>
      <w:numPr>
        <w:numId w:val="0"/>
      </w:numPr>
      <w:tabs>
        <w:tab w:val="clear" w:pos="567"/>
        <w:tab w:val="num" w:pos="720"/>
      </w:tabs>
      <w:spacing w:before="0" w:after="0" w:line="312" w:lineRule="auto"/>
      <w:ind w:left="714" w:hanging="357"/>
    </w:pPr>
    <w:rPr>
      <w:rFonts w:eastAsia="Times New Roman"/>
      <w:b/>
      <w:bCs/>
      <w:lang w:val="x-none" w:eastAsia="x-none"/>
    </w:rPr>
  </w:style>
  <w:style w:type="paragraph" w:customStyle="1" w:styleId="StyleStyleHeading5H5Heading5Heading51Heading52Heading511Heading5">
    <w:name w:val="Style Style Heading 5H5Heading5Heading51Heading52Heading511Heading5"/>
    <w:basedOn w:val="Heading5"/>
    <w:autoRedefine/>
    <w:rsid w:val="0051488C"/>
    <w:pPr>
      <w:spacing w:before="0" w:after="0" w:line="288" w:lineRule="auto"/>
      <w:ind w:left="142"/>
    </w:pPr>
    <w:rPr>
      <w:sz w:val="30"/>
      <w:u w:val="single"/>
      <w:lang w:val="da-DK" w:eastAsia="x-none"/>
    </w:rPr>
  </w:style>
  <w:style w:type="paragraph" w:customStyle="1" w:styleId="StyleIndent2Verdana">
    <w:name w:val="Style Indent 2 + Verdana"/>
    <w:basedOn w:val="Indent2"/>
    <w:autoRedefine/>
    <w:rsid w:val="0051488C"/>
    <w:pPr>
      <w:numPr>
        <w:numId w:val="0"/>
      </w:numPr>
      <w:tabs>
        <w:tab w:val="num" w:pos="1080"/>
        <w:tab w:val="left" w:pos="1560"/>
      </w:tabs>
      <w:spacing w:line="300" w:lineRule="auto"/>
      <w:ind w:left="2563" w:hanging="432"/>
    </w:pPr>
    <w:rPr>
      <w:rFonts w:ascii="Verdana" w:hAnsi="Verdana" w:cs="Arial"/>
      <w:sz w:val="21"/>
      <w:szCs w:val="22"/>
    </w:rPr>
  </w:style>
  <w:style w:type="paragraph" w:customStyle="1" w:styleId="GhiChuHinh">
    <w:name w:val="GhiChuHinh"/>
    <w:link w:val="GhiChuHinhChar"/>
    <w:qFormat/>
    <w:rsid w:val="0051488C"/>
    <w:pPr>
      <w:spacing w:line="312" w:lineRule="auto"/>
      <w:jc w:val="center"/>
    </w:pPr>
    <w:rPr>
      <w:rFonts w:eastAsia="MS Mincho"/>
      <w:i/>
      <w:sz w:val="26"/>
      <w:szCs w:val="24"/>
      <w:lang w:eastAsia="ja-JP"/>
    </w:rPr>
  </w:style>
  <w:style w:type="character" w:customStyle="1" w:styleId="GhiChuHinhChar">
    <w:name w:val="GhiChuHinh Char"/>
    <w:link w:val="GhiChuHinh"/>
    <w:locked/>
    <w:rsid w:val="0051488C"/>
    <w:rPr>
      <w:rFonts w:eastAsia="MS Mincho"/>
      <w:i/>
      <w:sz w:val="26"/>
      <w:szCs w:val="24"/>
      <w:lang w:eastAsia="ja-JP"/>
    </w:rPr>
  </w:style>
  <w:style w:type="paragraph" w:customStyle="1" w:styleId="HeadingLv1">
    <w:name w:val="Heading Lv1"/>
    <w:basedOn w:val="Normal"/>
    <w:rsid w:val="0051488C"/>
    <w:pPr>
      <w:keepNext/>
      <w:widowControl w:val="0"/>
      <w:spacing w:before="0" w:after="0" w:line="240" w:lineRule="auto"/>
      <w:jc w:val="center"/>
    </w:pPr>
    <w:rPr>
      <w:rFonts w:ascii="Verdana" w:hAnsi="Verdana" w:cs="Tahoma"/>
      <w:color w:val="6E2500"/>
      <w:sz w:val="18"/>
      <w:szCs w:val="20"/>
      <w:lang w:val="en-GB"/>
    </w:rPr>
  </w:style>
  <w:style w:type="paragraph" w:customStyle="1" w:styleId="TableItem">
    <w:name w:val="TableItem"/>
    <w:rsid w:val="0051488C"/>
    <w:rPr>
      <w:rFonts w:ascii="CG Times" w:eastAsia="MS Mincho" w:hAnsi="CG Times"/>
      <w:sz w:val="24"/>
      <w:lang w:val="en-GB"/>
    </w:rPr>
  </w:style>
  <w:style w:type="paragraph" w:customStyle="1" w:styleId="BULLET12">
    <w:name w:val="BULLET1"/>
    <w:basedOn w:val="StyleBullet1Bold"/>
    <w:link w:val="BULLET1Char2"/>
    <w:rsid w:val="0051488C"/>
    <w:pPr>
      <w:numPr>
        <w:numId w:val="0"/>
      </w:numPr>
      <w:tabs>
        <w:tab w:val="num" w:pos="720"/>
      </w:tabs>
      <w:spacing w:line="288" w:lineRule="auto"/>
      <w:ind w:left="720" w:hanging="360"/>
    </w:pPr>
  </w:style>
  <w:style w:type="paragraph" w:customStyle="1" w:styleId="BULLET22">
    <w:name w:val="BULLET2"/>
    <w:basedOn w:val="StyleBullet2-CRBefore0ptAfter0ptLinespacingA"/>
    <w:link w:val="BULLET2Char0"/>
    <w:qFormat/>
    <w:rsid w:val="0051488C"/>
    <w:pPr>
      <w:widowControl/>
      <w:tabs>
        <w:tab w:val="clear" w:pos="1418"/>
        <w:tab w:val="num" w:pos="1152"/>
      </w:tabs>
      <w:spacing w:before="0" w:after="0" w:line="288" w:lineRule="auto"/>
      <w:ind w:left="1152" w:hanging="432"/>
    </w:pPr>
    <w:rPr>
      <w:kern w:val="0"/>
      <w:lang w:val="vi-VN"/>
    </w:rPr>
  </w:style>
  <w:style w:type="character" w:customStyle="1" w:styleId="StyleBullet1BoldChar">
    <w:name w:val="Style Bullet 1 + Bold Char"/>
    <w:link w:val="StyleBullet1Bold"/>
    <w:locked/>
    <w:rsid w:val="0051488C"/>
    <w:rPr>
      <w:bCs/>
      <w:color w:val="000000"/>
      <w:sz w:val="26"/>
      <w:lang w:val="x-none" w:eastAsia="x-none"/>
    </w:rPr>
  </w:style>
  <w:style w:type="character" w:customStyle="1" w:styleId="BULLET1Char2">
    <w:name w:val="BULLET1 Char"/>
    <w:link w:val="BULLET12"/>
    <w:locked/>
    <w:rsid w:val="0051488C"/>
    <w:rPr>
      <w:bCs/>
      <w:color w:val="000000"/>
      <w:sz w:val="26"/>
      <w:lang w:val="x-none" w:eastAsia="x-none"/>
    </w:rPr>
  </w:style>
  <w:style w:type="paragraph" w:customStyle="1" w:styleId="BULLET32">
    <w:name w:val="BULLET3"/>
    <w:basedOn w:val="StyleBullet3-CRBefore0ptAfter0ptLinespacingAt"/>
    <w:link w:val="BULLET3Char0"/>
    <w:qFormat/>
    <w:rsid w:val="0051488C"/>
    <w:pPr>
      <w:spacing w:line="288" w:lineRule="auto"/>
    </w:pPr>
    <w:rPr>
      <w:szCs w:val="20"/>
    </w:rPr>
  </w:style>
  <w:style w:type="character" w:customStyle="1" w:styleId="Bullet2Char1">
    <w:name w:val="Bullet 2 Char"/>
    <w:locked/>
    <w:rsid w:val="0051488C"/>
    <w:rPr>
      <w:color w:val="000000"/>
      <w:sz w:val="26"/>
    </w:rPr>
  </w:style>
  <w:style w:type="character" w:customStyle="1" w:styleId="Bullet2-CRChar">
    <w:name w:val="Bullet 2 - CR Char"/>
    <w:link w:val="Bullet2-CR"/>
    <w:uiPriority w:val="99"/>
    <w:locked/>
    <w:rsid w:val="0051488C"/>
    <w:rPr>
      <w:color w:val="000000"/>
      <w:kern w:val="28"/>
      <w:sz w:val="26"/>
      <w:lang w:val="da-DK" w:eastAsia="x-none"/>
    </w:rPr>
  </w:style>
  <w:style w:type="character" w:customStyle="1" w:styleId="StyleBullet2-CRBefore0ptAfter0ptLinespacingAChar">
    <w:name w:val="Style Bullet 2 - CR + Before:  0 pt After:  0 pt Line spacing:  A.Char"/>
    <w:link w:val="StyleBullet2-CRBefore0ptAfter0ptLinespacingA"/>
    <w:locked/>
    <w:rsid w:val="0051488C"/>
    <w:rPr>
      <w:color w:val="000000"/>
      <w:kern w:val="28"/>
      <w:sz w:val="26"/>
      <w:lang w:val="da-DK" w:eastAsia="x-none"/>
    </w:rPr>
  </w:style>
  <w:style w:type="character" w:customStyle="1" w:styleId="BULLET2Char0">
    <w:name w:val="BULLET2 Char"/>
    <w:link w:val="BULLET22"/>
    <w:locked/>
    <w:rsid w:val="0051488C"/>
    <w:rPr>
      <w:color w:val="000000"/>
      <w:sz w:val="26"/>
      <w:lang w:val="vi-VN" w:eastAsia="x-none"/>
    </w:rPr>
  </w:style>
  <w:style w:type="character" w:customStyle="1" w:styleId="Bullet3-CRChar">
    <w:name w:val="Bullet3 -CR Char"/>
    <w:link w:val="Bullet3-CR"/>
    <w:locked/>
    <w:rsid w:val="0051488C"/>
    <w:rPr>
      <w:sz w:val="26"/>
      <w:szCs w:val="24"/>
      <w:lang w:val="vi-VN" w:eastAsia="x-none"/>
    </w:rPr>
  </w:style>
  <w:style w:type="character" w:customStyle="1" w:styleId="StyleBullet3-CRBefore0ptAfter0ptLinespacingAtChar">
    <w:name w:val="Style Bullet3 -CR + Before:  0 pt After:  0 pt Line spacing:  At.Char"/>
    <w:link w:val="StyleBullet3-CRBefore0ptAfter0ptLinespacingAt"/>
    <w:locked/>
    <w:rsid w:val="0051488C"/>
    <w:rPr>
      <w:sz w:val="26"/>
      <w:szCs w:val="24"/>
      <w:lang w:val="vi-VN" w:eastAsia="x-none"/>
    </w:rPr>
  </w:style>
  <w:style w:type="character" w:customStyle="1" w:styleId="BULLET3Char0">
    <w:name w:val="BULLET3 Char"/>
    <w:link w:val="BULLET32"/>
    <w:locked/>
    <w:rsid w:val="0051488C"/>
    <w:rPr>
      <w:sz w:val="26"/>
      <w:lang w:val="vi-VN" w:eastAsia="x-none"/>
    </w:rPr>
  </w:style>
  <w:style w:type="paragraph" w:customStyle="1" w:styleId="CiscoBullet2">
    <w:name w:val="Cisco Bullet 2"/>
    <w:rsid w:val="0051488C"/>
    <w:pPr>
      <w:widowControl w:val="0"/>
      <w:numPr>
        <w:numId w:val="169"/>
      </w:numPr>
      <w:spacing w:before="160"/>
    </w:pPr>
    <w:rPr>
      <w:rFonts w:ascii="Arial" w:hAnsi="Arial"/>
      <w:szCs w:val="19"/>
    </w:rPr>
  </w:style>
  <w:style w:type="paragraph" w:customStyle="1" w:styleId="StyleStyleStyleHeading5H5Heading5Heading51Heading52Heading511He">
    <w:name w:val="Style Style Style Heading 5H5Heading5Heading51Heading52Heading511He"/>
    <w:basedOn w:val="StyleStyleHeading5H5Heading5Heading51Heading52Heading511Heading5"/>
    <w:autoRedefine/>
    <w:rsid w:val="0051488C"/>
  </w:style>
  <w:style w:type="paragraph" w:customStyle="1" w:styleId="StyleStyleHeading6StyleThiHeading6L6H6Heading6Heading61Headin0">
    <w:name w:val="Style Style Heading 6StyleThi Heading 6L6H6Heading6Heading61Headin"/>
    <w:basedOn w:val="StyleHeading6StyleThiHeading6L6H6Heading6Heading61Headin"/>
    <w:rsid w:val="0051488C"/>
    <w:rPr>
      <w:sz w:val="26"/>
    </w:rPr>
  </w:style>
  <w:style w:type="paragraph" w:customStyle="1" w:styleId="BodyText50">
    <w:name w:val="Body Text5"/>
    <w:basedOn w:val="Normal"/>
    <w:rsid w:val="0051488C"/>
    <w:pPr>
      <w:spacing w:after="0" w:line="312" w:lineRule="auto"/>
      <w:ind w:left="360"/>
    </w:pPr>
    <w:rPr>
      <w:kern w:val="28"/>
      <w:sz w:val="20"/>
      <w:szCs w:val="26"/>
    </w:rPr>
  </w:style>
  <w:style w:type="numbering" w:customStyle="1" w:styleId="UnOrderList">
    <w:name w:val="UnOrder List"/>
    <w:rsid w:val="0051488C"/>
    <w:pPr>
      <w:numPr>
        <w:numId w:val="152"/>
      </w:numPr>
    </w:pPr>
  </w:style>
  <w:style w:type="numbering" w:customStyle="1" w:styleId="StyleBulleted1">
    <w:name w:val="Style Bulleted1"/>
    <w:rsid w:val="0051488C"/>
    <w:pPr>
      <w:numPr>
        <w:numId w:val="131"/>
      </w:numPr>
    </w:pPr>
  </w:style>
  <w:style w:type="numbering" w:customStyle="1" w:styleId="NormalBulleted">
    <w:name w:val="Normal Bulleted"/>
    <w:rsid w:val="0051488C"/>
    <w:pPr>
      <w:numPr>
        <w:numId w:val="137"/>
      </w:numPr>
    </w:pPr>
  </w:style>
  <w:style w:type="numbering" w:customStyle="1" w:styleId="1111112">
    <w:name w:val="1 / 1.1 / 1.1.12"/>
    <w:basedOn w:val="NoList"/>
    <w:next w:val="111111"/>
    <w:rsid w:val="0051488C"/>
    <w:pPr>
      <w:numPr>
        <w:numId w:val="157"/>
      </w:numPr>
    </w:pPr>
  </w:style>
  <w:style w:type="numbering" w:customStyle="1" w:styleId="StyleBulleted12pt">
    <w:name w:val="Style Bulleted 12 pt"/>
    <w:rsid w:val="0051488C"/>
    <w:pPr>
      <w:numPr>
        <w:numId w:val="162"/>
      </w:numPr>
    </w:pPr>
  </w:style>
  <w:style w:type="paragraph" w:customStyle="1" w:styleId="NoiDung1">
    <w:name w:val="NoiDung"/>
    <w:basedOn w:val="Normal"/>
    <w:link w:val="NoiDungChar"/>
    <w:rsid w:val="0051488C"/>
    <w:pPr>
      <w:spacing w:after="0" w:line="264" w:lineRule="auto"/>
      <w:ind w:firstLine="567"/>
    </w:pPr>
    <w:rPr>
      <w:szCs w:val="26"/>
      <w:lang w:val="x-none" w:eastAsia="x-none"/>
    </w:rPr>
  </w:style>
  <w:style w:type="character" w:customStyle="1" w:styleId="NoiDungChar">
    <w:name w:val="NoiDung Char"/>
    <w:link w:val="NoiDung1"/>
    <w:rsid w:val="0051488C"/>
    <w:rPr>
      <w:sz w:val="26"/>
      <w:szCs w:val="26"/>
      <w:lang w:val="x-none" w:eastAsia="x-none"/>
    </w:rPr>
  </w:style>
  <w:style w:type="paragraph" w:customStyle="1" w:styleId="xl422">
    <w:name w:val="xl422"/>
    <w:basedOn w:val="Normal"/>
    <w:rsid w:val="0051488C"/>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40" w:lineRule="auto"/>
      <w:jc w:val="left"/>
      <w:textAlignment w:val="center"/>
    </w:pPr>
    <w:rPr>
      <w:rFonts w:ascii="Arial" w:hAnsi="Arial" w:cs="Arial"/>
      <w:b/>
      <w:bCs/>
      <w:sz w:val="24"/>
      <w:lang w:val="en-US"/>
    </w:rPr>
  </w:style>
  <w:style w:type="paragraph" w:customStyle="1" w:styleId="xl423">
    <w:name w:val="xl423"/>
    <w:basedOn w:val="Normal"/>
    <w:rsid w:val="0051488C"/>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40" w:lineRule="auto"/>
      <w:jc w:val="center"/>
      <w:textAlignment w:val="center"/>
    </w:pPr>
    <w:rPr>
      <w:rFonts w:ascii="Arial" w:hAnsi="Arial" w:cs="Arial"/>
      <w:b/>
      <w:bCs/>
      <w:sz w:val="24"/>
      <w:lang w:val="en-US"/>
    </w:rPr>
  </w:style>
  <w:style w:type="paragraph" w:customStyle="1" w:styleId="xl424">
    <w:name w:val="xl424"/>
    <w:basedOn w:val="Normal"/>
    <w:rsid w:val="0051488C"/>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40" w:lineRule="auto"/>
      <w:jc w:val="center"/>
      <w:textAlignment w:val="center"/>
    </w:pPr>
    <w:rPr>
      <w:rFonts w:ascii="Arial" w:hAnsi="Arial" w:cs="Arial"/>
      <w:b/>
      <w:bCs/>
      <w:sz w:val="24"/>
      <w:lang w:val="en-US"/>
    </w:rPr>
  </w:style>
  <w:style w:type="paragraph" w:customStyle="1" w:styleId="xl425">
    <w:name w:val="xl425"/>
    <w:basedOn w:val="Normal"/>
    <w:rsid w:val="0051488C"/>
    <w:pPr>
      <w:pBdr>
        <w:left w:val="single" w:sz="4" w:space="0" w:color="auto"/>
        <w:right w:val="single" w:sz="4" w:space="0" w:color="auto"/>
      </w:pBdr>
      <w:shd w:val="clear" w:color="auto" w:fill="FFFF99"/>
      <w:spacing w:before="100" w:beforeAutospacing="1" w:after="100" w:afterAutospacing="1" w:line="240" w:lineRule="auto"/>
      <w:jc w:val="center"/>
      <w:textAlignment w:val="center"/>
    </w:pPr>
    <w:rPr>
      <w:rFonts w:ascii="Arial" w:hAnsi="Arial" w:cs="Arial"/>
      <w:b/>
      <w:bCs/>
      <w:sz w:val="24"/>
      <w:lang w:val="en-US"/>
    </w:rPr>
  </w:style>
  <w:style w:type="paragraph" w:customStyle="1" w:styleId="xl426">
    <w:name w:val="xl426"/>
    <w:basedOn w:val="Normal"/>
    <w:rsid w:val="0051488C"/>
    <w:pPr>
      <w:pBdr>
        <w:left w:val="single" w:sz="4" w:space="0" w:color="auto"/>
        <w:bottom w:val="single" w:sz="4" w:space="0" w:color="auto"/>
        <w:right w:val="single" w:sz="4" w:space="0" w:color="auto"/>
      </w:pBdr>
      <w:shd w:val="clear" w:color="auto" w:fill="33CCCC"/>
      <w:spacing w:before="100" w:beforeAutospacing="1" w:after="100" w:afterAutospacing="1" w:line="240" w:lineRule="auto"/>
      <w:jc w:val="center"/>
      <w:textAlignment w:val="center"/>
    </w:pPr>
    <w:rPr>
      <w:rFonts w:ascii="Arial" w:hAnsi="Arial" w:cs="Arial"/>
      <w:b/>
      <w:bCs/>
      <w:sz w:val="24"/>
      <w:lang w:val="en-US"/>
    </w:rPr>
  </w:style>
  <w:style w:type="paragraph" w:customStyle="1" w:styleId="xl427">
    <w:name w:val="xl427"/>
    <w:basedOn w:val="Normal"/>
    <w:rsid w:val="0051488C"/>
    <w:pPr>
      <w:pBdr>
        <w:top w:val="single" w:sz="4" w:space="0" w:color="auto"/>
        <w:left w:val="single" w:sz="4" w:space="0" w:color="auto"/>
        <w:bottom w:val="single" w:sz="4" w:space="0" w:color="auto"/>
        <w:right w:val="single" w:sz="4" w:space="0" w:color="auto"/>
      </w:pBdr>
      <w:shd w:val="clear" w:color="auto" w:fill="99CCFF"/>
      <w:spacing w:before="100" w:beforeAutospacing="1" w:after="100" w:afterAutospacing="1" w:line="240" w:lineRule="auto"/>
      <w:jc w:val="center"/>
      <w:textAlignment w:val="center"/>
    </w:pPr>
    <w:rPr>
      <w:rFonts w:ascii="Arial" w:hAnsi="Arial" w:cs="Arial"/>
      <w:b/>
      <w:bCs/>
      <w:sz w:val="24"/>
      <w:lang w:val="en-US"/>
    </w:rPr>
  </w:style>
  <w:style w:type="paragraph" w:customStyle="1" w:styleId="xl428">
    <w:name w:val="xl428"/>
    <w:basedOn w:val="Normal"/>
    <w:rsid w:val="0051488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textAlignment w:val="center"/>
    </w:pPr>
    <w:rPr>
      <w:rFonts w:ascii="Arial" w:hAnsi="Arial" w:cs="Arial"/>
      <w:b/>
      <w:bCs/>
      <w:sz w:val="24"/>
      <w:lang w:val="en-US"/>
    </w:rPr>
  </w:style>
  <w:style w:type="paragraph" w:customStyle="1" w:styleId="xl429">
    <w:name w:val="xl429"/>
    <w:basedOn w:val="Normal"/>
    <w:rsid w:val="0051488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textAlignment w:val="center"/>
    </w:pPr>
    <w:rPr>
      <w:rFonts w:ascii="Arial" w:hAnsi="Arial" w:cs="Arial"/>
      <w:b/>
      <w:bCs/>
      <w:sz w:val="24"/>
      <w:lang w:val="en-US"/>
    </w:rPr>
  </w:style>
  <w:style w:type="paragraph" w:customStyle="1" w:styleId="xl430">
    <w:name w:val="xl430"/>
    <w:basedOn w:val="Normal"/>
    <w:rsid w:val="0051488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left"/>
      <w:textAlignment w:val="center"/>
    </w:pPr>
    <w:rPr>
      <w:rFonts w:ascii="Arial" w:hAnsi="Arial" w:cs="Arial"/>
      <w:b/>
      <w:bCs/>
      <w:sz w:val="24"/>
      <w:lang w:val="en-US"/>
    </w:rPr>
  </w:style>
  <w:style w:type="paragraph" w:customStyle="1" w:styleId="xl491">
    <w:name w:val="xl491"/>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hAnsi="Arial" w:cs="Arial"/>
      <w:b/>
      <w:bCs/>
      <w:sz w:val="24"/>
      <w:lang w:val="en-US"/>
    </w:rPr>
  </w:style>
  <w:style w:type="paragraph" w:customStyle="1" w:styleId="xl492">
    <w:name w:val="xl492"/>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hAnsi="Arial" w:cs="Arial"/>
      <w:sz w:val="24"/>
      <w:lang w:val="en-US"/>
    </w:rPr>
  </w:style>
  <w:style w:type="paragraph" w:customStyle="1" w:styleId="xl493">
    <w:name w:val="xl493"/>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b/>
      <w:bCs/>
      <w:sz w:val="24"/>
      <w:lang w:val="en-US"/>
    </w:rPr>
  </w:style>
  <w:style w:type="paragraph" w:customStyle="1" w:styleId="xl494">
    <w:name w:val="xl494"/>
    <w:basedOn w:val="Normal"/>
    <w:rsid w:val="0051488C"/>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textAlignment w:val="center"/>
    </w:pPr>
    <w:rPr>
      <w:rFonts w:ascii="Arial" w:hAnsi="Arial" w:cs="Arial"/>
      <w:sz w:val="24"/>
      <w:lang w:val="en-US"/>
    </w:rPr>
  </w:style>
  <w:style w:type="paragraph" w:customStyle="1" w:styleId="xl495">
    <w:name w:val="xl495"/>
    <w:basedOn w:val="Normal"/>
    <w:rsid w:val="0051488C"/>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textAlignment w:val="center"/>
    </w:pPr>
    <w:rPr>
      <w:rFonts w:ascii="Arial" w:hAnsi="Arial" w:cs="Arial"/>
      <w:sz w:val="24"/>
      <w:lang w:val="en-US"/>
    </w:rPr>
  </w:style>
  <w:style w:type="paragraph" w:customStyle="1" w:styleId="xl496">
    <w:name w:val="xl496"/>
    <w:basedOn w:val="Normal"/>
    <w:rsid w:val="0051488C"/>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left"/>
      <w:textAlignment w:val="center"/>
    </w:pPr>
    <w:rPr>
      <w:rFonts w:ascii="Arial" w:hAnsi="Arial" w:cs="Arial"/>
      <w:sz w:val="24"/>
      <w:lang w:val="en-US"/>
    </w:rPr>
  </w:style>
  <w:style w:type="paragraph" w:customStyle="1" w:styleId="xl497">
    <w:name w:val="xl497"/>
    <w:basedOn w:val="Normal"/>
    <w:rsid w:val="0051488C"/>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textAlignment w:val="center"/>
    </w:pPr>
    <w:rPr>
      <w:rFonts w:ascii="Arial" w:hAnsi="Arial" w:cs="Arial"/>
      <w:color w:val="FF0000"/>
      <w:sz w:val="24"/>
      <w:lang w:val="en-US"/>
    </w:rPr>
  </w:style>
  <w:style w:type="paragraph" w:customStyle="1" w:styleId="xl498">
    <w:name w:val="xl498"/>
    <w:basedOn w:val="Normal"/>
    <w:rsid w:val="0051488C"/>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textAlignment w:val="center"/>
    </w:pPr>
    <w:rPr>
      <w:rFonts w:ascii="Arial" w:hAnsi="Arial" w:cs="Arial"/>
      <w:sz w:val="24"/>
      <w:lang w:val="en-US"/>
    </w:rPr>
  </w:style>
  <w:style w:type="paragraph" w:customStyle="1" w:styleId="xl499">
    <w:name w:val="xl499"/>
    <w:basedOn w:val="Normal"/>
    <w:rsid w:val="0051488C"/>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textAlignment w:val="center"/>
    </w:pPr>
    <w:rPr>
      <w:rFonts w:ascii="Arial" w:hAnsi="Arial" w:cs="Arial"/>
      <w:sz w:val="24"/>
      <w:lang w:val="en-US"/>
    </w:rPr>
  </w:style>
  <w:style w:type="paragraph" w:customStyle="1" w:styleId="xl500">
    <w:name w:val="xl500"/>
    <w:basedOn w:val="Normal"/>
    <w:rsid w:val="0051488C"/>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textAlignment w:val="center"/>
    </w:pPr>
    <w:rPr>
      <w:rFonts w:ascii="Arial" w:hAnsi="Arial" w:cs="Arial"/>
      <w:sz w:val="24"/>
      <w:lang w:val="en-US"/>
    </w:rPr>
  </w:style>
  <w:style w:type="paragraph" w:customStyle="1" w:styleId="xl501">
    <w:name w:val="xl501"/>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mbria" w:hAnsi="Cambria"/>
      <w:sz w:val="24"/>
      <w:lang w:val="en-US"/>
    </w:rPr>
  </w:style>
  <w:style w:type="paragraph" w:customStyle="1" w:styleId="xl502">
    <w:name w:val="xl502"/>
    <w:basedOn w:val="Normal"/>
    <w:rsid w:val="0051488C"/>
    <w:pPr>
      <w:pBdr>
        <w:top w:val="single" w:sz="4" w:space="0" w:color="auto"/>
        <w:bottom w:val="single" w:sz="4" w:space="0" w:color="auto"/>
      </w:pBdr>
      <w:shd w:val="clear" w:color="auto" w:fill="CCFFCC"/>
      <w:spacing w:before="100" w:beforeAutospacing="1" w:after="100" w:afterAutospacing="1" w:line="240" w:lineRule="auto"/>
      <w:jc w:val="left"/>
      <w:textAlignment w:val="center"/>
    </w:pPr>
    <w:rPr>
      <w:rFonts w:ascii="Arial" w:hAnsi="Arial" w:cs="Arial"/>
      <w:b/>
      <w:bCs/>
      <w:sz w:val="24"/>
      <w:lang w:val="en-US"/>
    </w:rPr>
  </w:style>
  <w:style w:type="paragraph" w:customStyle="1" w:styleId="xl503">
    <w:name w:val="xl503"/>
    <w:basedOn w:val="Normal"/>
    <w:rsid w:val="0051488C"/>
    <w:pPr>
      <w:pBdr>
        <w:top w:val="single" w:sz="4" w:space="0" w:color="auto"/>
        <w:left w:val="single" w:sz="4" w:space="0" w:color="auto"/>
        <w:bottom w:val="single" w:sz="4" w:space="0" w:color="auto"/>
      </w:pBdr>
      <w:shd w:val="clear" w:color="auto" w:fill="CCFFCC"/>
      <w:spacing w:before="100" w:beforeAutospacing="1" w:after="100" w:afterAutospacing="1" w:line="240" w:lineRule="auto"/>
      <w:jc w:val="left"/>
      <w:textAlignment w:val="center"/>
    </w:pPr>
    <w:rPr>
      <w:rFonts w:ascii="Arial" w:hAnsi="Arial" w:cs="Arial"/>
      <w:b/>
      <w:bCs/>
      <w:sz w:val="24"/>
      <w:lang w:val="en-US"/>
    </w:rPr>
  </w:style>
  <w:style w:type="paragraph" w:customStyle="1" w:styleId="xl504">
    <w:name w:val="xl504"/>
    <w:basedOn w:val="Normal"/>
    <w:rsid w:val="0051488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left"/>
      <w:textAlignment w:val="center"/>
    </w:pPr>
    <w:rPr>
      <w:rFonts w:ascii="Arial" w:hAnsi="Arial" w:cs="Arial"/>
      <w:b/>
      <w:bCs/>
      <w:color w:val="FF0000"/>
      <w:sz w:val="24"/>
      <w:lang w:val="en-US"/>
    </w:rPr>
  </w:style>
  <w:style w:type="paragraph" w:customStyle="1" w:styleId="xl505">
    <w:name w:val="xl505"/>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Narrow" w:hAnsi="Arial Narrow"/>
      <w:sz w:val="24"/>
      <w:lang w:val="en-US"/>
    </w:rPr>
  </w:style>
  <w:style w:type="paragraph" w:customStyle="1" w:styleId="xl506">
    <w:name w:val="xl506"/>
    <w:basedOn w:val="Normal"/>
    <w:rsid w:val="0051488C"/>
    <w:pPr>
      <w:pBdr>
        <w:top w:val="single" w:sz="4" w:space="0" w:color="auto"/>
        <w:left w:val="single" w:sz="4" w:space="0" w:color="auto"/>
        <w:right w:val="single" w:sz="4" w:space="0" w:color="auto"/>
      </w:pBdr>
      <w:shd w:val="clear" w:color="auto" w:fill="CCFFCC"/>
      <w:spacing w:before="100" w:beforeAutospacing="1" w:after="100" w:afterAutospacing="1" w:line="240" w:lineRule="auto"/>
      <w:jc w:val="left"/>
      <w:textAlignment w:val="center"/>
    </w:pPr>
    <w:rPr>
      <w:rFonts w:ascii="Arial" w:hAnsi="Arial" w:cs="Arial"/>
      <w:b/>
      <w:bCs/>
      <w:color w:val="FF0000"/>
      <w:sz w:val="24"/>
      <w:lang w:val="en-US"/>
    </w:rPr>
  </w:style>
  <w:style w:type="paragraph" w:customStyle="1" w:styleId="xl507">
    <w:name w:val="xl507"/>
    <w:basedOn w:val="Normal"/>
    <w:rsid w:val="0051488C"/>
    <w:pPr>
      <w:pBdr>
        <w:left w:val="single" w:sz="4" w:space="0" w:color="auto"/>
        <w:bottom w:val="single" w:sz="4" w:space="0" w:color="auto"/>
        <w:right w:val="single" w:sz="4" w:space="0" w:color="auto"/>
      </w:pBdr>
      <w:shd w:val="clear" w:color="auto" w:fill="FFFFFF"/>
      <w:spacing w:before="100" w:beforeAutospacing="1" w:after="100" w:afterAutospacing="1" w:line="240" w:lineRule="auto"/>
      <w:jc w:val="center"/>
      <w:textAlignment w:val="center"/>
    </w:pPr>
    <w:rPr>
      <w:rFonts w:ascii="Arial" w:hAnsi="Arial" w:cs="Arial"/>
      <w:sz w:val="24"/>
      <w:lang w:val="en-US"/>
    </w:rPr>
  </w:style>
  <w:style w:type="paragraph" w:customStyle="1" w:styleId="xl508">
    <w:name w:val="xl508"/>
    <w:basedOn w:val="Normal"/>
    <w:rsid w:val="0051488C"/>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Narrow" w:hAnsi="Arial Narrow"/>
      <w:sz w:val="24"/>
      <w:lang w:val="en-US"/>
    </w:rPr>
  </w:style>
  <w:style w:type="paragraph" w:customStyle="1" w:styleId="xl509">
    <w:name w:val="xl509"/>
    <w:basedOn w:val="Normal"/>
    <w:rsid w:val="0051488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lang w:val="en-US"/>
    </w:rPr>
  </w:style>
  <w:style w:type="paragraph" w:customStyle="1" w:styleId="xl510">
    <w:name w:val="xl510"/>
    <w:basedOn w:val="Normal"/>
    <w:rsid w:val="0051488C"/>
    <w:pPr>
      <w:pBdr>
        <w:left w:val="single" w:sz="4" w:space="0" w:color="auto"/>
        <w:bottom w:val="single" w:sz="4" w:space="0" w:color="auto"/>
        <w:right w:val="single" w:sz="4" w:space="0" w:color="auto"/>
      </w:pBdr>
      <w:spacing w:before="100" w:beforeAutospacing="1" w:after="100" w:afterAutospacing="1" w:line="240" w:lineRule="auto"/>
      <w:jc w:val="left"/>
    </w:pPr>
    <w:rPr>
      <w:rFonts w:ascii="Arial" w:hAnsi="Arial" w:cs="Arial"/>
      <w:b/>
      <w:bCs/>
      <w:sz w:val="24"/>
      <w:lang w:val="en-US"/>
    </w:rPr>
  </w:style>
  <w:style w:type="paragraph" w:customStyle="1" w:styleId="xl511">
    <w:name w:val="xl511"/>
    <w:basedOn w:val="Normal"/>
    <w:rsid w:val="0051488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lang w:val="en-US"/>
    </w:rPr>
  </w:style>
  <w:style w:type="paragraph" w:customStyle="1" w:styleId="xl512">
    <w:name w:val="xl512"/>
    <w:basedOn w:val="Normal"/>
    <w:rsid w:val="0051488C"/>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b/>
      <w:bCs/>
      <w:sz w:val="24"/>
      <w:lang w:val="en-US"/>
    </w:rPr>
  </w:style>
  <w:style w:type="paragraph" w:customStyle="1" w:styleId="xl513">
    <w:name w:val="xl513"/>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hAnsi="Arial" w:cs="Arial"/>
      <w:sz w:val="24"/>
      <w:lang w:val="en-US"/>
    </w:rPr>
  </w:style>
  <w:style w:type="paragraph" w:customStyle="1" w:styleId="xl514">
    <w:name w:val="xl514"/>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hAnsi="Arial" w:cs="Arial"/>
      <w:sz w:val="24"/>
      <w:lang w:val="en-US"/>
    </w:rPr>
  </w:style>
  <w:style w:type="paragraph" w:customStyle="1" w:styleId="xl515">
    <w:name w:val="xl515"/>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hAnsi="Arial" w:cs="Arial"/>
      <w:sz w:val="24"/>
      <w:lang w:val="en-US"/>
    </w:rPr>
  </w:style>
  <w:style w:type="paragraph" w:customStyle="1" w:styleId="xl516">
    <w:name w:val="xl516"/>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hAnsi="Arial Narrow"/>
      <w:sz w:val="24"/>
      <w:lang w:val="en-US"/>
    </w:rPr>
  </w:style>
  <w:style w:type="paragraph" w:customStyle="1" w:styleId="xl517">
    <w:name w:val="xl517"/>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0"/>
      <w:szCs w:val="20"/>
      <w:lang w:val="en-US"/>
    </w:rPr>
  </w:style>
  <w:style w:type="paragraph" w:customStyle="1" w:styleId="xl518">
    <w:name w:val="xl518"/>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hAnsi="Arial" w:cs="Arial"/>
      <w:b/>
      <w:bCs/>
      <w:sz w:val="24"/>
      <w:lang w:val="en-US"/>
    </w:rPr>
  </w:style>
  <w:style w:type="paragraph" w:customStyle="1" w:styleId="xl519">
    <w:name w:val="xl519"/>
    <w:basedOn w:val="Normal"/>
    <w:rsid w:val="0051488C"/>
    <w:pPr>
      <w:pBdr>
        <w:top w:val="single" w:sz="4" w:space="0" w:color="auto"/>
        <w:bottom w:val="single" w:sz="4" w:space="0" w:color="auto"/>
      </w:pBdr>
      <w:shd w:val="clear" w:color="auto" w:fill="CCFFCC"/>
      <w:spacing w:before="100" w:beforeAutospacing="1" w:after="100" w:afterAutospacing="1" w:line="240" w:lineRule="auto"/>
      <w:jc w:val="left"/>
      <w:textAlignment w:val="center"/>
    </w:pPr>
    <w:rPr>
      <w:rFonts w:ascii="Arial" w:hAnsi="Arial" w:cs="Arial"/>
      <w:b/>
      <w:bCs/>
      <w:sz w:val="24"/>
      <w:lang w:val="en-US"/>
    </w:rPr>
  </w:style>
  <w:style w:type="paragraph" w:customStyle="1" w:styleId="xl520">
    <w:name w:val="xl520"/>
    <w:basedOn w:val="Normal"/>
    <w:rsid w:val="0051488C"/>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rFonts w:ascii="Arial" w:hAnsi="Arial" w:cs="Arial"/>
      <w:sz w:val="24"/>
      <w:lang w:val="en-US"/>
    </w:rPr>
  </w:style>
  <w:style w:type="paragraph" w:customStyle="1" w:styleId="xl521">
    <w:name w:val="xl521"/>
    <w:basedOn w:val="Normal"/>
    <w:rsid w:val="0051488C"/>
    <w:pPr>
      <w:pBdr>
        <w:top w:val="single" w:sz="4" w:space="0" w:color="auto"/>
        <w:bottom w:val="single" w:sz="4" w:space="0" w:color="auto"/>
      </w:pBdr>
      <w:shd w:val="clear" w:color="auto" w:fill="CCFFCC"/>
      <w:spacing w:before="100" w:beforeAutospacing="1" w:after="100" w:afterAutospacing="1" w:line="240" w:lineRule="auto"/>
      <w:jc w:val="left"/>
      <w:textAlignment w:val="center"/>
    </w:pPr>
    <w:rPr>
      <w:rFonts w:ascii="Arial" w:hAnsi="Arial" w:cs="Arial"/>
      <w:b/>
      <w:bCs/>
      <w:sz w:val="24"/>
      <w:lang w:val="en-US"/>
    </w:rPr>
  </w:style>
  <w:style w:type="paragraph" w:customStyle="1" w:styleId="xl522">
    <w:name w:val="xl522"/>
    <w:basedOn w:val="Normal"/>
    <w:rsid w:val="0051488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left"/>
      <w:textAlignment w:val="center"/>
    </w:pPr>
    <w:rPr>
      <w:rFonts w:ascii="Arial" w:hAnsi="Arial" w:cs="Arial"/>
      <w:b/>
      <w:bCs/>
      <w:sz w:val="24"/>
      <w:lang w:val="en-US"/>
    </w:rPr>
  </w:style>
  <w:style w:type="paragraph" w:customStyle="1" w:styleId="xl523">
    <w:name w:val="xl523"/>
    <w:basedOn w:val="Normal"/>
    <w:rsid w:val="0051488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left"/>
      <w:textAlignment w:val="center"/>
    </w:pPr>
    <w:rPr>
      <w:rFonts w:ascii="Arial" w:hAnsi="Arial" w:cs="Arial"/>
      <w:b/>
      <w:bCs/>
      <w:sz w:val="24"/>
      <w:lang w:val="en-US"/>
    </w:rPr>
  </w:style>
  <w:style w:type="paragraph" w:customStyle="1" w:styleId="xl524">
    <w:name w:val="xl524"/>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lang w:val="en-US"/>
    </w:rPr>
  </w:style>
  <w:style w:type="paragraph" w:customStyle="1" w:styleId="xl525">
    <w:name w:val="xl525"/>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Arial" w:hAnsi="Arial" w:cs="Arial"/>
      <w:b/>
      <w:bCs/>
      <w:sz w:val="24"/>
      <w:lang w:val="en-US"/>
    </w:rPr>
  </w:style>
  <w:style w:type="paragraph" w:customStyle="1" w:styleId="xl526">
    <w:name w:val="xl526"/>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Arial" w:hAnsi="Arial" w:cs="Arial"/>
      <w:b/>
      <w:bCs/>
      <w:sz w:val="24"/>
      <w:lang w:val="en-US"/>
    </w:rPr>
  </w:style>
  <w:style w:type="paragraph" w:customStyle="1" w:styleId="xl527">
    <w:name w:val="xl527"/>
    <w:basedOn w:val="Normal"/>
    <w:rsid w:val="0051488C"/>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lang w:val="en-US"/>
    </w:rPr>
  </w:style>
  <w:style w:type="paragraph" w:customStyle="1" w:styleId="xl528">
    <w:name w:val="xl528"/>
    <w:basedOn w:val="Normal"/>
    <w:rsid w:val="0051488C"/>
    <w:pPr>
      <w:pBdr>
        <w:top w:val="single" w:sz="4" w:space="0" w:color="auto"/>
        <w:left w:val="single" w:sz="4" w:space="0" w:color="auto"/>
        <w:right w:val="single" w:sz="4" w:space="0" w:color="auto"/>
      </w:pBdr>
      <w:spacing w:before="100" w:beforeAutospacing="1" w:after="100" w:afterAutospacing="1" w:line="240" w:lineRule="auto"/>
      <w:jc w:val="left"/>
      <w:textAlignment w:val="top"/>
    </w:pPr>
    <w:rPr>
      <w:rFonts w:ascii="Arial" w:hAnsi="Arial" w:cs="Arial"/>
      <w:b/>
      <w:bCs/>
      <w:sz w:val="24"/>
      <w:lang w:val="en-US"/>
    </w:rPr>
  </w:style>
  <w:style w:type="paragraph" w:customStyle="1" w:styleId="xl529">
    <w:name w:val="xl529"/>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530">
    <w:name w:val="xl530"/>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sz w:val="24"/>
      <w:lang w:val="en-US"/>
    </w:rPr>
  </w:style>
  <w:style w:type="paragraph" w:customStyle="1" w:styleId="xl531">
    <w:name w:val="xl531"/>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sz w:val="24"/>
      <w:lang w:val="en-US"/>
    </w:rPr>
  </w:style>
  <w:style w:type="paragraph" w:customStyle="1" w:styleId="xl532">
    <w:name w:val="xl532"/>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sz w:val="24"/>
      <w:lang w:val="en-US"/>
    </w:rPr>
  </w:style>
  <w:style w:type="paragraph" w:customStyle="1" w:styleId="xl533">
    <w:name w:val="xl533"/>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lang w:val="en-US"/>
    </w:rPr>
  </w:style>
  <w:style w:type="paragraph" w:customStyle="1" w:styleId="xl534">
    <w:name w:val="xl534"/>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b/>
      <w:bCs/>
      <w:sz w:val="24"/>
      <w:lang w:val="en-US"/>
    </w:rPr>
  </w:style>
  <w:style w:type="paragraph" w:customStyle="1" w:styleId="xl535">
    <w:name w:val="xl535"/>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hAnsi="Arial" w:cs="Arial"/>
      <w:sz w:val="24"/>
      <w:lang w:val="en-US"/>
    </w:rPr>
  </w:style>
  <w:style w:type="paragraph" w:customStyle="1" w:styleId="xl536">
    <w:name w:val="xl536"/>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hAnsi="Arial" w:cs="Arial"/>
      <w:sz w:val="20"/>
      <w:szCs w:val="20"/>
      <w:lang w:val="en-US"/>
    </w:rPr>
  </w:style>
  <w:style w:type="paragraph" w:customStyle="1" w:styleId="xl537">
    <w:name w:val="xl537"/>
    <w:basedOn w:val="Normal"/>
    <w:rsid w:val="0051488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left"/>
      <w:textAlignment w:val="center"/>
    </w:pPr>
    <w:rPr>
      <w:rFonts w:ascii="Arial" w:hAnsi="Arial" w:cs="Arial"/>
      <w:sz w:val="24"/>
      <w:lang w:val="en-US"/>
    </w:rPr>
  </w:style>
  <w:style w:type="paragraph" w:customStyle="1" w:styleId="xl538">
    <w:name w:val="xl538"/>
    <w:basedOn w:val="Normal"/>
    <w:rsid w:val="0051488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right"/>
      <w:textAlignment w:val="center"/>
    </w:pPr>
    <w:rPr>
      <w:rFonts w:ascii="Arial" w:hAnsi="Arial" w:cs="Arial"/>
      <w:sz w:val="24"/>
      <w:lang w:val="en-US"/>
    </w:rPr>
  </w:style>
  <w:style w:type="paragraph" w:customStyle="1" w:styleId="xl539">
    <w:name w:val="xl539"/>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lang w:val="en-US"/>
    </w:rPr>
  </w:style>
  <w:style w:type="paragraph" w:customStyle="1" w:styleId="xl540">
    <w:name w:val="xl540"/>
    <w:basedOn w:val="Normal"/>
    <w:rsid w:val="0051488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left"/>
      <w:textAlignment w:val="center"/>
    </w:pPr>
    <w:rPr>
      <w:rFonts w:ascii="Arial" w:hAnsi="Arial" w:cs="Arial"/>
      <w:b/>
      <w:bCs/>
      <w:sz w:val="24"/>
      <w:lang w:val="en-US"/>
    </w:rPr>
  </w:style>
  <w:style w:type="paragraph" w:customStyle="1" w:styleId="xl541">
    <w:name w:val="xl541"/>
    <w:basedOn w:val="Normal"/>
    <w:rsid w:val="0051488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Arial" w:hAnsi="Arial" w:cs="Arial"/>
      <w:sz w:val="24"/>
      <w:lang w:val="en-US"/>
    </w:rPr>
  </w:style>
  <w:style w:type="paragraph" w:customStyle="1" w:styleId="xl542">
    <w:name w:val="xl542"/>
    <w:basedOn w:val="Normal"/>
    <w:rsid w:val="0051488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left"/>
    </w:pPr>
    <w:rPr>
      <w:rFonts w:ascii="Arial" w:hAnsi="Arial" w:cs="Arial"/>
      <w:b/>
      <w:bCs/>
      <w:sz w:val="24"/>
      <w:lang w:val="en-US"/>
    </w:rPr>
  </w:style>
  <w:style w:type="paragraph" w:customStyle="1" w:styleId="xl543">
    <w:name w:val="xl543"/>
    <w:basedOn w:val="Normal"/>
    <w:rsid w:val="0051488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Cambria" w:hAnsi="Cambria"/>
      <w:sz w:val="24"/>
      <w:lang w:val="en-US"/>
    </w:rPr>
  </w:style>
  <w:style w:type="paragraph" w:customStyle="1" w:styleId="xl544">
    <w:name w:val="xl544"/>
    <w:basedOn w:val="Normal"/>
    <w:rsid w:val="0051488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left"/>
      <w:textAlignment w:val="center"/>
    </w:pPr>
    <w:rPr>
      <w:rFonts w:ascii="Arial" w:hAnsi="Arial" w:cs="Arial"/>
      <w:sz w:val="24"/>
      <w:lang w:val="en-US"/>
    </w:rPr>
  </w:style>
  <w:style w:type="paragraph" w:customStyle="1" w:styleId="xl545">
    <w:name w:val="xl545"/>
    <w:basedOn w:val="Normal"/>
    <w:rsid w:val="0051488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right"/>
      <w:textAlignment w:val="center"/>
    </w:pPr>
    <w:rPr>
      <w:rFonts w:ascii="Arial" w:hAnsi="Arial" w:cs="Arial"/>
      <w:b/>
      <w:bCs/>
      <w:sz w:val="24"/>
      <w:lang w:val="en-US"/>
    </w:rPr>
  </w:style>
  <w:style w:type="paragraph" w:customStyle="1" w:styleId="xl546">
    <w:name w:val="xl546"/>
    <w:basedOn w:val="Normal"/>
    <w:rsid w:val="0051488C"/>
    <w:pPr>
      <w:pBdr>
        <w:left w:val="single" w:sz="4" w:space="0" w:color="auto"/>
        <w:bottom w:val="single" w:sz="4" w:space="0" w:color="auto"/>
        <w:right w:val="single" w:sz="4" w:space="0" w:color="auto"/>
      </w:pBdr>
      <w:shd w:val="clear" w:color="auto" w:fill="CCFFFF"/>
      <w:spacing w:before="100" w:beforeAutospacing="1" w:after="100" w:afterAutospacing="1" w:line="240" w:lineRule="auto"/>
      <w:jc w:val="left"/>
      <w:textAlignment w:val="center"/>
    </w:pPr>
    <w:rPr>
      <w:rFonts w:ascii="Arial" w:hAnsi="Arial" w:cs="Arial"/>
      <w:b/>
      <w:bCs/>
      <w:color w:val="FF0000"/>
      <w:sz w:val="24"/>
      <w:lang w:val="en-US"/>
    </w:rPr>
  </w:style>
  <w:style w:type="paragraph" w:customStyle="1" w:styleId="xl547">
    <w:name w:val="xl547"/>
    <w:basedOn w:val="Normal"/>
    <w:rsid w:val="0051488C"/>
    <w:pPr>
      <w:pBdr>
        <w:left w:val="single" w:sz="4" w:space="0" w:color="auto"/>
        <w:bottom w:val="single" w:sz="4" w:space="0" w:color="auto"/>
        <w:right w:val="single" w:sz="4" w:space="0" w:color="auto"/>
      </w:pBdr>
      <w:shd w:val="clear" w:color="auto" w:fill="CCFFFF"/>
      <w:spacing w:before="100" w:beforeAutospacing="1" w:after="100" w:afterAutospacing="1" w:line="240" w:lineRule="auto"/>
      <w:jc w:val="left"/>
      <w:textAlignment w:val="center"/>
    </w:pPr>
    <w:rPr>
      <w:rFonts w:ascii="Arial" w:hAnsi="Arial" w:cs="Arial"/>
      <w:b/>
      <w:bCs/>
      <w:color w:val="FF0000"/>
      <w:sz w:val="24"/>
      <w:lang w:val="en-US"/>
    </w:rPr>
  </w:style>
  <w:style w:type="paragraph" w:customStyle="1" w:styleId="xl548">
    <w:name w:val="xl548"/>
    <w:basedOn w:val="Normal"/>
    <w:rsid w:val="0051488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left"/>
      <w:textAlignment w:val="center"/>
    </w:pPr>
    <w:rPr>
      <w:rFonts w:ascii="Arial" w:hAnsi="Arial" w:cs="Arial"/>
      <w:b/>
      <w:bCs/>
      <w:color w:val="FF0000"/>
      <w:sz w:val="24"/>
      <w:lang w:val="en-US"/>
    </w:rPr>
  </w:style>
  <w:style w:type="paragraph" w:customStyle="1" w:styleId="xl549">
    <w:name w:val="xl549"/>
    <w:basedOn w:val="Normal"/>
    <w:rsid w:val="0051488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right"/>
      <w:textAlignment w:val="center"/>
    </w:pPr>
    <w:rPr>
      <w:rFonts w:ascii="Arial" w:hAnsi="Arial" w:cs="Arial"/>
      <w:b/>
      <w:bCs/>
      <w:sz w:val="24"/>
      <w:lang w:val="en-US"/>
    </w:rPr>
  </w:style>
  <w:style w:type="paragraph" w:customStyle="1" w:styleId="xl550">
    <w:name w:val="xl550"/>
    <w:basedOn w:val="Normal"/>
    <w:rsid w:val="0051488C"/>
    <w:pPr>
      <w:pBdr>
        <w:left w:val="single" w:sz="4" w:space="0" w:color="auto"/>
        <w:right w:val="single" w:sz="4" w:space="0" w:color="auto"/>
      </w:pBdr>
      <w:shd w:val="clear" w:color="auto" w:fill="FFFFFF"/>
      <w:spacing w:before="100" w:beforeAutospacing="1" w:after="100" w:afterAutospacing="1" w:line="240" w:lineRule="auto"/>
      <w:jc w:val="center"/>
      <w:textAlignment w:val="center"/>
    </w:pPr>
    <w:rPr>
      <w:rFonts w:ascii="Arial" w:hAnsi="Arial" w:cs="Arial"/>
      <w:sz w:val="24"/>
      <w:lang w:val="en-US"/>
    </w:rPr>
  </w:style>
  <w:style w:type="paragraph" w:customStyle="1" w:styleId="xl551">
    <w:name w:val="xl551"/>
    <w:basedOn w:val="Normal"/>
    <w:rsid w:val="0051488C"/>
    <w:pPr>
      <w:pBdr>
        <w:left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lang w:val="en-US"/>
    </w:rPr>
  </w:style>
  <w:style w:type="paragraph" w:customStyle="1" w:styleId="xl552">
    <w:name w:val="xl552"/>
    <w:basedOn w:val="Normal"/>
    <w:rsid w:val="0051488C"/>
    <w:pPr>
      <w:pBdr>
        <w:left w:val="single" w:sz="4" w:space="0" w:color="auto"/>
        <w:right w:val="single" w:sz="4" w:space="0" w:color="auto"/>
      </w:pBdr>
      <w:spacing w:before="100" w:beforeAutospacing="1" w:after="100" w:afterAutospacing="1" w:line="240" w:lineRule="auto"/>
      <w:jc w:val="left"/>
    </w:pPr>
    <w:rPr>
      <w:rFonts w:ascii="Arial" w:hAnsi="Arial" w:cs="Arial"/>
      <w:b/>
      <w:bCs/>
      <w:sz w:val="24"/>
      <w:lang w:val="en-US"/>
    </w:rPr>
  </w:style>
  <w:style w:type="paragraph" w:customStyle="1" w:styleId="xl553">
    <w:name w:val="xl553"/>
    <w:basedOn w:val="Normal"/>
    <w:rsid w:val="0051488C"/>
    <w:pPr>
      <w:pBdr>
        <w:left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lang w:val="en-US"/>
    </w:rPr>
  </w:style>
  <w:style w:type="paragraph" w:customStyle="1" w:styleId="xl554">
    <w:name w:val="xl554"/>
    <w:basedOn w:val="Normal"/>
    <w:rsid w:val="0051488C"/>
    <w:pPr>
      <w:pBdr>
        <w:left w:val="single" w:sz="4" w:space="0" w:color="auto"/>
        <w:right w:val="single" w:sz="4" w:space="0" w:color="auto"/>
      </w:pBdr>
      <w:spacing w:before="100" w:beforeAutospacing="1" w:after="100" w:afterAutospacing="1" w:line="240" w:lineRule="auto"/>
      <w:jc w:val="center"/>
    </w:pPr>
    <w:rPr>
      <w:rFonts w:ascii="Arial" w:hAnsi="Arial" w:cs="Arial"/>
      <w:b/>
      <w:bCs/>
      <w:sz w:val="24"/>
      <w:lang w:val="en-US"/>
    </w:rPr>
  </w:style>
  <w:style w:type="paragraph" w:customStyle="1" w:styleId="xl555">
    <w:name w:val="xl555"/>
    <w:basedOn w:val="Normal"/>
    <w:rsid w:val="0051488C"/>
    <w:pPr>
      <w:pBdr>
        <w:left w:val="single" w:sz="4" w:space="0" w:color="auto"/>
        <w:right w:val="single" w:sz="4" w:space="0" w:color="auto"/>
      </w:pBdr>
      <w:spacing w:before="100" w:beforeAutospacing="1" w:after="100" w:afterAutospacing="1" w:line="240" w:lineRule="auto"/>
      <w:jc w:val="left"/>
      <w:textAlignment w:val="center"/>
    </w:pPr>
    <w:rPr>
      <w:rFonts w:ascii="Arial Narrow" w:hAnsi="Arial Narrow"/>
      <w:b/>
      <w:bCs/>
      <w:sz w:val="24"/>
      <w:lang w:val="en-US"/>
    </w:rPr>
  </w:style>
  <w:style w:type="paragraph" w:customStyle="1" w:styleId="xl556">
    <w:name w:val="xl556"/>
    <w:basedOn w:val="Normal"/>
    <w:rsid w:val="0051488C"/>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jc w:val="left"/>
    </w:pPr>
    <w:rPr>
      <w:rFonts w:ascii="Arial Narrow" w:hAnsi="Arial Narrow"/>
      <w:color w:val="FF0000"/>
      <w:sz w:val="24"/>
      <w:lang w:val="en-US"/>
    </w:rPr>
  </w:style>
  <w:style w:type="paragraph" w:customStyle="1" w:styleId="xl557">
    <w:name w:val="xl557"/>
    <w:basedOn w:val="Normal"/>
    <w:rsid w:val="0051488C"/>
    <w:pPr>
      <w:pBdr>
        <w:top w:val="single" w:sz="4" w:space="0" w:color="auto"/>
        <w:left w:val="single" w:sz="4" w:space="0" w:color="auto"/>
        <w:bottom w:val="single" w:sz="4" w:space="0" w:color="auto"/>
      </w:pBdr>
      <w:shd w:val="clear" w:color="auto" w:fill="CCFFCC"/>
      <w:spacing w:before="100" w:beforeAutospacing="1" w:after="100" w:afterAutospacing="1" w:line="240" w:lineRule="auto"/>
      <w:jc w:val="left"/>
      <w:textAlignment w:val="center"/>
    </w:pPr>
    <w:rPr>
      <w:rFonts w:ascii="Arial" w:hAnsi="Arial" w:cs="Arial"/>
      <w:b/>
      <w:bCs/>
      <w:sz w:val="24"/>
      <w:lang w:val="en-US"/>
    </w:rPr>
  </w:style>
  <w:style w:type="paragraph" w:customStyle="1" w:styleId="xl558">
    <w:name w:val="xl558"/>
    <w:basedOn w:val="Normal"/>
    <w:rsid w:val="0051488C"/>
    <w:pPr>
      <w:pBdr>
        <w:top w:val="single" w:sz="4" w:space="0" w:color="auto"/>
        <w:bottom w:val="single" w:sz="4" w:space="0" w:color="auto"/>
      </w:pBdr>
      <w:shd w:val="clear" w:color="auto" w:fill="CCFFCC"/>
      <w:spacing w:before="100" w:beforeAutospacing="1" w:after="100" w:afterAutospacing="1" w:line="240" w:lineRule="auto"/>
      <w:jc w:val="left"/>
      <w:textAlignment w:val="center"/>
    </w:pPr>
    <w:rPr>
      <w:rFonts w:ascii="Arial" w:hAnsi="Arial" w:cs="Arial"/>
      <w:b/>
      <w:bCs/>
      <w:sz w:val="24"/>
      <w:lang w:val="en-US"/>
    </w:rPr>
  </w:style>
  <w:style w:type="paragraph" w:customStyle="1" w:styleId="xl559">
    <w:name w:val="xl559"/>
    <w:basedOn w:val="Normal"/>
    <w:rsid w:val="0051488C"/>
    <w:pPr>
      <w:pBdr>
        <w:top w:val="single" w:sz="4" w:space="0" w:color="auto"/>
        <w:bottom w:val="single" w:sz="4" w:space="0" w:color="auto"/>
      </w:pBdr>
      <w:shd w:val="clear" w:color="auto" w:fill="CCFFCC"/>
      <w:spacing w:before="100" w:beforeAutospacing="1" w:after="100" w:afterAutospacing="1" w:line="240" w:lineRule="auto"/>
      <w:jc w:val="left"/>
      <w:textAlignment w:val="center"/>
    </w:pPr>
    <w:rPr>
      <w:rFonts w:ascii="Arial" w:hAnsi="Arial" w:cs="Arial"/>
      <w:b/>
      <w:bCs/>
      <w:sz w:val="24"/>
      <w:lang w:val="en-US"/>
    </w:rPr>
  </w:style>
  <w:style w:type="paragraph" w:customStyle="1" w:styleId="xl560">
    <w:name w:val="xl560"/>
    <w:basedOn w:val="Normal"/>
    <w:rsid w:val="0051488C"/>
    <w:pPr>
      <w:pBdr>
        <w:left w:val="single" w:sz="4" w:space="0" w:color="auto"/>
        <w:bottom w:val="single" w:sz="4" w:space="0" w:color="auto"/>
      </w:pBdr>
      <w:shd w:val="clear" w:color="auto" w:fill="33CCCC"/>
      <w:spacing w:before="100" w:beforeAutospacing="1" w:after="100" w:afterAutospacing="1" w:line="240" w:lineRule="auto"/>
      <w:jc w:val="center"/>
      <w:textAlignment w:val="center"/>
    </w:pPr>
    <w:rPr>
      <w:rFonts w:ascii="Arial" w:hAnsi="Arial" w:cs="Arial"/>
      <w:b/>
      <w:bCs/>
      <w:sz w:val="24"/>
      <w:lang w:val="en-US"/>
    </w:rPr>
  </w:style>
  <w:style w:type="paragraph" w:customStyle="1" w:styleId="xl561">
    <w:name w:val="xl561"/>
    <w:basedOn w:val="Normal"/>
    <w:rsid w:val="0051488C"/>
    <w:pPr>
      <w:pBdr>
        <w:bottom w:val="single" w:sz="4" w:space="0" w:color="auto"/>
      </w:pBdr>
      <w:shd w:val="clear" w:color="auto" w:fill="33CCCC"/>
      <w:spacing w:before="100" w:beforeAutospacing="1" w:after="100" w:afterAutospacing="1" w:line="240" w:lineRule="auto"/>
      <w:jc w:val="center"/>
      <w:textAlignment w:val="center"/>
    </w:pPr>
    <w:rPr>
      <w:rFonts w:ascii="Arial" w:hAnsi="Arial" w:cs="Arial"/>
      <w:b/>
      <w:bCs/>
      <w:sz w:val="24"/>
      <w:lang w:val="en-US"/>
    </w:rPr>
  </w:style>
  <w:style w:type="paragraph" w:customStyle="1" w:styleId="xl562">
    <w:name w:val="xl562"/>
    <w:basedOn w:val="Normal"/>
    <w:rsid w:val="0051488C"/>
    <w:pPr>
      <w:pBdr>
        <w:bottom w:val="single" w:sz="4" w:space="0" w:color="auto"/>
        <w:right w:val="single" w:sz="4" w:space="0" w:color="auto"/>
      </w:pBdr>
      <w:shd w:val="clear" w:color="auto" w:fill="33CCCC"/>
      <w:spacing w:before="100" w:beforeAutospacing="1" w:after="100" w:afterAutospacing="1" w:line="240" w:lineRule="auto"/>
      <w:jc w:val="center"/>
      <w:textAlignment w:val="center"/>
    </w:pPr>
    <w:rPr>
      <w:rFonts w:ascii="Arial" w:hAnsi="Arial" w:cs="Arial"/>
      <w:b/>
      <w:bCs/>
      <w:sz w:val="24"/>
      <w:lang w:val="en-US"/>
    </w:rPr>
  </w:style>
  <w:style w:type="paragraph" w:customStyle="1" w:styleId="xl563">
    <w:name w:val="xl563"/>
    <w:basedOn w:val="Normal"/>
    <w:rsid w:val="0051488C"/>
    <w:pPr>
      <w:pBdr>
        <w:top w:val="single" w:sz="4" w:space="0" w:color="auto"/>
        <w:left w:val="single" w:sz="4" w:space="0" w:color="auto"/>
        <w:bottom w:val="single" w:sz="4" w:space="0" w:color="auto"/>
      </w:pBdr>
      <w:shd w:val="clear" w:color="auto" w:fill="CCFFCC"/>
      <w:spacing w:before="100" w:beforeAutospacing="1" w:after="100" w:afterAutospacing="1" w:line="240" w:lineRule="auto"/>
      <w:jc w:val="center"/>
      <w:textAlignment w:val="center"/>
    </w:pPr>
    <w:rPr>
      <w:rFonts w:ascii="Arial" w:hAnsi="Arial" w:cs="Arial"/>
      <w:b/>
      <w:bCs/>
      <w:sz w:val="24"/>
      <w:lang w:val="en-US"/>
    </w:rPr>
  </w:style>
  <w:style w:type="paragraph" w:customStyle="1" w:styleId="xl564">
    <w:name w:val="xl564"/>
    <w:basedOn w:val="Normal"/>
    <w:rsid w:val="0051488C"/>
    <w:pPr>
      <w:pBdr>
        <w:top w:val="single" w:sz="4" w:space="0" w:color="auto"/>
        <w:bottom w:val="single" w:sz="4" w:space="0" w:color="auto"/>
      </w:pBdr>
      <w:shd w:val="clear" w:color="auto" w:fill="CCFFCC"/>
      <w:spacing w:before="100" w:beforeAutospacing="1" w:after="100" w:afterAutospacing="1" w:line="240" w:lineRule="auto"/>
      <w:jc w:val="center"/>
      <w:textAlignment w:val="center"/>
    </w:pPr>
    <w:rPr>
      <w:rFonts w:ascii="Arial" w:hAnsi="Arial" w:cs="Arial"/>
      <w:b/>
      <w:bCs/>
      <w:sz w:val="24"/>
      <w:lang w:val="en-US"/>
    </w:rPr>
  </w:style>
  <w:style w:type="paragraph" w:customStyle="1" w:styleId="xl565">
    <w:name w:val="xl565"/>
    <w:basedOn w:val="Normal"/>
    <w:rsid w:val="0051488C"/>
    <w:pPr>
      <w:pBdr>
        <w:top w:val="single" w:sz="4" w:space="0" w:color="auto"/>
        <w:bottom w:val="single" w:sz="4" w:space="0" w:color="auto"/>
        <w:right w:val="single" w:sz="4" w:space="0" w:color="auto"/>
      </w:pBdr>
      <w:shd w:val="clear" w:color="auto" w:fill="CCFFCC"/>
      <w:spacing w:before="100" w:beforeAutospacing="1" w:after="100" w:afterAutospacing="1" w:line="240" w:lineRule="auto"/>
      <w:jc w:val="center"/>
      <w:textAlignment w:val="center"/>
    </w:pPr>
    <w:rPr>
      <w:rFonts w:ascii="Arial" w:hAnsi="Arial" w:cs="Arial"/>
      <w:b/>
      <w:bCs/>
      <w:sz w:val="24"/>
      <w:lang w:val="en-US"/>
    </w:rPr>
  </w:style>
  <w:style w:type="paragraph" w:customStyle="1" w:styleId="xl566">
    <w:name w:val="xl566"/>
    <w:basedOn w:val="Normal"/>
    <w:rsid w:val="0051488C"/>
    <w:pPr>
      <w:pBdr>
        <w:top w:val="single" w:sz="4" w:space="0" w:color="auto"/>
        <w:left w:val="single" w:sz="4" w:space="0" w:color="auto"/>
        <w:bottom w:val="single" w:sz="4" w:space="0" w:color="auto"/>
      </w:pBdr>
      <w:shd w:val="clear" w:color="auto" w:fill="99CCFF"/>
      <w:spacing w:before="100" w:beforeAutospacing="1" w:after="100" w:afterAutospacing="1" w:line="240" w:lineRule="auto"/>
      <w:jc w:val="left"/>
      <w:textAlignment w:val="center"/>
    </w:pPr>
    <w:rPr>
      <w:rFonts w:ascii="Arial" w:hAnsi="Arial" w:cs="Arial"/>
      <w:b/>
      <w:bCs/>
      <w:sz w:val="24"/>
      <w:lang w:val="en-US"/>
    </w:rPr>
  </w:style>
  <w:style w:type="paragraph" w:customStyle="1" w:styleId="xl567">
    <w:name w:val="xl567"/>
    <w:basedOn w:val="Normal"/>
    <w:rsid w:val="0051488C"/>
    <w:pPr>
      <w:pBdr>
        <w:top w:val="single" w:sz="4" w:space="0" w:color="auto"/>
        <w:bottom w:val="single" w:sz="4" w:space="0" w:color="auto"/>
      </w:pBdr>
      <w:shd w:val="clear" w:color="auto" w:fill="99CCFF"/>
      <w:spacing w:before="100" w:beforeAutospacing="1" w:after="100" w:afterAutospacing="1" w:line="240" w:lineRule="auto"/>
      <w:jc w:val="left"/>
      <w:textAlignment w:val="center"/>
    </w:pPr>
    <w:rPr>
      <w:rFonts w:ascii="Arial" w:hAnsi="Arial" w:cs="Arial"/>
      <w:b/>
      <w:bCs/>
      <w:sz w:val="24"/>
      <w:lang w:val="en-US"/>
    </w:rPr>
  </w:style>
  <w:style w:type="paragraph" w:customStyle="1" w:styleId="xl568">
    <w:name w:val="xl568"/>
    <w:basedOn w:val="Normal"/>
    <w:rsid w:val="0051488C"/>
    <w:pPr>
      <w:pBdr>
        <w:top w:val="single" w:sz="4" w:space="0" w:color="auto"/>
        <w:bottom w:val="single" w:sz="4" w:space="0" w:color="auto"/>
        <w:right w:val="single" w:sz="4" w:space="0" w:color="auto"/>
      </w:pBdr>
      <w:shd w:val="clear" w:color="auto" w:fill="99CCFF"/>
      <w:spacing w:before="100" w:beforeAutospacing="1" w:after="100" w:afterAutospacing="1" w:line="240" w:lineRule="auto"/>
      <w:jc w:val="left"/>
      <w:textAlignment w:val="center"/>
    </w:pPr>
    <w:rPr>
      <w:rFonts w:ascii="Arial" w:hAnsi="Arial" w:cs="Arial"/>
      <w:b/>
      <w:bCs/>
      <w:sz w:val="24"/>
      <w:lang w:val="en-US"/>
    </w:rPr>
  </w:style>
  <w:style w:type="paragraph" w:customStyle="1" w:styleId="xl569">
    <w:name w:val="xl569"/>
    <w:basedOn w:val="Normal"/>
    <w:rsid w:val="0051488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left"/>
      <w:textAlignment w:val="center"/>
    </w:pPr>
    <w:rPr>
      <w:rFonts w:ascii="Arial" w:hAnsi="Arial" w:cs="Arial"/>
      <w:b/>
      <w:bCs/>
      <w:sz w:val="24"/>
      <w:lang w:val="en-US"/>
    </w:rPr>
  </w:style>
  <w:style w:type="paragraph" w:customStyle="1" w:styleId="TableTitle0">
    <w:name w:val="TableTitle"/>
    <w:rsid w:val="0051488C"/>
    <w:pPr>
      <w:tabs>
        <w:tab w:val="left" w:pos="851"/>
      </w:tabs>
      <w:spacing w:before="120" w:after="120"/>
      <w:ind w:left="57"/>
      <w:jc w:val="center"/>
    </w:pPr>
    <w:rPr>
      <w:b/>
      <w:sz w:val="26"/>
      <w:szCs w:val="24"/>
    </w:rPr>
  </w:style>
  <w:style w:type="numbering" w:customStyle="1" w:styleId="Indentabcdef">
    <w:name w:val="Indent abcdef"/>
    <w:basedOn w:val="NoList"/>
    <w:rsid w:val="0051488C"/>
    <w:pPr>
      <w:numPr>
        <w:numId w:val="170"/>
      </w:numPr>
    </w:pPr>
  </w:style>
  <w:style w:type="character" w:customStyle="1" w:styleId="Indent2Char0">
    <w:name w:val="Indent 2 Char"/>
    <w:link w:val="Indent2"/>
    <w:uiPriority w:val="99"/>
    <w:rsid w:val="0051488C"/>
    <w:rPr>
      <w:sz w:val="26"/>
      <w:szCs w:val="28"/>
      <w:lang w:val="x-none" w:eastAsia="x-none"/>
    </w:rPr>
  </w:style>
  <w:style w:type="character" w:customStyle="1" w:styleId="StyleNormalIndentChar1NormalIndentChar1CharCharNormalInde0">
    <w:name w:val="Style Normal Indent Char1Normal Indent Char1 Char CharNormal Inde..."/>
    <w:rsid w:val="0051488C"/>
    <w:rPr>
      <w:rFonts w:ascii="Arial" w:hAnsi="Arial"/>
      <w:sz w:val="24"/>
    </w:rPr>
  </w:style>
  <w:style w:type="character" w:customStyle="1" w:styleId="text11">
    <w:name w:val="text11"/>
    <w:rsid w:val="0051488C"/>
    <w:rPr>
      <w:rFonts w:ascii="Verdana" w:hAnsi="Verdana" w:hint="default"/>
      <w:sz w:val="22"/>
      <w:szCs w:val="22"/>
    </w:rPr>
  </w:style>
  <w:style w:type="character" w:customStyle="1" w:styleId="text21">
    <w:name w:val="text21"/>
    <w:rsid w:val="0051488C"/>
    <w:rPr>
      <w:rFonts w:ascii="Verdana" w:hAnsi="Verdana" w:hint="default"/>
      <w:sz w:val="22"/>
      <w:szCs w:val="22"/>
    </w:rPr>
  </w:style>
  <w:style w:type="paragraph" w:customStyle="1" w:styleId="Header0">
    <w:name w:val="*Header"/>
    <w:basedOn w:val="Normal"/>
    <w:rsid w:val="0051488C"/>
    <w:pPr>
      <w:tabs>
        <w:tab w:val="right" w:pos="9720"/>
      </w:tabs>
      <w:spacing w:before="0" w:after="0" w:line="220" w:lineRule="atLeast"/>
      <w:jc w:val="left"/>
    </w:pPr>
    <w:rPr>
      <w:rFonts w:ascii="Arial" w:hAnsi="Arial"/>
      <w:color w:val="808080"/>
      <w:sz w:val="18"/>
      <w:lang w:val="en-US"/>
    </w:rPr>
  </w:style>
  <w:style w:type="character" w:customStyle="1" w:styleId="BodyTextIndentChar1Char">
    <w:name w:val="Body Text Indent Char1 Char"/>
    <w:aliases w:val="Body Text Indent Char1 Char Char Char,Body Text Indent Char Char Char Char Char,Body Text Indent Char1 Char Char Char Char Char,Body Text Indent Char2 Char1,Body Text Indent Char Char1"/>
    <w:rsid w:val="0051488C"/>
    <w:rPr>
      <w:rFonts w:ascii="VNI-Helve" w:hAnsi="VNI-Helve"/>
      <w:snapToGrid w:val="0"/>
      <w:color w:val="000000"/>
      <w:sz w:val="22"/>
      <w:lang w:val="en-US" w:eastAsia="en-US" w:bidi="ar-SA"/>
    </w:rPr>
  </w:style>
  <w:style w:type="paragraph" w:customStyle="1" w:styleId="bullet1CharChar">
    <w:name w:val="bullet1 Char Char"/>
    <w:basedOn w:val="Normal"/>
    <w:link w:val="bullet1CharCharChar1"/>
    <w:semiHidden/>
    <w:rsid w:val="0051488C"/>
    <w:pPr>
      <w:keepNext/>
      <w:numPr>
        <w:numId w:val="171"/>
      </w:numPr>
      <w:tabs>
        <w:tab w:val="left" w:pos="1152"/>
      </w:tabs>
      <w:spacing w:before="60" w:after="60" w:line="320" w:lineRule="atLeast"/>
    </w:pPr>
    <w:rPr>
      <w:sz w:val="24"/>
      <w:lang w:val="x-none" w:eastAsia="x-none"/>
    </w:rPr>
  </w:style>
  <w:style w:type="character" w:customStyle="1" w:styleId="bullet1CharCharChar1">
    <w:name w:val="bullet1 Char Char Char"/>
    <w:link w:val="bullet1CharChar"/>
    <w:semiHidden/>
    <w:rsid w:val="0051488C"/>
    <w:rPr>
      <w:sz w:val="24"/>
      <w:szCs w:val="24"/>
      <w:lang w:val="x-none" w:eastAsia="x-none"/>
    </w:rPr>
  </w:style>
  <w:style w:type="paragraph" w:customStyle="1" w:styleId="NumHeading1">
    <w:name w:val="Num Heading 1"/>
    <w:basedOn w:val="Heading1"/>
    <w:next w:val="Normal"/>
    <w:rsid w:val="0051488C"/>
    <w:pPr>
      <w:pageBreakBefore/>
      <w:numPr>
        <w:numId w:val="200"/>
      </w:numPr>
      <w:tabs>
        <w:tab w:val="left" w:pos="576"/>
      </w:tabs>
      <w:spacing w:after="200" w:line="276" w:lineRule="auto"/>
      <w:jc w:val="left"/>
    </w:pPr>
    <w:rPr>
      <w:rFonts w:ascii="Verdana" w:hAnsi="Verdana"/>
      <w:bCs/>
      <w:color w:val="1F497D"/>
      <w:spacing w:val="0"/>
      <w:sz w:val="36"/>
      <w:szCs w:val="22"/>
      <w:lang w:val="en-GB"/>
    </w:rPr>
  </w:style>
  <w:style w:type="paragraph" w:customStyle="1" w:styleId="bullet1Char3">
    <w:name w:val="bullet1 Char"/>
    <w:basedOn w:val="Normal"/>
    <w:semiHidden/>
    <w:rsid w:val="0051488C"/>
    <w:pPr>
      <w:keepNext/>
      <w:tabs>
        <w:tab w:val="num" w:pos="1080"/>
        <w:tab w:val="left" w:pos="1152"/>
      </w:tabs>
      <w:spacing w:before="60" w:after="60" w:line="320" w:lineRule="atLeast"/>
      <w:ind w:left="1080" w:hanging="360"/>
    </w:pPr>
    <w:rPr>
      <w:sz w:val="24"/>
      <w:lang w:val="en-US"/>
    </w:rPr>
  </w:style>
  <w:style w:type="character" w:customStyle="1" w:styleId="copyredtitle">
    <w:name w:val="copyredtitle"/>
    <w:rsid w:val="0051488C"/>
    <w:rPr>
      <w:rFonts w:ascii="Arial" w:hAnsi="Arial" w:cs="Arial" w:hint="default"/>
      <w:sz w:val="24"/>
      <w:szCs w:val="24"/>
    </w:rPr>
  </w:style>
  <w:style w:type="paragraph" w:customStyle="1" w:styleId="Normal1Bold">
    <w:name w:val="Normal 1 + Bold"/>
    <w:basedOn w:val="Normal"/>
    <w:semiHidden/>
    <w:rsid w:val="0051488C"/>
    <w:pPr>
      <w:keepNext/>
      <w:numPr>
        <w:numId w:val="172"/>
      </w:numPr>
      <w:tabs>
        <w:tab w:val="clear" w:pos="2232"/>
      </w:tabs>
      <w:spacing w:after="60" w:line="240" w:lineRule="auto"/>
      <w:ind w:left="1418" w:right="397" w:firstLine="0"/>
    </w:pPr>
    <w:rPr>
      <w:rFonts w:ascii="Futura Bk" w:hAnsi="Futura Bk"/>
      <w:b/>
      <w:bCs/>
      <w:sz w:val="20"/>
      <w:lang w:val="en-US"/>
    </w:rPr>
  </w:style>
  <w:style w:type="paragraph" w:customStyle="1" w:styleId="bullet2Char2">
    <w:name w:val="bullet2 Char"/>
    <w:basedOn w:val="Normal"/>
    <w:link w:val="bullet2CharChar1"/>
    <w:rsid w:val="0051488C"/>
    <w:pPr>
      <w:keepNext/>
      <w:tabs>
        <w:tab w:val="num" w:pos="1512"/>
        <w:tab w:val="left" w:pos="1584"/>
      </w:tabs>
      <w:spacing w:before="60" w:after="60" w:line="320" w:lineRule="atLeast"/>
      <w:ind w:left="1512" w:hanging="360"/>
    </w:pPr>
    <w:rPr>
      <w:rFonts w:ascii=".VnTime" w:hAnsi=".VnTime"/>
      <w:snapToGrid w:val="0"/>
      <w:sz w:val="24"/>
      <w:lang w:val="x-none" w:eastAsia="x-none"/>
    </w:rPr>
  </w:style>
  <w:style w:type="character" w:customStyle="1" w:styleId="bullet2CharChar1">
    <w:name w:val="bullet2 Char Char1"/>
    <w:link w:val="bullet2Char2"/>
    <w:rsid w:val="0051488C"/>
    <w:rPr>
      <w:rFonts w:ascii=".VnTime" w:hAnsi=".VnTime"/>
      <w:snapToGrid w:val="0"/>
      <w:sz w:val="24"/>
      <w:szCs w:val="24"/>
      <w:lang w:val="x-none" w:eastAsia="x-none"/>
    </w:rPr>
  </w:style>
  <w:style w:type="paragraph" w:customStyle="1" w:styleId="bullet23">
    <w:name w:val="bullet2"/>
    <w:basedOn w:val="Normal"/>
    <w:rsid w:val="0051488C"/>
    <w:pPr>
      <w:keepNext/>
      <w:tabs>
        <w:tab w:val="num" w:pos="1512"/>
        <w:tab w:val="left" w:pos="1584"/>
      </w:tabs>
      <w:spacing w:before="60" w:after="60" w:line="320" w:lineRule="atLeast"/>
      <w:ind w:left="1512" w:hanging="360"/>
    </w:pPr>
    <w:rPr>
      <w:rFonts w:ascii=".VnTime" w:hAnsi=".VnTime"/>
      <w:snapToGrid w:val="0"/>
      <w:sz w:val="24"/>
      <w:lang w:val="en-US"/>
    </w:rPr>
  </w:style>
  <w:style w:type="paragraph" w:customStyle="1" w:styleId="GachchanChar">
    <w:name w:val="Gach chan Char"/>
    <w:basedOn w:val="BodyTextIndent"/>
    <w:link w:val="GachchanCharChar"/>
    <w:rsid w:val="0051488C"/>
    <w:pPr>
      <w:keepNext/>
      <w:spacing w:line="320" w:lineRule="atLeast"/>
      <w:ind w:left="720"/>
    </w:pPr>
    <w:rPr>
      <w:rFonts w:ascii=".VnTime" w:hAnsi=".VnTime"/>
      <w:b/>
      <w:sz w:val="24"/>
      <w:u w:val="single"/>
      <w:lang w:val="x-none" w:eastAsia="x-none"/>
    </w:rPr>
  </w:style>
  <w:style w:type="character" w:customStyle="1" w:styleId="GachchanCharChar">
    <w:name w:val="Gach chan Char Char"/>
    <w:link w:val="GachchanChar"/>
    <w:rsid w:val="0051488C"/>
    <w:rPr>
      <w:rFonts w:ascii=".VnTime" w:hAnsi=".VnTime"/>
      <w:b/>
      <w:sz w:val="24"/>
      <w:szCs w:val="24"/>
      <w:u w:val="single"/>
      <w:lang w:val="x-none" w:eastAsia="x-none"/>
    </w:rPr>
  </w:style>
  <w:style w:type="paragraph" w:customStyle="1" w:styleId="Bl1Char">
    <w:name w:val="Bl1 Char"/>
    <w:basedOn w:val="Normal"/>
    <w:link w:val="Bl1CharChar"/>
    <w:rsid w:val="0051488C"/>
    <w:pPr>
      <w:tabs>
        <w:tab w:val="left" w:pos="1152"/>
      </w:tabs>
      <w:spacing w:before="60" w:after="60" w:line="320" w:lineRule="atLeast"/>
    </w:pPr>
    <w:rPr>
      <w:sz w:val="24"/>
      <w:lang w:val="x-none" w:eastAsia="x-none"/>
    </w:rPr>
  </w:style>
  <w:style w:type="character" w:customStyle="1" w:styleId="Bl1CharChar">
    <w:name w:val="Bl1 Char Char"/>
    <w:link w:val="Bl1Char"/>
    <w:rsid w:val="0051488C"/>
    <w:rPr>
      <w:sz w:val="24"/>
      <w:szCs w:val="24"/>
      <w:lang w:val="x-none" w:eastAsia="x-none"/>
    </w:rPr>
  </w:style>
  <w:style w:type="paragraph" w:customStyle="1" w:styleId="whs8">
    <w:name w:val="whs8"/>
    <w:basedOn w:val="Normal"/>
    <w:rsid w:val="0051488C"/>
    <w:pPr>
      <w:spacing w:before="100" w:after="100" w:line="240" w:lineRule="auto"/>
      <w:jc w:val="left"/>
    </w:pPr>
    <w:rPr>
      <w:rFonts w:ascii="Arial" w:hAnsi="Arial" w:cs="Arial"/>
      <w:sz w:val="20"/>
      <w:szCs w:val="20"/>
      <w:lang w:val="en-US"/>
    </w:rPr>
  </w:style>
  <w:style w:type="character" w:customStyle="1" w:styleId="lineitems1">
    <w:name w:val="lineitems1"/>
    <w:rsid w:val="0051488C"/>
    <w:rPr>
      <w:sz w:val="17"/>
      <w:szCs w:val="17"/>
    </w:rPr>
  </w:style>
  <w:style w:type="character" w:customStyle="1" w:styleId="BodyTextIndentChar2Char">
    <w:name w:val="Body Text Indent Char2 Char"/>
    <w:aliases w:val="Body Text Indent Char1 Char2 Char,Body Text Indent Char2 Char Char Char,Body Text Indent Char1 Char Char Char Char Char Char Char"/>
    <w:rsid w:val="0051488C"/>
    <w:rPr>
      <w:sz w:val="24"/>
      <w:szCs w:val="24"/>
      <w:lang w:val="en-US" w:eastAsia="en-US" w:bidi="ar-SA"/>
    </w:rPr>
  </w:style>
  <w:style w:type="character" w:customStyle="1" w:styleId="bodycopyblplain1">
    <w:name w:val="bodycopy_bl_plain1"/>
    <w:rsid w:val="0051488C"/>
    <w:rPr>
      <w:rFonts w:ascii="Futura Lt BT" w:hAnsi="Futura Lt BT" w:hint="default"/>
      <w:b w:val="0"/>
      <w:bCs w:val="0"/>
      <w:i w:val="0"/>
      <w:iCs w:val="0"/>
      <w:strike w:val="0"/>
      <w:dstrike w:val="0"/>
      <w:color w:val="000099"/>
      <w:sz w:val="20"/>
      <w:szCs w:val="20"/>
      <w:u w:val="none"/>
      <w:effect w:val="none"/>
    </w:rPr>
  </w:style>
  <w:style w:type="character" w:customStyle="1" w:styleId="themebody1">
    <w:name w:val="themebody1"/>
    <w:rsid w:val="0051488C"/>
    <w:rPr>
      <w:color w:val="000000"/>
    </w:rPr>
  </w:style>
  <w:style w:type="paragraph" w:customStyle="1" w:styleId="TableChar0">
    <w:name w:val="Table Char"/>
    <w:link w:val="TableCharChar"/>
    <w:rsid w:val="0051488C"/>
    <w:pPr>
      <w:spacing w:before="120" w:after="120"/>
      <w:jc w:val="both"/>
    </w:pPr>
    <w:rPr>
      <w:sz w:val="26"/>
      <w:szCs w:val="28"/>
    </w:rPr>
  </w:style>
  <w:style w:type="character" w:customStyle="1" w:styleId="TableCharChar">
    <w:name w:val="Table Char Char"/>
    <w:link w:val="TableChar0"/>
    <w:rsid w:val="0051488C"/>
    <w:rPr>
      <w:sz w:val="26"/>
      <w:szCs w:val="28"/>
    </w:rPr>
  </w:style>
  <w:style w:type="paragraph" w:customStyle="1" w:styleId="11">
    <w:name w:val="1.1"/>
    <w:basedOn w:val="Normal"/>
    <w:rsid w:val="0051488C"/>
    <w:pPr>
      <w:tabs>
        <w:tab w:val="num" w:pos="360"/>
      </w:tabs>
      <w:spacing w:before="60" w:after="0" w:line="360" w:lineRule="auto"/>
      <w:ind w:left="360" w:right="142" w:hanging="360"/>
    </w:pPr>
    <w:rPr>
      <w:rFonts w:ascii=".VnTime" w:hAnsi=".VnTime"/>
      <w:szCs w:val="20"/>
      <w:lang w:val="en-GB"/>
    </w:rPr>
  </w:style>
  <w:style w:type="paragraph" w:customStyle="1" w:styleId="a">
    <w:name w:val="+"/>
    <w:qFormat/>
    <w:rsid w:val="0051488C"/>
    <w:pPr>
      <w:numPr>
        <w:numId w:val="173"/>
      </w:numPr>
      <w:spacing w:before="60"/>
      <w:ind w:right="851"/>
      <w:jc w:val="both"/>
    </w:pPr>
    <w:rPr>
      <w:rFonts w:ascii=".VnTime" w:hAnsi=".VnTime"/>
      <w:sz w:val="24"/>
      <w:lang w:val="en-AU" w:eastAsia="en-AU"/>
    </w:rPr>
  </w:style>
  <w:style w:type="paragraph" w:customStyle="1" w:styleId="Char1CharCharChar1">
    <w:name w:val="Char1 Char Char Char1"/>
    <w:basedOn w:val="Normal"/>
    <w:rsid w:val="0051488C"/>
    <w:pPr>
      <w:pageBreakBefore/>
      <w:spacing w:before="100" w:beforeAutospacing="1" w:after="100" w:afterAutospacing="1" w:line="240" w:lineRule="auto"/>
      <w:jc w:val="left"/>
    </w:pPr>
    <w:rPr>
      <w:rFonts w:ascii="Tahoma" w:hAnsi="Tahoma"/>
      <w:sz w:val="20"/>
      <w:szCs w:val="20"/>
      <w:lang w:val="en-US"/>
    </w:rPr>
  </w:style>
  <w:style w:type="character" w:customStyle="1" w:styleId="Index1Char">
    <w:name w:val="Index 1 Char"/>
    <w:aliases w:val="Chi muc cap 1 Char,Chi muc cap 1 Char Char Char,Index 1 Char1 Char Char Char1 Char Char Char Char Char,Index 1 Char1 Char1 Char Char Char Char Char Char Char Char Char,Index 1 Char2 Char1 Char Char Char Char Char Char Char Char Char Char"/>
    <w:link w:val="Index1"/>
    <w:rsid w:val="0051488C"/>
    <w:rPr>
      <w:rFonts w:eastAsia="MS Mincho"/>
      <w:noProof/>
      <w:sz w:val="26"/>
      <w:szCs w:val="24"/>
    </w:rPr>
  </w:style>
  <w:style w:type="paragraph" w:customStyle="1" w:styleId="Index4B">
    <w:name w:val="Index 4 B"/>
    <w:basedOn w:val="Index4"/>
    <w:next w:val="Normal"/>
    <w:autoRedefine/>
    <w:rsid w:val="0051488C"/>
    <w:pPr>
      <w:numPr>
        <w:numId w:val="174"/>
      </w:numPr>
      <w:tabs>
        <w:tab w:val="clear" w:pos="1435"/>
      </w:tabs>
      <w:spacing w:before="0" w:line="240" w:lineRule="auto"/>
      <w:ind w:left="960" w:hanging="240"/>
      <w:jc w:val="left"/>
    </w:pPr>
    <w:rPr>
      <w:rFonts w:eastAsia="Times New Roman"/>
      <w:noProof w:val="0"/>
      <w:sz w:val="24"/>
    </w:rPr>
  </w:style>
  <w:style w:type="paragraph" w:customStyle="1" w:styleId="00000">
    <w:name w:val="00000"/>
    <w:basedOn w:val="Normal"/>
    <w:rsid w:val="0051488C"/>
    <w:pPr>
      <w:spacing w:line="320" w:lineRule="atLeast"/>
    </w:pPr>
    <w:rPr>
      <w:sz w:val="24"/>
      <w:lang w:val="en-US"/>
    </w:rPr>
  </w:style>
  <w:style w:type="paragraph" w:customStyle="1" w:styleId="cueparagraph">
    <w:name w:val="cueparagraph"/>
    <w:basedOn w:val="Normal"/>
    <w:rsid w:val="0051488C"/>
    <w:pPr>
      <w:spacing w:before="100" w:beforeAutospacing="1" w:after="100" w:afterAutospacing="1" w:line="336" w:lineRule="atLeast"/>
      <w:jc w:val="left"/>
    </w:pPr>
    <w:rPr>
      <w:sz w:val="24"/>
      <w:lang w:eastAsia="vi-VN"/>
    </w:rPr>
  </w:style>
  <w:style w:type="paragraph" w:customStyle="1" w:styleId="pchartheadcmt">
    <w:name w:val="pchart_headcmt"/>
    <w:basedOn w:val="Normal"/>
    <w:rsid w:val="0051488C"/>
    <w:pPr>
      <w:spacing w:before="100" w:beforeAutospacing="1" w:after="100" w:afterAutospacing="1" w:line="240" w:lineRule="auto"/>
      <w:jc w:val="left"/>
    </w:pPr>
    <w:rPr>
      <w:sz w:val="24"/>
      <w:lang w:val="en-US"/>
    </w:rPr>
  </w:style>
  <w:style w:type="paragraph" w:customStyle="1" w:styleId="LyncWPFigureCaption">
    <w:name w:val="Lync WP: Figure Caption"/>
    <w:basedOn w:val="Normal"/>
    <w:next w:val="Normal"/>
    <w:qFormat/>
    <w:rsid w:val="0051488C"/>
    <w:pPr>
      <w:spacing w:before="0" w:line="240" w:lineRule="auto"/>
      <w:jc w:val="left"/>
    </w:pPr>
    <w:rPr>
      <w:rFonts w:ascii="Arial" w:eastAsia="Calibri" w:hAnsi="Arial"/>
      <w:b/>
      <w:color w:val="4F81BD"/>
      <w:sz w:val="18"/>
      <w:szCs w:val="22"/>
      <w:lang w:val="en-US"/>
    </w:rPr>
  </w:style>
  <w:style w:type="paragraph" w:customStyle="1" w:styleId="LyncWPSpaceafterTablesCodeBlocks">
    <w:name w:val="Lync WP: Space after Tables/Code Blocks"/>
    <w:basedOn w:val="Normal"/>
    <w:next w:val="Normal"/>
    <w:qFormat/>
    <w:rsid w:val="0051488C"/>
    <w:pPr>
      <w:spacing w:before="0" w:after="0" w:line="240" w:lineRule="auto"/>
      <w:jc w:val="left"/>
    </w:pPr>
    <w:rPr>
      <w:rFonts w:ascii="Arial" w:eastAsia="Calibri" w:hAnsi="Arial"/>
      <w:sz w:val="16"/>
      <w:szCs w:val="22"/>
      <w:lang w:val="en-US"/>
    </w:rPr>
  </w:style>
  <w:style w:type="paragraph" w:customStyle="1" w:styleId="LyncWPCodeBlock">
    <w:name w:val="Lync WP: Code Block"/>
    <w:basedOn w:val="Normal"/>
    <w:link w:val="LyncWPCodeBlockChar"/>
    <w:qFormat/>
    <w:rsid w:val="0051488C"/>
    <w:pPr>
      <w:shd w:val="clear" w:color="auto" w:fill="D9D9D9"/>
      <w:autoSpaceDE w:val="0"/>
      <w:autoSpaceDN w:val="0"/>
      <w:adjustRightInd w:val="0"/>
      <w:spacing w:before="0" w:after="20" w:line="240" w:lineRule="auto"/>
      <w:jc w:val="left"/>
    </w:pPr>
    <w:rPr>
      <w:rFonts w:ascii="Courier New" w:eastAsia="Calibri" w:hAnsi="Courier New"/>
      <w:noProof/>
      <w:sz w:val="20"/>
      <w:szCs w:val="20"/>
      <w:lang w:val="x-none" w:eastAsia="x-none"/>
    </w:rPr>
  </w:style>
  <w:style w:type="character" w:customStyle="1" w:styleId="LyncWPCodeBlockChar">
    <w:name w:val="Lync WP: Code Block Char"/>
    <w:link w:val="LyncWPCodeBlock"/>
    <w:rsid w:val="0051488C"/>
    <w:rPr>
      <w:rFonts w:ascii="Courier New" w:eastAsia="Calibri" w:hAnsi="Courier New"/>
      <w:noProof/>
      <w:shd w:val="clear" w:color="auto" w:fill="D9D9D9"/>
      <w:lang w:val="x-none" w:eastAsia="x-none"/>
    </w:rPr>
  </w:style>
  <w:style w:type="character" w:customStyle="1" w:styleId="fine-note">
    <w:name w:val="fine-note"/>
    <w:rsid w:val="0051488C"/>
  </w:style>
  <w:style w:type="paragraph" w:customStyle="1" w:styleId="Pa14">
    <w:name w:val="Pa14"/>
    <w:basedOn w:val="Default"/>
    <w:next w:val="Default"/>
    <w:uiPriority w:val="99"/>
    <w:rsid w:val="0051488C"/>
    <w:pPr>
      <w:widowControl/>
      <w:spacing w:before="0" w:after="0" w:line="161" w:lineRule="atLeast"/>
      <w:jc w:val="left"/>
    </w:pPr>
    <w:rPr>
      <w:rFonts w:ascii="Helvetica 55 Roman" w:hAnsi="Helvetica 55 Roman"/>
      <w:color w:val="auto"/>
      <w:sz w:val="24"/>
    </w:rPr>
  </w:style>
  <w:style w:type="paragraph" w:customStyle="1" w:styleId="Pa17">
    <w:name w:val="Pa17"/>
    <w:basedOn w:val="Default"/>
    <w:next w:val="Default"/>
    <w:uiPriority w:val="99"/>
    <w:rsid w:val="0051488C"/>
    <w:pPr>
      <w:widowControl/>
      <w:spacing w:before="0" w:after="0" w:line="151" w:lineRule="atLeast"/>
      <w:jc w:val="left"/>
    </w:pPr>
    <w:rPr>
      <w:rFonts w:ascii="Helvetica 55 Roman" w:hAnsi="Helvetica 55 Roman"/>
      <w:color w:val="auto"/>
      <w:sz w:val="24"/>
    </w:rPr>
  </w:style>
  <w:style w:type="character" w:customStyle="1" w:styleId="A50">
    <w:name w:val="A5"/>
    <w:uiPriority w:val="99"/>
    <w:rsid w:val="0051488C"/>
    <w:rPr>
      <w:rFonts w:cs="Helvetica 65 Medium"/>
      <w:color w:val="000000"/>
      <w:sz w:val="22"/>
      <w:szCs w:val="22"/>
    </w:rPr>
  </w:style>
  <w:style w:type="character" w:customStyle="1" w:styleId="A8">
    <w:name w:val="A8"/>
    <w:uiPriority w:val="99"/>
    <w:rsid w:val="0051488C"/>
    <w:rPr>
      <w:rFonts w:cs="Frutiger LT Std 45 Light"/>
      <w:color w:val="000000"/>
      <w:sz w:val="13"/>
      <w:szCs w:val="13"/>
    </w:rPr>
  </w:style>
  <w:style w:type="character" w:customStyle="1" w:styleId="TOC1Char">
    <w:name w:val="TOC 1 Char"/>
    <w:link w:val="TOC1"/>
    <w:uiPriority w:val="39"/>
    <w:rsid w:val="00850BDD"/>
    <w:rPr>
      <w:rFonts w:cs="Arial"/>
      <w:bCs/>
      <w:noProof/>
      <w:sz w:val="24"/>
      <w:szCs w:val="24"/>
    </w:rPr>
  </w:style>
  <w:style w:type="paragraph" w:customStyle="1" w:styleId="StyleHeading6StyleThiHeading6L6H6Heading6Heading61Headin0">
    <w:name w:val="Style Heading 6StyleThi Heading 6L6H6Heading6Heading61Headin..."/>
    <w:basedOn w:val="Heading6"/>
    <w:qFormat/>
    <w:rsid w:val="0051488C"/>
    <w:pPr>
      <w:spacing w:before="0" w:after="0" w:line="288" w:lineRule="auto"/>
      <w:ind w:left="284"/>
      <w:jc w:val="left"/>
    </w:pPr>
    <w:rPr>
      <w:rFonts w:ascii="Times New Roman Bold" w:hAnsi="Times New Roman Bold"/>
      <w:caps/>
      <w:sz w:val="28"/>
      <w:szCs w:val="20"/>
      <w:lang w:eastAsia="x-none"/>
    </w:rPr>
  </w:style>
  <w:style w:type="paragraph" w:customStyle="1" w:styleId="Indent3">
    <w:name w:val="Indent 3"/>
    <w:basedOn w:val="Indent2"/>
    <w:qFormat/>
    <w:rsid w:val="0051488C"/>
    <w:pPr>
      <w:numPr>
        <w:numId w:val="210"/>
      </w:numPr>
      <w:ind w:left="1843" w:hanging="283"/>
      <w:contextualSpacing/>
    </w:pPr>
    <w:rPr>
      <w:rFonts w:ascii="Cambria" w:hAnsi="Cambria" w:cs="Cambria"/>
      <w:bCs/>
      <w:szCs w:val="26"/>
    </w:rPr>
  </w:style>
  <w:style w:type="paragraph" w:customStyle="1" w:styleId="ResponseBullet1">
    <w:name w:val="Response Bullet 1"/>
    <w:link w:val="ResponseBullet1Char"/>
    <w:rsid w:val="0051488C"/>
    <w:pPr>
      <w:numPr>
        <w:numId w:val="175"/>
      </w:numPr>
      <w:tabs>
        <w:tab w:val="left" w:pos="1080"/>
      </w:tabs>
      <w:spacing w:before="120"/>
      <w:ind w:left="1080" w:hanging="360"/>
    </w:pPr>
    <w:rPr>
      <w:rFonts w:ascii="Arial" w:hAnsi="Arial"/>
      <w:bCs/>
      <w:color w:val="0000FF"/>
      <w:kern w:val="32"/>
    </w:rPr>
  </w:style>
  <w:style w:type="paragraph" w:customStyle="1" w:styleId="ResponseBullet2">
    <w:name w:val="Response Bullet 2"/>
    <w:basedOn w:val="ResponseBullet1"/>
    <w:rsid w:val="0051488C"/>
    <w:pPr>
      <w:numPr>
        <w:ilvl w:val="1"/>
      </w:numPr>
      <w:tabs>
        <w:tab w:val="clear" w:pos="1440"/>
        <w:tab w:val="num" w:pos="0"/>
        <w:tab w:val="num" w:pos="2160"/>
      </w:tabs>
      <w:ind w:left="1080"/>
    </w:pPr>
  </w:style>
  <w:style w:type="paragraph" w:customStyle="1" w:styleId="xl570">
    <w:name w:val="xl570"/>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b/>
      <w:bCs/>
      <w:sz w:val="24"/>
      <w:lang w:val="en-US"/>
    </w:rPr>
  </w:style>
  <w:style w:type="paragraph" w:customStyle="1" w:styleId="xl571">
    <w:name w:val="xl571"/>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b/>
      <w:bCs/>
      <w:sz w:val="24"/>
      <w:lang w:val="en-US"/>
    </w:rPr>
  </w:style>
  <w:style w:type="paragraph" w:customStyle="1" w:styleId="xl572">
    <w:name w:val="xl572"/>
    <w:basedOn w:val="Normal"/>
    <w:rsid w:val="0051488C"/>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b/>
      <w:bCs/>
      <w:sz w:val="24"/>
      <w:lang w:val="en-US"/>
    </w:rPr>
  </w:style>
  <w:style w:type="paragraph" w:customStyle="1" w:styleId="xl573">
    <w:name w:val="xl573"/>
    <w:basedOn w:val="Normal"/>
    <w:rsid w:val="0051488C"/>
    <w:pPr>
      <w:pBdr>
        <w:top w:val="single" w:sz="4" w:space="0" w:color="auto"/>
        <w:bottom w:val="single" w:sz="4" w:space="0" w:color="auto"/>
      </w:pBdr>
      <w:shd w:val="clear" w:color="auto" w:fill="99CCFF"/>
      <w:spacing w:before="100" w:beforeAutospacing="1" w:after="100" w:afterAutospacing="1" w:line="240" w:lineRule="auto"/>
      <w:jc w:val="center"/>
      <w:textAlignment w:val="center"/>
    </w:pPr>
    <w:rPr>
      <w:rFonts w:ascii="Arial" w:hAnsi="Arial" w:cs="Arial"/>
      <w:b/>
      <w:bCs/>
      <w:sz w:val="24"/>
      <w:lang w:val="en-US"/>
    </w:rPr>
  </w:style>
  <w:style w:type="paragraph" w:customStyle="1" w:styleId="xl574">
    <w:name w:val="xl574"/>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b/>
      <w:bCs/>
      <w:color w:val="FF0000"/>
      <w:sz w:val="24"/>
      <w:lang w:val="en-US"/>
    </w:rPr>
  </w:style>
  <w:style w:type="paragraph" w:customStyle="1" w:styleId="xl575">
    <w:name w:val="xl575"/>
    <w:basedOn w:val="Normal"/>
    <w:rsid w:val="0051488C"/>
    <w:pPr>
      <w:pBdr>
        <w:left w:val="single" w:sz="4" w:space="0" w:color="auto"/>
        <w:right w:val="single" w:sz="4" w:space="0" w:color="auto"/>
      </w:pBdr>
      <w:spacing w:before="100" w:beforeAutospacing="1" w:after="100" w:afterAutospacing="1" w:line="240" w:lineRule="auto"/>
      <w:jc w:val="center"/>
    </w:pPr>
    <w:rPr>
      <w:rFonts w:ascii="Arial" w:hAnsi="Arial" w:cs="Arial"/>
      <w:b/>
      <w:bCs/>
      <w:sz w:val="24"/>
      <w:lang w:val="en-US"/>
    </w:rPr>
  </w:style>
  <w:style w:type="paragraph" w:customStyle="1" w:styleId="xl576">
    <w:name w:val="xl576"/>
    <w:basedOn w:val="Normal"/>
    <w:rsid w:val="0051488C"/>
    <w:pPr>
      <w:pBdr>
        <w:top w:val="single" w:sz="4" w:space="0" w:color="auto"/>
        <w:bottom w:val="single" w:sz="4" w:space="0" w:color="auto"/>
      </w:pBdr>
      <w:shd w:val="clear" w:color="auto" w:fill="CCFFCC"/>
      <w:spacing w:before="100" w:beforeAutospacing="1" w:after="100" w:afterAutospacing="1" w:line="240" w:lineRule="auto"/>
      <w:jc w:val="center"/>
      <w:textAlignment w:val="center"/>
    </w:pPr>
    <w:rPr>
      <w:rFonts w:ascii="Arial" w:hAnsi="Arial" w:cs="Arial"/>
      <w:b/>
      <w:bCs/>
      <w:sz w:val="24"/>
      <w:lang w:val="en-US"/>
    </w:rPr>
  </w:style>
  <w:style w:type="paragraph" w:customStyle="1" w:styleId="xl577">
    <w:name w:val="xl577"/>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sz w:val="24"/>
      <w:lang w:val="en-US"/>
    </w:rPr>
  </w:style>
  <w:style w:type="paragraph" w:customStyle="1" w:styleId="xl578">
    <w:name w:val="xl578"/>
    <w:basedOn w:val="Normal"/>
    <w:rsid w:val="0051488C"/>
    <w:pPr>
      <w:pBdr>
        <w:top w:val="single" w:sz="4" w:space="0" w:color="auto"/>
        <w:bottom w:val="single" w:sz="4" w:space="0" w:color="auto"/>
      </w:pBdr>
      <w:shd w:val="clear" w:color="auto" w:fill="CCFFCC"/>
      <w:spacing w:before="100" w:beforeAutospacing="1" w:after="100" w:afterAutospacing="1" w:line="240" w:lineRule="auto"/>
      <w:jc w:val="center"/>
      <w:textAlignment w:val="center"/>
    </w:pPr>
    <w:rPr>
      <w:rFonts w:ascii="Arial" w:hAnsi="Arial" w:cs="Arial"/>
      <w:b/>
      <w:bCs/>
      <w:sz w:val="24"/>
      <w:lang w:val="en-US"/>
    </w:rPr>
  </w:style>
  <w:style w:type="paragraph" w:customStyle="1" w:styleId="xl579">
    <w:name w:val="xl579"/>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sz w:val="24"/>
      <w:lang w:val="en-US"/>
    </w:rPr>
  </w:style>
  <w:style w:type="paragraph" w:customStyle="1" w:styleId="xl580">
    <w:name w:val="xl580"/>
    <w:basedOn w:val="Normal"/>
    <w:rsid w:val="0051488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pPr>
    <w:rPr>
      <w:rFonts w:ascii="Arial" w:hAnsi="Arial" w:cs="Arial"/>
      <w:b/>
      <w:bCs/>
      <w:sz w:val="24"/>
      <w:lang w:val="en-US"/>
    </w:rPr>
  </w:style>
  <w:style w:type="paragraph" w:customStyle="1" w:styleId="xl581">
    <w:name w:val="xl581"/>
    <w:basedOn w:val="Normal"/>
    <w:rsid w:val="0051488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Arial" w:hAnsi="Arial" w:cs="Arial"/>
      <w:b/>
      <w:bCs/>
      <w:sz w:val="24"/>
      <w:lang w:val="en-US"/>
    </w:rPr>
  </w:style>
  <w:style w:type="character" w:customStyle="1" w:styleId="CharChar3">
    <w:name w:val="Char Char3"/>
    <w:semiHidden/>
    <w:locked/>
    <w:rsid w:val="0051488C"/>
    <w:rPr>
      <w:sz w:val="26"/>
      <w:lang w:val="en-US" w:eastAsia="en-US" w:bidi="ar-SA"/>
    </w:rPr>
  </w:style>
  <w:style w:type="paragraph" w:customStyle="1" w:styleId="StyleLeft0Firstline038After6ptLinespacingA">
    <w:name w:val="Style Left:  0&quot; First line:  038&quot; After:  6 pt Line spacing:  A"/>
    <w:basedOn w:val="Normal"/>
    <w:autoRedefine/>
    <w:rsid w:val="0051488C"/>
    <w:pPr>
      <w:spacing w:line="312" w:lineRule="auto"/>
      <w:ind w:firstLine="547"/>
    </w:pPr>
    <w:rPr>
      <w:spacing w:val="-6"/>
      <w:szCs w:val="20"/>
      <w:lang w:val="en-US"/>
    </w:rPr>
  </w:style>
  <w:style w:type="paragraph" w:customStyle="1" w:styleId="DecimalAligned">
    <w:name w:val="Decimal Aligned"/>
    <w:basedOn w:val="Normal"/>
    <w:qFormat/>
    <w:rsid w:val="0051488C"/>
    <w:pPr>
      <w:tabs>
        <w:tab w:val="decimal" w:pos="360"/>
      </w:tabs>
      <w:spacing w:before="0" w:after="200" w:line="276" w:lineRule="auto"/>
      <w:jc w:val="left"/>
    </w:pPr>
    <w:rPr>
      <w:rFonts w:ascii="Calibri" w:hAnsi="Calibri"/>
      <w:sz w:val="22"/>
      <w:szCs w:val="22"/>
      <w:lang w:val="en-US"/>
    </w:rPr>
  </w:style>
  <w:style w:type="table" w:styleId="MediumGrid2-Accent5">
    <w:name w:val="Medium Grid 2 Accent 5"/>
    <w:basedOn w:val="TableNormal"/>
    <w:uiPriority w:val="68"/>
    <w:rsid w:val="0051488C"/>
    <w:rPr>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character" w:customStyle="1" w:styleId="Normal2Char0">
    <w:name w:val="Normal 2 Char"/>
    <w:link w:val="Normal20"/>
    <w:rsid w:val="0051488C"/>
    <w:rPr>
      <w:spacing w:val="-6"/>
      <w:sz w:val="26"/>
      <w:lang w:val="x-none" w:eastAsia="x-none"/>
    </w:rPr>
  </w:style>
  <w:style w:type="paragraph" w:customStyle="1" w:styleId="111">
    <w:name w:val="111"/>
    <w:basedOn w:val="Normal"/>
    <w:rsid w:val="0051488C"/>
    <w:pPr>
      <w:keepNext/>
      <w:widowControl w:val="0"/>
      <w:spacing w:beforeLines="120" w:before="0" w:afterLines="60" w:after="0" w:line="320" w:lineRule="atLeast"/>
      <w:jc w:val="left"/>
      <w:outlineLvl w:val="1"/>
    </w:pPr>
    <w:rPr>
      <w:b/>
      <w:sz w:val="28"/>
      <w:szCs w:val="20"/>
      <w:lang w:val="en-US"/>
    </w:rPr>
  </w:style>
  <w:style w:type="paragraph" w:customStyle="1" w:styleId="charusecase">
    <w:name w:val="char use case"/>
    <w:basedOn w:val="Normal"/>
    <w:link w:val="charusecaseChar"/>
    <w:rsid w:val="0051488C"/>
    <w:pPr>
      <w:spacing w:before="0" w:after="0" w:line="240" w:lineRule="auto"/>
      <w:jc w:val="left"/>
    </w:pPr>
    <w:rPr>
      <w:lang w:val="x-none" w:eastAsia="x-none"/>
    </w:rPr>
  </w:style>
  <w:style w:type="paragraph" w:customStyle="1" w:styleId="Usecase">
    <w:name w:val="Usecase"/>
    <w:basedOn w:val="Heading7"/>
    <w:link w:val="UsecaseChar"/>
    <w:qFormat/>
    <w:rsid w:val="0051488C"/>
    <w:pPr>
      <w:widowControl w:val="0"/>
      <w:numPr>
        <w:numId w:val="176"/>
      </w:numPr>
      <w:spacing w:after="120" w:line="312" w:lineRule="auto"/>
      <w:ind w:left="1134" w:hanging="283"/>
    </w:pPr>
    <w:rPr>
      <w:b/>
      <w:sz w:val="28"/>
      <w:szCs w:val="26"/>
      <w:lang w:val="x-none" w:eastAsia="ja-JP"/>
    </w:rPr>
  </w:style>
  <w:style w:type="character" w:customStyle="1" w:styleId="charusecaseChar">
    <w:name w:val="char use case Char"/>
    <w:link w:val="charusecase"/>
    <w:rsid w:val="0051488C"/>
    <w:rPr>
      <w:sz w:val="26"/>
      <w:szCs w:val="24"/>
      <w:lang w:val="x-none" w:eastAsia="x-none"/>
    </w:rPr>
  </w:style>
  <w:style w:type="character" w:customStyle="1" w:styleId="UsecaseChar">
    <w:name w:val="Usecase Char"/>
    <w:link w:val="Usecase"/>
    <w:rsid w:val="0051488C"/>
    <w:rPr>
      <w:b/>
      <w:sz w:val="28"/>
      <w:szCs w:val="26"/>
      <w:lang w:val="x-none" w:eastAsia="ja-JP"/>
    </w:rPr>
  </w:style>
  <w:style w:type="paragraph" w:customStyle="1" w:styleId="ListBullet0">
    <w:name w:val="List Bullet 0"/>
    <w:basedOn w:val="Normal"/>
    <w:rsid w:val="0051488C"/>
    <w:pPr>
      <w:keepLines/>
      <w:tabs>
        <w:tab w:val="num" w:pos="1800"/>
      </w:tabs>
      <w:spacing w:after="0" w:line="360" w:lineRule="auto"/>
      <w:ind w:left="1800" w:hanging="360"/>
      <w:jc w:val="left"/>
    </w:pPr>
    <w:rPr>
      <w:rFonts w:ascii="Tahoma" w:eastAsia="MS Mincho" w:hAnsi="Tahoma" w:cs="Tahoma"/>
      <w:noProof/>
      <w:snapToGrid w:val="0"/>
      <w:sz w:val="20"/>
      <w:szCs w:val="18"/>
      <w:lang w:val="en-US"/>
    </w:rPr>
  </w:style>
  <w:style w:type="paragraph" w:customStyle="1" w:styleId="i3">
    <w:name w:val="’i—3"/>
    <w:basedOn w:val="Normal"/>
    <w:rsid w:val="0051488C"/>
    <w:pPr>
      <w:widowControl w:val="0"/>
      <w:autoSpaceDE w:val="0"/>
      <w:autoSpaceDN w:val="0"/>
      <w:ind w:left="540"/>
    </w:pPr>
    <w:rPr>
      <w:rFonts w:ascii="MS Mincho" w:eastAsia="MS Mincho"/>
      <w:sz w:val="21"/>
      <w:szCs w:val="21"/>
      <w:lang w:val="en-US"/>
    </w:rPr>
  </w:style>
  <w:style w:type="paragraph" w:customStyle="1" w:styleId="description">
    <w:name w:val="description"/>
    <w:basedOn w:val="Normal"/>
    <w:rsid w:val="0051488C"/>
    <w:pPr>
      <w:spacing w:line="240" w:lineRule="auto"/>
    </w:pPr>
    <w:rPr>
      <w:bCs/>
      <w:sz w:val="22"/>
      <w:lang w:val="en-US"/>
    </w:rPr>
  </w:style>
  <w:style w:type="character" w:customStyle="1" w:styleId="title11">
    <w:name w:val="title11"/>
    <w:rsid w:val="0051488C"/>
    <w:rPr>
      <w:rFonts w:ascii="Arial" w:hAnsi="Arial" w:cs="Arial" w:hint="default"/>
      <w:sz w:val="36"/>
      <w:szCs w:val="36"/>
    </w:rPr>
  </w:style>
  <w:style w:type="character" w:customStyle="1" w:styleId="linknounderline">
    <w:name w:val="linknounderline"/>
    <w:rsid w:val="0051488C"/>
  </w:style>
  <w:style w:type="character" w:customStyle="1" w:styleId="bodytextbold0">
    <w:name w:val="bodytextbold"/>
    <w:rsid w:val="0051488C"/>
  </w:style>
  <w:style w:type="paragraph" w:customStyle="1" w:styleId="NOIDUNG01">
    <w:name w:val="NOIDUNG 01"/>
    <w:basedOn w:val="BodyText"/>
    <w:autoRedefine/>
    <w:rsid w:val="0051488C"/>
    <w:pPr>
      <w:numPr>
        <w:numId w:val="187"/>
      </w:numPr>
      <w:tabs>
        <w:tab w:val="center" w:pos="7200"/>
      </w:tabs>
      <w:spacing w:line="240" w:lineRule="auto"/>
    </w:pPr>
    <w:rPr>
      <w:rFonts w:eastAsia="Batang"/>
      <w:sz w:val="26"/>
      <w:szCs w:val="24"/>
      <w:lang w:val="en-US" w:eastAsia="ko-KR"/>
    </w:rPr>
  </w:style>
  <w:style w:type="paragraph" w:customStyle="1" w:styleId="StyleHeading2H2UNDERRUBRIK1-2h2mainheadingBSubBoldBSub">
    <w:name w:val="Style Heading 2H2UNDERRUBRIK 1-2h2 main headingB Sub/BoldB Sub"/>
    <w:basedOn w:val="Heading2"/>
    <w:rsid w:val="0051488C"/>
    <w:pPr>
      <w:keepNext/>
      <w:widowControl w:val="0"/>
      <w:tabs>
        <w:tab w:val="num" w:pos="720"/>
      </w:tabs>
      <w:overflowPunct w:val="0"/>
      <w:autoSpaceDE w:val="0"/>
      <w:autoSpaceDN w:val="0"/>
      <w:adjustRightInd w:val="0"/>
      <w:spacing w:before="360" w:after="100" w:line="281" w:lineRule="auto"/>
      <w:ind w:left="576" w:hanging="576"/>
      <w:textAlignment w:val="baseline"/>
    </w:pPr>
    <w:rPr>
      <w:rFonts w:eastAsia="MS Mincho"/>
      <w:iCs w:val="0"/>
      <w:color w:val="0000FF"/>
      <w:sz w:val="40"/>
      <w:szCs w:val="24"/>
      <w:lang w:val="en-US"/>
    </w:rPr>
  </w:style>
  <w:style w:type="paragraph" w:customStyle="1" w:styleId="StyleHeading3H3Title2H31H32H33H34H35ttulo3h3Heading3">
    <w:name w:val="Style Heading 3H3Title2H31H32H33H34H35título 3h:3Heading3"/>
    <w:basedOn w:val="Heading3"/>
    <w:autoRedefine/>
    <w:rsid w:val="0051488C"/>
    <w:pPr>
      <w:keepNext/>
      <w:numPr>
        <w:ilvl w:val="0"/>
        <w:numId w:val="0"/>
      </w:numPr>
      <w:tabs>
        <w:tab w:val="num" w:pos="720"/>
        <w:tab w:val="left" w:pos="851"/>
      </w:tabs>
      <w:overflowPunct w:val="0"/>
      <w:autoSpaceDE w:val="0"/>
      <w:autoSpaceDN w:val="0"/>
      <w:adjustRightInd w:val="0"/>
      <w:spacing w:before="180" w:after="180" w:line="340" w:lineRule="atLeast"/>
      <w:ind w:left="720" w:hanging="720"/>
      <w:textAlignment w:val="baseline"/>
    </w:pPr>
    <w:rPr>
      <w:rFonts w:eastAsia="MS Mincho"/>
      <w:iCs w:val="0"/>
      <w:color w:val="0000FF"/>
      <w:sz w:val="36"/>
      <w:szCs w:val="20"/>
      <w:lang w:eastAsia="x-none"/>
    </w:rPr>
  </w:style>
  <w:style w:type="paragraph" w:customStyle="1" w:styleId="StyleHeading4Heading4Heading41Heading42Heading411Heading43H">
    <w:name w:val="Style Heading 4Heading4Heading41Heading42Heading411Heading43H"/>
    <w:basedOn w:val="Heading4"/>
    <w:autoRedefine/>
    <w:rsid w:val="0051488C"/>
    <w:pPr>
      <w:widowControl w:val="0"/>
      <w:tabs>
        <w:tab w:val="left" w:pos="1134"/>
        <w:tab w:val="num" w:pos="1464"/>
      </w:tabs>
      <w:overflowPunct w:val="0"/>
      <w:autoSpaceDE w:val="0"/>
      <w:autoSpaceDN w:val="0"/>
      <w:adjustRightInd w:val="0"/>
      <w:spacing w:before="120" w:line="280" w:lineRule="auto"/>
      <w:ind w:left="1464" w:hanging="864"/>
      <w:textAlignment w:val="baseline"/>
    </w:pPr>
    <w:rPr>
      <w:color w:val="0000FF"/>
      <w:lang w:val="x-none" w:eastAsia="x-none"/>
    </w:rPr>
  </w:style>
  <w:style w:type="paragraph" w:customStyle="1" w:styleId="StyleHeading5H5Heading5Heading51Heading52Heading511Heading51">
    <w:name w:val="Style Heading 5H5Heading5Heading51Heading52Heading511Heading5.1"/>
    <w:basedOn w:val="Heading5"/>
    <w:rsid w:val="0051488C"/>
    <w:pPr>
      <w:keepNext/>
      <w:widowControl w:val="0"/>
      <w:tabs>
        <w:tab w:val="num" w:pos="1008"/>
      </w:tabs>
      <w:overflowPunct w:val="0"/>
      <w:autoSpaceDE w:val="0"/>
      <w:autoSpaceDN w:val="0"/>
      <w:adjustRightInd w:val="0"/>
      <w:spacing w:before="120" w:after="120" w:line="320" w:lineRule="atLeast"/>
      <w:ind w:left="1008" w:hanging="1008"/>
      <w:textAlignment w:val="baseline"/>
    </w:pPr>
    <w:rPr>
      <w:color w:val="0000FF"/>
      <w:sz w:val="30"/>
      <w:szCs w:val="20"/>
      <w:lang w:val="x-none" w:eastAsia="x-none"/>
    </w:rPr>
  </w:style>
  <w:style w:type="paragraph" w:customStyle="1" w:styleId="Callout">
    <w:name w:val="Callout"/>
    <w:basedOn w:val="BodyText"/>
    <w:next w:val="BodyText"/>
    <w:rsid w:val="0051488C"/>
    <w:pPr>
      <w:spacing w:before="240" w:after="60" w:line="240" w:lineRule="auto"/>
      <w:ind w:left="0"/>
      <w:jc w:val="left"/>
    </w:pPr>
    <w:rPr>
      <w:rFonts w:ascii="Arial Bold" w:eastAsia="Arial Unicode MS" w:hAnsi="Arial Bold"/>
      <w:b/>
      <w:i/>
      <w:color w:val="6666FF"/>
      <w:sz w:val="21"/>
      <w:szCs w:val="21"/>
      <w:lang w:val="en-US" w:eastAsia="ja-JP"/>
    </w:rPr>
  </w:style>
  <w:style w:type="paragraph" w:customStyle="1" w:styleId="TableTextBullet">
    <w:name w:val="Table Text Bullet"/>
    <w:basedOn w:val="Normal"/>
    <w:rsid w:val="0051488C"/>
    <w:pPr>
      <w:numPr>
        <w:numId w:val="177"/>
      </w:numPr>
      <w:spacing w:before="60" w:after="0" w:line="240" w:lineRule="auto"/>
    </w:pPr>
    <w:rPr>
      <w:rFonts w:eastAsia="Arial Unicode MS"/>
      <w:sz w:val="19"/>
      <w:szCs w:val="21"/>
      <w:lang w:val="en-US" w:eastAsia="ja-JP"/>
    </w:rPr>
  </w:style>
  <w:style w:type="paragraph" w:customStyle="1" w:styleId="CiscoHeading1">
    <w:name w:val="Cisco Heading 1"/>
    <w:next w:val="CiscoText"/>
    <w:rsid w:val="0051488C"/>
    <w:pPr>
      <w:keepNext/>
      <w:widowControl w:val="0"/>
      <w:spacing w:before="280"/>
    </w:pPr>
    <w:rPr>
      <w:rFonts w:ascii="Arial Bold" w:hAnsi="Arial Bold" w:cs="Arial"/>
      <w:b/>
      <w:bCs/>
      <w:color w:val="333399"/>
      <w:kern w:val="32"/>
      <w:sz w:val="30"/>
      <w:szCs w:val="30"/>
    </w:rPr>
  </w:style>
  <w:style w:type="paragraph" w:customStyle="1" w:styleId="CiscoFigureCaption">
    <w:name w:val="Cisco Figure Caption"/>
    <w:next w:val="CiscoText"/>
    <w:rsid w:val="0051488C"/>
    <w:pPr>
      <w:keepNext/>
      <w:widowControl w:val="0"/>
      <w:numPr>
        <w:numId w:val="179"/>
      </w:numPr>
      <w:tabs>
        <w:tab w:val="left" w:pos="1080"/>
      </w:tabs>
      <w:spacing w:before="200" w:after="60"/>
    </w:pPr>
    <w:rPr>
      <w:rFonts w:ascii="Arial Bold" w:hAnsi="Arial Bold"/>
      <w:b/>
      <w:color w:val="969696"/>
      <w:szCs w:val="19"/>
    </w:rPr>
  </w:style>
  <w:style w:type="paragraph" w:customStyle="1" w:styleId="CiscoHeading3">
    <w:name w:val="Cisco Heading 3"/>
    <w:basedOn w:val="Normal"/>
    <w:next w:val="CiscoText"/>
    <w:rsid w:val="0051488C"/>
    <w:pPr>
      <w:keepNext/>
      <w:widowControl w:val="0"/>
      <w:spacing w:before="240" w:line="240" w:lineRule="auto"/>
    </w:pPr>
    <w:rPr>
      <w:rFonts w:ascii="Arial Bold" w:hAnsi="Arial Bold"/>
      <w:b/>
      <w:color w:val="333399"/>
      <w:lang w:val="en-US"/>
    </w:rPr>
  </w:style>
  <w:style w:type="paragraph" w:customStyle="1" w:styleId="CiscoPageOne-Bullet1">
    <w:name w:val="Cisco Page One - Bullet 1"/>
    <w:rsid w:val="0051488C"/>
    <w:pPr>
      <w:widowControl w:val="0"/>
      <w:numPr>
        <w:numId w:val="178"/>
      </w:numPr>
      <w:tabs>
        <w:tab w:val="left" w:pos="0"/>
      </w:tabs>
      <w:spacing w:before="160"/>
      <w:ind w:left="3240"/>
    </w:pPr>
    <w:rPr>
      <w:rFonts w:ascii="Arial" w:hAnsi="Arial"/>
      <w:szCs w:val="19"/>
    </w:rPr>
  </w:style>
  <w:style w:type="paragraph" w:customStyle="1" w:styleId="CiscoHeading2">
    <w:name w:val="Cisco Heading 2"/>
    <w:next w:val="CiscoText"/>
    <w:rsid w:val="0051488C"/>
    <w:pPr>
      <w:keepNext/>
      <w:widowControl w:val="0"/>
      <w:spacing w:before="240"/>
    </w:pPr>
    <w:rPr>
      <w:rFonts w:ascii="Arial Bold" w:hAnsi="Arial Bold"/>
      <w:color w:val="808080"/>
      <w:sz w:val="28"/>
      <w:szCs w:val="28"/>
    </w:rPr>
  </w:style>
  <w:style w:type="paragraph" w:customStyle="1" w:styleId="CiscoSectionTitle">
    <w:name w:val="Cisco Section Title"/>
    <w:next w:val="CiscoText"/>
    <w:rsid w:val="0051488C"/>
    <w:pPr>
      <w:keepNext/>
      <w:widowControl w:val="0"/>
      <w:spacing w:before="60" w:after="240"/>
      <w:jc w:val="right"/>
    </w:pPr>
    <w:rPr>
      <w:rFonts w:ascii="Arial Bold" w:hAnsi="Arial Bold"/>
      <w:b/>
      <w:color w:val="808080"/>
      <w:sz w:val="32"/>
      <w:szCs w:val="32"/>
    </w:rPr>
  </w:style>
  <w:style w:type="paragraph" w:customStyle="1" w:styleId="Response">
    <w:name w:val="Response"/>
    <w:link w:val="ResponseChar"/>
    <w:rsid w:val="0051488C"/>
    <w:pPr>
      <w:widowControl w:val="0"/>
      <w:spacing w:before="120"/>
      <w:ind w:left="648"/>
    </w:pPr>
    <w:rPr>
      <w:rFonts w:ascii="Arial" w:hAnsi="Arial"/>
      <w:bCs/>
      <w:color w:val="0000FF"/>
      <w:kern w:val="32"/>
      <w:lang w:val="en-GB"/>
    </w:rPr>
  </w:style>
  <w:style w:type="paragraph" w:customStyle="1" w:styleId="ResponseHeading1">
    <w:name w:val="Response Heading 1"/>
    <w:basedOn w:val="Response"/>
    <w:link w:val="ResponseHeading1Char"/>
    <w:rsid w:val="0051488C"/>
    <w:pPr>
      <w:keepNext/>
      <w:spacing w:before="200"/>
    </w:pPr>
    <w:rPr>
      <w:rFonts w:ascii="Arial Bold" w:hAnsi="Arial Bold"/>
      <w:b/>
      <w:sz w:val="24"/>
      <w:szCs w:val="26"/>
      <w:lang w:eastAsia="x-none"/>
    </w:rPr>
  </w:style>
  <w:style w:type="character" w:customStyle="1" w:styleId="ResponseChar">
    <w:name w:val="Response Char"/>
    <w:link w:val="Response"/>
    <w:rsid w:val="0051488C"/>
    <w:rPr>
      <w:rFonts w:ascii="Arial" w:hAnsi="Arial"/>
      <w:bCs/>
      <w:color w:val="0000FF"/>
      <w:kern w:val="32"/>
      <w:lang w:val="en-GB"/>
    </w:rPr>
  </w:style>
  <w:style w:type="character" w:customStyle="1" w:styleId="ResponseHeading1Char">
    <w:name w:val="Response Heading 1 Char"/>
    <w:link w:val="ResponseHeading1"/>
    <w:rsid w:val="0051488C"/>
    <w:rPr>
      <w:rFonts w:ascii="Arial Bold" w:hAnsi="Arial Bold"/>
      <w:b/>
      <w:bCs/>
      <w:color w:val="0000FF"/>
      <w:kern w:val="32"/>
      <w:sz w:val="24"/>
      <w:szCs w:val="26"/>
      <w:lang w:val="en-GB" w:eastAsia="x-none"/>
    </w:rPr>
  </w:style>
  <w:style w:type="paragraph" w:customStyle="1" w:styleId="ResponseHeading2">
    <w:name w:val="Response Heading 2"/>
    <w:basedOn w:val="Response"/>
    <w:link w:val="ResponseHeading2Char"/>
    <w:rsid w:val="0051488C"/>
    <w:pPr>
      <w:spacing w:before="200"/>
    </w:pPr>
    <w:rPr>
      <w:rFonts w:ascii="Arial Bold" w:hAnsi="Arial Bold"/>
      <w:b/>
      <w:sz w:val="22"/>
      <w:szCs w:val="22"/>
      <w:lang w:eastAsia="x-none"/>
    </w:rPr>
  </w:style>
  <w:style w:type="character" w:customStyle="1" w:styleId="ResponseHeading2Char">
    <w:name w:val="Response Heading 2 Char"/>
    <w:link w:val="ResponseHeading2"/>
    <w:rsid w:val="0051488C"/>
    <w:rPr>
      <w:rFonts w:ascii="Arial Bold" w:hAnsi="Arial Bold"/>
      <w:b/>
      <w:bCs/>
      <w:color w:val="0000FF"/>
      <w:kern w:val="32"/>
      <w:sz w:val="22"/>
      <w:szCs w:val="22"/>
      <w:lang w:val="en-GB" w:eastAsia="x-none"/>
    </w:rPr>
  </w:style>
  <w:style w:type="character" w:customStyle="1" w:styleId="ResponseBullet1Char">
    <w:name w:val="Response Bullet 1 Char"/>
    <w:link w:val="ResponseBullet1"/>
    <w:rsid w:val="0051488C"/>
    <w:rPr>
      <w:rFonts w:ascii="Arial" w:hAnsi="Arial"/>
      <w:bCs/>
      <w:color w:val="0000FF"/>
      <w:kern w:val="32"/>
    </w:rPr>
  </w:style>
  <w:style w:type="numbering" w:customStyle="1" w:styleId="Thi-bullet-1">
    <w:name w:val="Thi-bullet-1"/>
    <w:basedOn w:val="NoList"/>
    <w:rsid w:val="0051488C"/>
    <w:pPr>
      <w:numPr>
        <w:numId w:val="180"/>
      </w:numPr>
    </w:pPr>
  </w:style>
  <w:style w:type="paragraph" w:customStyle="1" w:styleId="Thi-Bullet-2">
    <w:name w:val="Thi-Bullet-2"/>
    <w:basedOn w:val="Normal"/>
    <w:autoRedefine/>
    <w:rsid w:val="0051488C"/>
    <w:pPr>
      <w:numPr>
        <w:numId w:val="181"/>
      </w:numPr>
      <w:spacing w:line="240" w:lineRule="auto"/>
    </w:pPr>
    <w:rPr>
      <w:lang w:val="en-US"/>
    </w:rPr>
  </w:style>
  <w:style w:type="paragraph" w:customStyle="1" w:styleId="Thi-Figure-Caption">
    <w:name w:val="Thi-Figure-Caption"/>
    <w:basedOn w:val="CiscoFigureCaption"/>
    <w:autoRedefine/>
    <w:rsid w:val="0051488C"/>
    <w:pPr>
      <w:numPr>
        <w:numId w:val="189"/>
      </w:numPr>
      <w:jc w:val="center"/>
    </w:pPr>
    <w:rPr>
      <w:rFonts w:ascii="Times New Roman" w:hAnsi="Times New Roman"/>
      <w:i/>
      <w:color w:val="333333"/>
      <w:sz w:val="24"/>
      <w:lang w:val="da-DK"/>
    </w:rPr>
  </w:style>
  <w:style w:type="paragraph" w:customStyle="1" w:styleId="Thi-Pic-1">
    <w:name w:val="Thi-Pic-1"/>
    <w:basedOn w:val="Normal"/>
    <w:rsid w:val="0051488C"/>
    <w:pPr>
      <w:spacing w:line="240" w:lineRule="auto"/>
      <w:jc w:val="center"/>
    </w:pPr>
    <w:rPr>
      <w:lang w:val="en-US"/>
    </w:rPr>
  </w:style>
  <w:style w:type="paragraph" w:customStyle="1" w:styleId="Thi-Specs">
    <w:name w:val="Thi-Specs"/>
    <w:basedOn w:val="Normal"/>
    <w:autoRedefine/>
    <w:rsid w:val="0051488C"/>
    <w:pPr>
      <w:spacing w:line="240" w:lineRule="auto"/>
      <w:ind w:left="300"/>
    </w:pPr>
    <w:rPr>
      <w:rFonts w:eastAsia="Arial Unicode MS"/>
      <w:b/>
      <w:i/>
      <w:color w:val="0000FF"/>
      <w:lang w:val="en-US" w:eastAsia="ja-JP"/>
    </w:rPr>
  </w:style>
  <w:style w:type="paragraph" w:customStyle="1" w:styleId="Thi-Table-1">
    <w:name w:val="Thi-Table-1"/>
    <w:basedOn w:val="Caption"/>
    <w:autoRedefine/>
    <w:rsid w:val="0051488C"/>
    <w:pPr>
      <w:numPr>
        <w:numId w:val="188"/>
      </w:numPr>
      <w:spacing w:before="120" w:after="120" w:line="240" w:lineRule="auto"/>
      <w:jc w:val="center"/>
    </w:pPr>
    <w:rPr>
      <w:bCs w:val="0"/>
      <w:color w:val="333333"/>
      <w:sz w:val="24"/>
      <w:szCs w:val="24"/>
      <w:lang w:val="en-US"/>
    </w:rPr>
  </w:style>
  <w:style w:type="paragraph" w:customStyle="1" w:styleId="RFPText">
    <w:name w:val="RFP Text"/>
    <w:basedOn w:val="Normal"/>
    <w:rsid w:val="0051488C"/>
    <w:pPr>
      <w:keepLines/>
      <w:widowControl w:val="0"/>
      <w:tabs>
        <w:tab w:val="left" w:pos="0"/>
        <w:tab w:val="left" w:pos="2340"/>
        <w:tab w:val="left" w:pos="28800"/>
      </w:tabs>
      <w:spacing w:before="240" w:line="240" w:lineRule="auto"/>
      <w:ind w:left="274"/>
    </w:pPr>
    <w:rPr>
      <w:rFonts w:cs="Arial"/>
      <w:bCs/>
      <w:kern w:val="32"/>
      <w:szCs w:val="32"/>
      <w:lang w:val="en-US"/>
    </w:rPr>
  </w:style>
  <w:style w:type="paragraph" w:customStyle="1" w:styleId="MainText">
    <w:name w:val="Main Text"/>
    <w:basedOn w:val="Normal"/>
    <w:link w:val="MainTextChar"/>
    <w:rsid w:val="0051488C"/>
    <w:pPr>
      <w:spacing w:line="312" w:lineRule="auto"/>
      <w:ind w:left="2160"/>
    </w:pPr>
    <w:rPr>
      <w:sz w:val="22"/>
      <w:szCs w:val="22"/>
      <w:lang w:val="x-none" w:eastAsia="x-none"/>
    </w:rPr>
  </w:style>
  <w:style w:type="character" w:customStyle="1" w:styleId="MainTextChar">
    <w:name w:val="Main Text Char"/>
    <w:link w:val="MainText"/>
    <w:rsid w:val="0051488C"/>
    <w:rPr>
      <w:sz w:val="22"/>
      <w:szCs w:val="22"/>
      <w:lang w:val="x-none" w:eastAsia="x-none"/>
    </w:rPr>
  </w:style>
  <w:style w:type="paragraph" w:customStyle="1" w:styleId="StyleBl-1Bullet1Sylfaen12pt1">
    <w:name w:val="Style Bl-1 (Bullet 1) + Sylfaen 12 pt1"/>
    <w:basedOn w:val="Normal"/>
    <w:next w:val="Normal"/>
    <w:link w:val="StyleBl-1Bullet1Sylfaen12pt1Char"/>
    <w:rsid w:val="0051488C"/>
    <w:pPr>
      <w:numPr>
        <w:numId w:val="182"/>
      </w:numPr>
      <w:spacing w:after="40" w:line="240" w:lineRule="auto"/>
    </w:pPr>
    <w:rPr>
      <w:rFonts w:ascii="Sylfaen" w:hAnsi="Sylfaen"/>
      <w:szCs w:val="20"/>
      <w:lang w:val="en-GB" w:eastAsia="x-none"/>
    </w:rPr>
  </w:style>
  <w:style w:type="character" w:customStyle="1" w:styleId="StyleBl-1Bullet1Sylfaen12pt1Char">
    <w:name w:val="Style Bl-1 (Bullet 1) + Sylfaen 12 pt1 Char"/>
    <w:link w:val="StyleBl-1Bullet1Sylfaen12pt1"/>
    <w:rsid w:val="0051488C"/>
    <w:rPr>
      <w:rFonts w:ascii="Sylfaen" w:hAnsi="Sylfaen"/>
      <w:sz w:val="26"/>
      <w:lang w:val="en-GB" w:eastAsia="x-none"/>
    </w:rPr>
  </w:style>
  <w:style w:type="paragraph" w:customStyle="1" w:styleId="StyleBd-1BodyText1Sylfaen12pt">
    <w:name w:val="Style Bd-1 (BodyText 1) + Sylfaen 12 pt"/>
    <w:basedOn w:val="Normal"/>
    <w:link w:val="StyleBd-1BodyText1Sylfaen12ptChar"/>
    <w:rsid w:val="0051488C"/>
    <w:pPr>
      <w:adjustRightInd w:val="0"/>
      <w:snapToGrid w:val="0"/>
      <w:spacing w:line="360" w:lineRule="auto"/>
      <w:ind w:left="720"/>
    </w:pPr>
    <w:rPr>
      <w:rFonts w:ascii="Sylfaen" w:hAnsi="Sylfaen"/>
      <w:szCs w:val="20"/>
      <w:lang w:val="en-GB" w:eastAsia="x-none"/>
    </w:rPr>
  </w:style>
  <w:style w:type="character" w:customStyle="1" w:styleId="StyleBd-1BodyText1Sylfaen12ptChar">
    <w:name w:val="Style Bd-1 (BodyText 1) + Sylfaen 12 pt Char"/>
    <w:link w:val="StyleBd-1BodyText1Sylfaen12pt"/>
    <w:rsid w:val="0051488C"/>
    <w:rPr>
      <w:rFonts w:ascii="Sylfaen" w:hAnsi="Sylfaen"/>
      <w:sz w:val="26"/>
      <w:lang w:val="en-GB" w:eastAsia="x-none"/>
    </w:rPr>
  </w:style>
  <w:style w:type="paragraph" w:customStyle="1" w:styleId="Figure">
    <w:name w:val="Figure"/>
    <w:basedOn w:val="Normal"/>
    <w:link w:val="FigureChar"/>
    <w:rsid w:val="0051488C"/>
    <w:pPr>
      <w:spacing w:line="240" w:lineRule="auto"/>
      <w:jc w:val="center"/>
    </w:pPr>
    <w:rPr>
      <w:szCs w:val="20"/>
      <w:lang w:val="en-MY"/>
    </w:rPr>
  </w:style>
  <w:style w:type="paragraph" w:customStyle="1" w:styleId="APCBullet">
    <w:name w:val="APCBullet"/>
    <w:basedOn w:val="Normal"/>
    <w:next w:val="Normal"/>
    <w:rsid w:val="0051488C"/>
    <w:pPr>
      <w:numPr>
        <w:numId w:val="190"/>
      </w:numPr>
      <w:spacing w:before="40" w:after="40" w:line="240" w:lineRule="auto"/>
      <w:ind w:left="714" w:hanging="357"/>
    </w:pPr>
    <w:rPr>
      <w:rFonts w:ascii="Univers" w:hAnsi="Univers"/>
      <w:b/>
      <w:color w:val="000000"/>
      <w:sz w:val="22"/>
      <w:szCs w:val="20"/>
      <w:lang w:val="en-US"/>
    </w:rPr>
  </w:style>
  <w:style w:type="numbering" w:customStyle="1" w:styleId="Thi-bullet-11">
    <w:name w:val="Thi-bullet-11"/>
    <w:basedOn w:val="NoList"/>
    <w:rsid w:val="0051488C"/>
    <w:pPr>
      <w:numPr>
        <w:numId w:val="127"/>
      </w:numPr>
    </w:pPr>
  </w:style>
  <w:style w:type="paragraph" w:customStyle="1" w:styleId="DocControlHeader">
    <w:name w:val="Doc Control Header"/>
    <w:rsid w:val="0051488C"/>
    <w:pPr>
      <w:spacing w:after="120"/>
      <w:jc w:val="center"/>
    </w:pPr>
    <w:rPr>
      <w:rFonts w:ascii="Garamond" w:hAnsi="Garamond"/>
      <w:b/>
      <w:sz w:val="24"/>
      <w:lang w:val="en-NZ"/>
    </w:rPr>
  </w:style>
  <w:style w:type="paragraph" w:customStyle="1" w:styleId="DocControlText">
    <w:name w:val="Doc Control Text"/>
    <w:rsid w:val="0051488C"/>
    <w:pPr>
      <w:jc w:val="center"/>
    </w:pPr>
    <w:rPr>
      <w:rFonts w:ascii="Garamond" w:hAnsi="Garamond"/>
      <w:sz w:val="24"/>
      <w:lang w:val="en-NZ"/>
    </w:rPr>
  </w:style>
  <w:style w:type="paragraph" w:customStyle="1" w:styleId="bp">
    <w:name w:val="bp"/>
    <w:basedOn w:val="Normal"/>
    <w:rsid w:val="0051488C"/>
    <w:pPr>
      <w:spacing w:before="100" w:beforeAutospacing="1" w:after="100" w:afterAutospacing="1" w:line="240" w:lineRule="auto"/>
    </w:pPr>
    <w:rPr>
      <w:lang w:val="en-US"/>
    </w:rPr>
  </w:style>
  <w:style w:type="paragraph" w:customStyle="1" w:styleId="Normal-Table">
    <w:name w:val="Normal-Table"/>
    <w:basedOn w:val="Normal"/>
    <w:next w:val="Normal"/>
    <w:rsid w:val="0051488C"/>
    <w:pPr>
      <w:autoSpaceDE w:val="0"/>
      <w:autoSpaceDN w:val="0"/>
      <w:adjustRightInd w:val="0"/>
      <w:spacing w:before="60" w:after="60" w:line="240" w:lineRule="auto"/>
    </w:pPr>
    <w:rPr>
      <w:rFonts w:ascii="SymantecSans-Light" w:hAnsi="SymantecSans-Light"/>
      <w:lang w:val="en-US"/>
    </w:rPr>
  </w:style>
  <w:style w:type="paragraph" w:customStyle="1" w:styleId="StyleStyleBl-1Bullet1Sylfaen12pt1NotBoldAfter2">
    <w:name w:val="Style Style Bl-1 (Bullet 1) + Sylfaen 12 pt1 + Not Bold After:  2"/>
    <w:basedOn w:val="StyleBl-1Bullet1Sylfaen12pt1"/>
    <w:autoRedefine/>
    <w:rsid w:val="0051488C"/>
    <w:pPr>
      <w:numPr>
        <w:numId w:val="0"/>
      </w:numPr>
      <w:tabs>
        <w:tab w:val="num" w:pos="284"/>
        <w:tab w:val="num" w:pos="927"/>
        <w:tab w:val="num" w:pos="1152"/>
        <w:tab w:val="num" w:pos="1440"/>
      </w:tabs>
      <w:spacing w:after="0"/>
      <w:ind w:left="924" w:hanging="357"/>
    </w:pPr>
  </w:style>
  <w:style w:type="paragraph" w:customStyle="1" w:styleId="Achievement">
    <w:name w:val="Achievement"/>
    <w:basedOn w:val="Normal"/>
    <w:rsid w:val="0051488C"/>
    <w:pPr>
      <w:numPr>
        <w:numId w:val="183"/>
      </w:numPr>
      <w:tabs>
        <w:tab w:val="clear" w:pos="1824"/>
        <w:tab w:val="num" w:pos="1872"/>
      </w:tabs>
      <w:spacing w:before="20" w:after="100" w:line="240" w:lineRule="exact"/>
      <w:ind w:left="1872" w:right="-580" w:hanging="432"/>
    </w:pPr>
    <w:rPr>
      <w:lang w:val="en-US"/>
    </w:rPr>
  </w:style>
  <w:style w:type="character" w:customStyle="1" w:styleId="Bl-1Bullet1Char1">
    <w:name w:val="Bl-1 (Bullet 1) Char1"/>
    <w:link w:val="Bl-1Bullet1"/>
    <w:rsid w:val="0051488C"/>
    <w:rPr>
      <w:rFonts w:ascii="Verdana" w:hAnsi="Verdana"/>
      <w:sz w:val="18"/>
      <w:lang w:val="en-GB"/>
    </w:rPr>
  </w:style>
  <w:style w:type="paragraph" w:customStyle="1" w:styleId="SymcParaListBullet">
    <w:name w:val="+SymcParaListBullet"/>
    <w:basedOn w:val="Normal"/>
    <w:rsid w:val="0051488C"/>
    <w:pPr>
      <w:numPr>
        <w:numId w:val="184"/>
      </w:numPr>
      <w:tabs>
        <w:tab w:val="num" w:pos="360"/>
      </w:tabs>
      <w:overflowPunct w:val="0"/>
      <w:autoSpaceDE w:val="0"/>
      <w:autoSpaceDN w:val="0"/>
      <w:adjustRightInd w:val="0"/>
      <w:spacing w:line="240" w:lineRule="auto"/>
      <w:ind w:left="0" w:firstLine="0"/>
      <w:textAlignment w:val="baseline"/>
    </w:pPr>
    <w:rPr>
      <w:rFonts w:cs="Arial"/>
      <w:szCs w:val="20"/>
      <w:lang w:val="en-US"/>
    </w:rPr>
  </w:style>
  <w:style w:type="paragraph" w:customStyle="1" w:styleId="SymcParaNumbList">
    <w:name w:val="+SymcParaNumbList"/>
    <w:basedOn w:val="Normal"/>
    <w:rsid w:val="0051488C"/>
    <w:pPr>
      <w:widowControl w:val="0"/>
      <w:numPr>
        <w:numId w:val="185"/>
      </w:numPr>
      <w:overflowPunct w:val="0"/>
      <w:autoSpaceDE w:val="0"/>
      <w:autoSpaceDN w:val="0"/>
      <w:adjustRightInd w:val="0"/>
      <w:spacing w:line="240" w:lineRule="auto"/>
      <w:textAlignment w:val="baseline"/>
    </w:pPr>
    <w:rPr>
      <w:rFonts w:cs="Arial"/>
      <w:szCs w:val="20"/>
      <w:lang w:val="en-US"/>
    </w:rPr>
  </w:style>
  <w:style w:type="paragraph" w:customStyle="1" w:styleId="SymcParaNumbList2">
    <w:name w:val="+SymcParaNumbList2"/>
    <w:basedOn w:val="SymcParaNumbList"/>
    <w:rsid w:val="0051488C"/>
    <w:pPr>
      <w:numPr>
        <w:ilvl w:val="1"/>
        <w:numId w:val="186"/>
      </w:numPr>
    </w:pPr>
  </w:style>
  <w:style w:type="paragraph" w:customStyle="1" w:styleId="Normal-IndentChar">
    <w:name w:val="Normal-Indent Char"/>
    <w:basedOn w:val="Normal"/>
    <w:link w:val="Normal-IndentCharChar"/>
    <w:rsid w:val="0051488C"/>
    <w:pPr>
      <w:spacing w:before="60" w:after="60" w:line="360" w:lineRule="auto"/>
      <w:ind w:left="454"/>
    </w:pPr>
    <w:rPr>
      <w:rFonts w:ascii=".VnTime" w:hAnsi=".VnTime"/>
      <w:lang w:val="en-GB" w:eastAsia="x-none"/>
    </w:rPr>
  </w:style>
  <w:style w:type="character" w:customStyle="1" w:styleId="Normal-IndentCharChar">
    <w:name w:val="Normal-Indent Char Char"/>
    <w:link w:val="Normal-IndentChar"/>
    <w:rsid w:val="0051488C"/>
    <w:rPr>
      <w:rFonts w:ascii=".VnTime" w:hAnsi=".VnTime"/>
      <w:sz w:val="26"/>
      <w:szCs w:val="24"/>
      <w:lang w:val="en-GB" w:eastAsia="x-none"/>
    </w:rPr>
  </w:style>
  <w:style w:type="paragraph" w:customStyle="1" w:styleId="StyleNormalWeb12pt">
    <w:name w:val="Style Normal (Web) + 12 pt"/>
    <w:basedOn w:val="NormalWeb"/>
    <w:autoRedefine/>
    <w:rsid w:val="0051488C"/>
    <w:pPr>
      <w:spacing w:line="240" w:lineRule="auto"/>
      <w:jc w:val="both"/>
    </w:pPr>
    <w:rPr>
      <w:sz w:val="26"/>
    </w:rPr>
  </w:style>
  <w:style w:type="paragraph" w:customStyle="1" w:styleId="DefaultText">
    <w:name w:val="Default Text"/>
    <w:basedOn w:val="Normal"/>
    <w:rsid w:val="0051488C"/>
    <w:pPr>
      <w:spacing w:line="240" w:lineRule="auto"/>
      <w:jc w:val="left"/>
    </w:pPr>
    <w:rPr>
      <w:rFonts w:ascii="TimesNewRomanPS" w:hAnsi="TimesNewRomanPS"/>
      <w:noProof/>
      <w:szCs w:val="20"/>
      <w:lang w:val="en-GB"/>
    </w:rPr>
  </w:style>
  <w:style w:type="paragraph" w:customStyle="1" w:styleId="Figure-Caption">
    <w:name w:val="Figure-Caption"/>
    <w:basedOn w:val="Normal"/>
    <w:rsid w:val="0051488C"/>
    <w:pPr>
      <w:numPr>
        <w:numId w:val="191"/>
      </w:numPr>
      <w:spacing w:line="240" w:lineRule="auto"/>
      <w:jc w:val="center"/>
    </w:pPr>
    <w:rPr>
      <w:rFonts w:ascii="Arial Bold" w:hAnsi="Arial Bold"/>
      <w:b/>
      <w:i/>
      <w:color w:val="808080"/>
      <w:sz w:val="22"/>
      <w:szCs w:val="22"/>
      <w:lang w:val="en-US"/>
    </w:rPr>
  </w:style>
  <w:style w:type="paragraph" w:customStyle="1" w:styleId="MainText-Gach">
    <w:name w:val="Main Text - Gach"/>
    <w:basedOn w:val="MainText"/>
    <w:rsid w:val="0051488C"/>
    <w:pPr>
      <w:numPr>
        <w:numId w:val="192"/>
      </w:numPr>
      <w:tabs>
        <w:tab w:val="clear" w:pos="2880"/>
        <w:tab w:val="num" w:pos="360"/>
        <w:tab w:val="num" w:pos="720"/>
      </w:tabs>
      <w:spacing w:before="60" w:after="60" w:line="360" w:lineRule="auto"/>
      <w:ind w:left="720" w:firstLine="0"/>
    </w:pPr>
    <w:rPr>
      <w:rFonts w:ascii="Arial" w:hAnsi="Arial"/>
    </w:rPr>
  </w:style>
  <w:style w:type="paragraph" w:customStyle="1" w:styleId="12">
    <w:name w:val="12"/>
    <w:basedOn w:val="Normal"/>
    <w:rsid w:val="0051488C"/>
    <w:pPr>
      <w:spacing w:line="240" w:lineRule="auto"/>
    </w:pPr>
    <w:rPr>
      <w:rFonts w:ascii="Arial" w:hAnsi="Arial" w:cs="Arial"/>
      <w:color w:val="000000"/>
      <w:sz w:val="20"/>
      <w:szCs w:val="20"/>
      <w:lang w:val="en-US"/>
    </w:rPr>
  </w:style>
  <w:style w:type="paragraph" w:customStyle="1" w:styleId="Index13">
    <w:name w:val="Index 13"/>
    <w:basedOn w:val="Normal"/>
    <w:next w:val="Index1"/>
    <w:rsid w:val="0051488C"/>
    <w:pPr>
      <w:tabs>
        <w:tab w:val="num" w:pos="360"/>
      </w:tabs>
      <w:spacing w:after="0" w:line="240" w:lineRule="auto"/>
      <w:ind w:left="360" w:hanging="360"/>
      <w:jc w:val="left"/>
    </w:pPr>
    <w:rPr>
      <w:rFonts w:ascii="Arial" w:hAnsi="Arial" w:cs="Helvetica"/>
      <w:sz w:val="20"/>
      <w:szCs w:val="22"/>
      <w:lang w:val="en-US"/>
    </w:rPr>
  </w:style>
  <w:style w:type="paragraph" w:customStyle="1" w:styleId="TieuDe0">
    <w:name w:val="TieuDe"/>
    <w:basedOn w:val="Normal"/>
    <w:uiPriority w:val="99"/>
    <w:rsid w:val="0051488C"/>
    <w:pPr>
      <w:tabs>
        <w:tab w:val="num" w:pos="1134"/>
        <w:tab w:val="num" w:pos="1261"/>
      </w:tabs>
      <w:spacing w:line="360" w:lineRule="auto"/>
      <w:ind w:left="1134" w:hanging="360"/>
    </w:pPr>
    <w:rPr>
      <w:rFonts w:ascii="Arial" w:hAnsi="Arial"/>
      <w:sz w:val="22"/>
      <w:lang w:val="en-US"/>
    </w:rPr>
  </w:style>
  <w:style w:type="paragraph" w:customStyle="1" w:styleId="FREE-CENTER0">
    <w:name w:val="FREE-CENTER"/>
    <w:link w:val="FREE-CENTERChar0"/>
    <w:qFormat/>
    <w:rsid w:val="0051488C"/>
    <w:pPr>
      <w:spacing w:before="240" w:after="240"/>
      <w:jc w:val="center"/>
    </w:pPr>
    <w:rPr>
      <w:b/>
      <w:kern w:val="28"/>
      <w:sz w:val="32"/>
      <w:szCs w:val="28"/>
      <w:lang w:val="vi-VN"/>
    </w:rPr>
  </w:style>
  <w:style w:type="character" w:customStyle="1" w:styleId="FREE-CENTERChar0">
    <w:name w:val="FREE-CENTER Char"/>
    <w:link w:val="FREE-CENTER0"/>
    <w:rsid w:val="0051488C"/>
    <w:rPr>
      <w:b/>
      <w:kern w:val="28"/>
      <w:sz w:val="32"/>
      <w:szCs w:val="28"/>
      <w:lang w:val="vi-VN"/>
    </w:rPr>
  </w:style>
  <w:style w:type="character" w:customStyle="1" w:styleId="Bullet4Char0">
    <w:name w:val="Bullet4 Char"/>
    <w:link w:val="Bullet40"/>
    <w:rsid w:val="0051488C"/>
    <w:rPr>
      <w:sz w:val="26"/>
      <w:szCs w:val="26"/>
      <w:lang w:val="da-DK" w:eastAsia="x-none"/>
    </w:rPr>
  </w:style>
  <w:style w:type="paragraph" w:customStyle="1" w:styleId="StyleHeading5H5Heading5Heading51Heading52Heading511Heading50">
    <w:name w:val="Style Heading 5H5Heading5Heading51Heading52Heading511Heading5..."/>
    <w:basedOn w:val="Heading5"/>
    <w:autoRedefine/>
    <w:qFormat/>
    <w:rsid w:val="0051488C"/>
    <w:pPr>
      <w:spacing w:before="0" w:after="0" w:line="340" w:lineRule="atLeast"/>
      <w:ind w:left="142"/>
    </w:pPr>
    <w:rPr>
      <w:sz w:val="30"/>
      <w:szCs w:val="20"/>
      <w:u w:val="single"/>
      <w:lang w:val="da-DK" w:eastAsia="x-none"/>
    </w:rPr>
  </w:style>
  <w:style w:type="paragraph" w:customStyle="1" w:styleId="StyleBullet2-CRBefore0ptAfter0ptLinespacingA0">
    <w:name w:val="Style Bullet 2 - CR + Before:  0 pt After:  0 pt Line spacing:  A..."/>
    <w:basedOn w:val="Bullet2-CR"/>
    <w:link w:val="StyleBullet2-CRBefore0ptAfter0ptLinespacingAChar0"/>
    <w:autoRedefine/>
    <w:qFormat/>
    <w:rsid w:val="0051488C"/>
    <w:pPr>
      <w:widowControl/>
      <w:tabs>
        <w:tab w:val="clear" w:pos="1418"/>
        <w:tab w:val="num" w:pos="720"/>
      </w:tabs>
      <w:spacing w:before="0" w:after="0"/>
      <w:ind w:left="1151" w:hanging="431"/>
    </w:pPr>
    <w:rPr>
      <w:snapToGrid w:val="0"/>
      <w:kern w:val="0"/>
      <w:lang w:val="x-none"/>
    </w:rPr>
  </w:style>
  <w:style w:type="paragraph" w:customStyle="1" w:styleId="StyleBullet3-CRBefore0ptAfter0ptLinespacingAt0">
    <w:name w:val="Style Bullet3 -CR + Before:  0 pt After:  0 pt Line spacing:  At ..."/>
    <w:basedOn w:val="Bullet3-CR"/>
    <w:link w:val="StyleBullet3-CRBefore0ptAfter0ptLinespacingAtChar0"/>
    <w:autoRedefine/>
    <w:qFormat/>
    <w:rsid w:val="0051488C"/>
    <w:pPr>
      <w:tabs>
        <w:tab w:val="clear" w:pos="2160"/>
        <w:tab w:val="num" w:pos="2127"/>
      </w:tabs>
      <w:spacing w:before="0" w:after="0" w:line="312" w:lineRule="auto"/>
      <w:ind w:left="2126" w:hanging="425"/>
    </w:pPr>
    <w:rPr>
      <w:szCs w:val="20"/>
    </w:rPr>
  </w:style>
  <w:style w:type="paragraph" w:customStyle="1" w:styleId="StyleStyleHeading5H5Heading5Heading51Heading52Heading511Heading50">
    <w:name w:val="Style Style Heading 5H5Heading5Heading51Heading52Heading511Heading5..."/>
    <w:basedOn w:val="Heading5"/>
    <w:autoRedefine/>
    <w:qFormat/>
    <w:rsid w:val="0051488C"/>
    <w:pPr>
      <w:spacing w:before="0" w:after="0" w:line="340" w:lineRule="atLeast"/>
      <w:ind w:left="142"/>
    </w:pPr>
    <w:rPr>
      <w:sz w:val="30"/>
      <w:u w:val="single"/>
      <w:lang w:val="da-DK" w:eastAsia="x-none"/>
    </w:rPr>
  </w:style>
  <w:style w:type="character" w:customStyle="1" w:styleId="StyleBullet2-CRBefore0ptAfter0ptLinespacingAChar0">
    <w:name w:val="Style Bullet 2 - CR + Before:  0 pt After:  0 pt Line spacing:  A... Char"/>
    <w:link w:val="StyleBullet2-CRBefore0ptAfter0ptLinespacingA0"/>
    <w:rsid w:val="0051488C"/>
    <w:rPr>
      <w:snapToGrid w:val="0"/>
      <w:color w:val="000000"/>
      <w:sz w:val="26"/>
      <w:lang w:val="x-none" w:eastAsia="x-none"/>
    </w:rPr>
  </w:style>
  <w:style w:type="character" w:customStyle="1" w:styleId="StyleBullet3-CRBefore0ptAfter0ptLinespacingAtChar0">
    <w:name w:val="Style Bullet3 -CR + Before:  0 pt After:  0 pt Line spacing:  At ... Char"/>
    <w:link w:val="StyleBullet3-CRBefore0ptAfter0ptLinespacingAt0"/>
    <w:rsid w:val="0051488C"/>
    <w:rPr>
      <w:sz w:val="26"/>
      <w:lang w:val="vi-VN" w:eastAsia="x-none"/>
    </w:rPr>
  </w:style>
  <w:style w:type="paragraph" w:customStyle="1" w:styleId="StyleStyleIndent1Arial12ptAfter6ptLinespacingsingl0">
    <w:name w:val="Style Style Indent1 + Arial 12 pt After:  6 pt Line spacing:  singl..."/>
    <w:basedOn w:val="StyleIndent1Arial12ptAfter6ptLinespacingsingle"/>
    <w:link w:val="StyleStyleIndent1Arial12ptAfter6ptLinespacingsinglChar0"/>
    <w:rsid w:val="0051488C"/>
    <w:pPr>
      <w:tabs>
        <w:tab w:val="clear" w:pos="927"/>
        <w:tab w:val="num" w:pos="1800"/>
      </w:tabs>
      <w:spacing w:line="240" w:lineRule="auto"/>
      <w:ind w:left="1800" w:hanging="360"/>
    </w:pPr>
    <w:rPr>
      <w:rFonts w:ascii="Arial" w:hAnsi="Arial"/>
      <w:szCs w:val="24"/>
      <w:lang w:val="x-none" w:eastAsia="x-none"/>
    </w:rPr>
  </w:style>
  <w:style w:type="paragraph" w:customStyle="1" w:styleId="StyleNormalIndentNormalIndentChar1CharNormalIndentChar1Ch0">
    <w:name w:val="Style Normal IndentNormal Indent Char1 CharNormal Indent Char1 Ch..."/>
    <w:basedOn w:val="NormalIndent"/>
    <w:rsid w:val="0051488C"/>
    <w:pPr>
      <w:numPr>
        <w:numId w:val="0"/>
      </w:numPr>
      <w:spacing w:after="60" w:line="360" w:lineRule="auto"/>
      <w:ind w:right="0" w:firstLine="720"/>
    </w:pPr>
    <w:rPr>
      <w:rFonts w:ascii="Times New Roman" w:eastAsia="Times New Roman" w:hAnsi="Times New Roman"/>
      <w:color w:val="auto"/>
      <w:sz w:val="26"/>
      <w:szCs w:val="26"/>
      <w:lang w:eastAsia="en-US"/>
    </w:rPr>
  </w:style>
  <w:style w:type="paragraph" w:customStyle="1" w:styleId="StyleStyleNormalIndentNormalIndentChar1CharNormalIndentChar0">
    <w:name w:val="Style Style Normal IndentNormal Indent Char1 CharNormal Indent Char..."/>
    <w:basedOn w:val="StyleNormalIndentNormalIndentChar1CharNormalIndentChar1Ch0"/>
    <w:autoRedefine/>
    <w:rsid w:val="0051488C"/>
    <w:pPr>
      <w:spacing w:after="0"/>
    </w:pPr>
    <w:rPr>
      <w:szCs w:val="20"/>
    </w:rPr>
  </w:style>
  <w:style w:type="paragraph" w:customStyle="1" w:styleId="StyleStyleIndent1CharLinespacingsingleFirstline030">
    <w:name w:val="Style Style Indent1 Char + Line spacing:  single + First line:  0.3..."/>
    <w:basedOn w:val="StyleIndent1CharLinespacingsingle"/>
    <w:autoRedefine/>
    <w:rsid w:val="0051488C"/>
    <w:pPr>
      <w:spacing w:line="360" w:lineRule="auto"/>
      <w:ind w:firstLine="547"/>
    </w:pPr>
  </w:style>
  <w:style w:type="character" w:customStyle="1" w:styleId="StyleStyleIndent1Arial12ptAfter6ptLinespacingsinglChar0">
    <w:name w:val="Style Style Indent1 + Arial 12 pt After:  6 pt Line spacing:  singl... Char"/>
    <w:link w:val="StyleStyleIndent1Arial12ptAfter6ptLinespacingsingl0"/>
    <w:rsid w:val="0051488C"/>
    <w:rPr>
      <w:rFonts w:ascii="Arial" w:hAnsi="Arial"/>
      <w:sz w:val="26"/>
      <w:szCs w:val="24"/>
      <w:lang w:val="x-none" w:eastAsia="x-none"/>
    </w:rPr>
  </w:style>
  <w:style w:type="paragraph" w:customStyle="1" w:styleId="StyleHeading2Heading2Charl2CharH2Charh21Charh2Charl20">
    <w:name w:val="Style Heading 2Heading 2 Charl2 CharH2 Charh21 Charh2 Charl2..."/>
    <w:basedOn w:val="Heading2"/>
    <w:autoRedefine/>
    <w:rsid w:val="0051488C"/>
    <w:pPr>
      <w:keepNext/>
      <w:widowControl w:val="0"/>
      <w:tabs>
        <w:tab w:val="left" w:pos="720"/>
        <w:tab w:val="num" w:pos="2160"/>
      </w:tabs>
      <w:spacing w:after="240" w:line="312" w:lineRule="auto"/>
      <w:ind w:left="562" w:hanging="562"/>
    </w:pPr>
    <w:rPr>
      <w:rFonts w:eastAsia="MS Mincho"/>
      <w:iCs w:val="0"/>
      <w:snapToGrid w:val="0"/>
      <w:szCs w:val="20"/>
      <w:lang w:val="en-US"/>
    </w:rPr>
  </w:style>
  <w:style w:type="paragraph" w:customStyle="1" w:styleId="StyleStyleHeading2l2H2h21h2ArialCharCharBefore6ptL0">
    <w:name w:val="Style Style Heading 2l2H2h21h2 + Arial Char Char + Before:  6 pt L..."/>
    <w:basedOn w:val="StyleHeading2l2H2h21h2ArialCharChar"/>
    <w:autoRedefine/>
    <w:rsid w:val="0051488C"/>
    <w:pPr>
      <w:tabs>
        <w:tab w:val="num" w:pos="2160"/>
      </w:tabs>
      <w:ind w:left="2160" w:hanging="360"/>
    </w:pPr>
    <w:rPr>
      <w:snapToGrid w:val="0"/>
      <w:color w:val="auto"/>
      <w:sz w:val="26"/>
      <w:szCs w:val="20"/>
      <w:lang w:val="en-US"/>
    </w:rPr>
  </w:style>
  <w:style w:type="paragraph" w:customStyle="1" w:styleId="StyleTimesNewRoman13ptJustifiedFirstline005After0">
    <w:name w:val="Style Times New Roman 13 pt Justified First line:  0.05&quot; After:..."/>
    <w:basedOn w:val="Normal"/>
    <w:autoRedefine/>
    <w:rsid w:val="0051488C"/>
    <w:pPr>
      <w:spacing w:line="312" w:lineRule="auto"/>
      <w:ind w:firstLine="72"/>
    </w:pPr>
    <w:rPr>
      <w:szCs w:val="20"/>
      <w:lang w:val="en-US"/>
    </w:rPr>
  </w:style>
  <w:style w:type="paragraph" w:customStyle="1" w:styleId="StyleStyleHeading2l2H2h21h2Heading2Charl2CharH2Charh21Cha0">
    <w:name w:val="Style Style Heading 2l2H2h21h2Heading 2 Charl2 CharH2 Charh21 Cha....."/>
    <w:basedOn w:val="Normal"/>
    <w:autoRedefine/>
    <w:rsid w:val="0051488C"/>
    <w:pPr>
      <w:keepNext/>
      <w:widowControl w:val="0"/>
      <w:tabs>
        <w:tab w:val="num" w:pos="1440"/>
      </w:tabs>
      <w:spacing w:line="312" w:lineRule="auto"/>
      <w:outlineLvl w:val="1"/>
    </w:pPr>
    <w:rPr>
      <w:b/>
      <w:bCs/>
      <w:sz w:val="28"/>
      <w:szCs w:val="20"/>
      <w:lang w:val="en-US"/>
    </w:rPr>
  </w:style>
  <w:style w:type="paragraph" w:customStyle="1" w:styleId="StyleArial11ptJustifiedLeft1Before3ptLinespaci0">
    <w:name w:val="Style Arial 11 pt Justified Left:  1&quot; Before:  3 pt Line spaci..."/>
    <w:basedOn w:val="Normal"/>
    <w:autoRedefine/>
    <w:rsid w:val="0051488C"/>
    <w:pPr>
      <w:spacing w:before="60" w:after="0" w:line="360" w:lineRule="auto"/>
      <w:ind w:left="900"/>
    </w:pPr>
    <w:rPr>
      <w:rFonts w:ascii="Arial" w:hAnsi="Arial"/>
      <w:sz w:val="22"/>
      <w:szCs w:val="22"/>
    </w:rPr>
  </w:style>
  <w:style w:type="paragraph" w:customStyle="1" w:styleId="StyleJustifiedRight008Before6ptLinespacing15l0">
    <w:name w:val="Style Justified Right:  0.08&quot; Before:  6 pt Line spacing:  1.5 l..."/>
    <w:basedOn w:val="Normal"/>
    <w:autoRedefine/>
    <w:rsid w:val="0051488C"/>
    <w:pPr>
      <w:spacing w:after="0" w:line="360" w:lineRule="auto"/>
      <w:ind w:left="680" w:right="113"/>
    </w:pPr>
    <w:rPr>
      <w:rFonts w:ascii="Arial" w:hAnsi="Arial"/>
      <w:noProof/>
      <w:sz w:val="22"/>
      <w:szCs w:val="20"/>
      <w:lang w:val="en-US" w:eastAsia="zh-CN"/>
    </w:rPr>
  </w:style>
  <w:style w:type="paragraph" w:customStyle="1" w:styleId="StyleHeading2HD2l2UserHeading2h21ChapterNumberAppendixL0">
    <w:name w:val="Style Heading 2HD2l2User Heading 2h21Chapter Number/Appendix L..."/>
    <w:basedOn w:val="Heading2"/>
    <w:autoRedefine/>
    <w:rsid w:val="0051488C"/>
    <w:pPr>
      <w:keepNext/>
      <w:tabs>
        <w:tab w:val="left" w:pos="1080"/>
      </w:tabs>
      <w:spacing w:after="240" w:line="312" w:lineRule="auto"/>
    </w:pPr>
    <w:rPr>
      <w:rFonts w:eastAsia="MS Mincho" w:cs="Arial"/>
      <w:bCs w:val="0"/>
      <w:iCs w:val="0"/>
      <w:lang w:val="en-US"/>
    </w:rPr>
  </w:style>
  <w:style w:type="paragraph" w:customStyle="1" w:styleId="StyleNormalTBLeftFirstline2835ptLinespacing15li0">
    <w:name w:val="Style NormalTB + Left First line:  28.35 pt Line spacing:  1.5 li..."/>
    <w:basedOn w:val="NormalTB"/>
    <w:rsid w:val="0051488C"/>
    <w:pPr>
      <w:spacing w:before="0" w:line="360" w:lineRule="auto"/>
      <w:ind w:firstLine="567"/>
      <w:jc w:val="both"/>
    </w:pPr>
    <w:rPr>
      <w:rFonts w:ascii="Times New Roman" w:hAnsi="Times New Roman" w:cs="Times New Roman"/>
      <w:sz w:val="26"/>
      <w:lang w:val="en-AU"/>
    </w:rPr>
  </w:style>
  <w:style w:type="character" w:customStyle="1" w:styleId="YeuCauCharChar">
    <w:name w:val="YeuCau Char Char"/>
    <w:rsid w:val="0051488C"/>
    <w:rPr>
      <w:rFonts w:ascii="Arial" w:hAnsi="Arial"/>
      <w:color w:val="0000FF"/>
      <w:sz w:val="22"/>
      <w:szCs w:val="22"/>
      <w:lang w:val="en-US" w:eastAsia="en-US" w:bidi="ar-SA"/>
    </w:rPr>
  </w:style>
  <w:style w:type="paragraph" w:customStyle="1" w:styleId="BodyText60">
    <w:name w:val="Body Text6"/>
    <w:basedOn w:val="Normal"/>
    <w:rsid w:val="0051488C"/>
    <w:pPr>
      <w:spacing w:after="0" w:line="312" w:lineRule="auto"/>
      <w:ind w:left="360"/>
    </w:pPr>
    <w:rPr>
      <w:kern w:val="28"/>
      <w:szCs w:val="26"/>
    </w:rPr>
  </w:style>
  <w:style w:type="paragraph" w:customStyle="1" w:styleId="BodyText70">
    <w:name w:val="Body Text7"/>
    <w:basedOn w:val="Normal"/>
    <w:rsid w:val="0051488C"/>
    <w:pPr>
      <w:spacing w:after="0" w:line="312" w:lineRule="auto"/>
      <w:ind w:left="360"/>
    </w:pPr>
    <w:rPr>
      <w:kern w:val="28"/>
      <w:szCs w:val="26"/>
    </w:rPr>
  </w:style>
  <w:style w:type="paragraph" w:customStyle="1" w:styleId="StyleBa1">
    <w:name w:val="Style_Bìa1"/>
    <w:basedOn w:val="Normal"/>
    <w:rsid w:val="0051488C"/>
    <w:pPr>
      <w:spacing w:line="288" w:lineRule="auto"/>
      <w:jc w:val="center"/>
    </w:pPr>
    <w:rPr>
      <w:rFonts w:ascii="Verdana" w:eastAsia="MS Mincho" w:hAnsi="Verdana" w:cs="Arial"/>
      <w:b/>
      <w:bCs/>
      <w:iCs/>
      <w:sz w:val="36"/>
      <w:szCs w:val="32"/>
      <w:lang w:val="en-US" w:eastAsia="ja-JP"/>
    </w:rPr>
  </w:style>
  <w:style w:type="paragraph" w:customStyle="1" w:styleId="StyleBa2">
    <w:name w:val="Style_Bìa2"/>
    <w:basedOn w:val="Normal"/>
    <w:rsid w:val="0051488C"/>
    <w:pPr>
      <w:pBdr>
        <w:top w:val="thinThickSmallGap" w:sz="24" w:space="1" w:color="auto"/>
        <w:left w:val="thinThickSmallGap" w:sz="24" w:space="4" w:color="auto"/>
        <w:bottom w:val="thinThickSmallGap" w:sz="24" w:space="1" w:color="auto"/>
        <w:right w:val="thinThickSmallGap" w:sz="24" w:space="4" w:color="auto"/>
      </w:pBdr>
      <w:spacing w:before="240" w:after="240" w:line="288" w:lineRule="auto"/>
      <w:ind w:firstLine="567"/>
      <w:jc w:val="center"/>
    </w:pPr>
    <w:rPr>
      <w:rFonts w:ascii="Verdana" w:eastAsia="MS Mincho" w:hAnsi="Verdana" w:cs="Arial"/>
      <w:b/>
      <w:bCs/>
      <w:iCs/>
      <w:sz w:val="40"/>
      <w:szCs w:val="40"/>
      <w:lang w:val="en-US" w:eastAsia="ja-JP"/>
    </w:rPr>
  </w:style>
  <w:style w:type="paragraph" w:customStyle="1" w:styleId="StyleBa3">
    <w:name w:val="Style_Bìa3"/>
    <w:basedOn w:val="Normal"/>
    <w:rsid w:val="0051488C"/>
    <w:pPr>
      <w:pBdr>
        <w:top w:val="thinThickSmallGap" w:sz="24" w:space="1" w:color="auto"/>
        <w:left w:val="thinThickSmallGap" w:sz="24" w:space="4" w:color="auto"/>
        <w:bottom w:val="thinThickSmallGap" w:sz="24" w:space="1" w:color="auto"/>
        <w:right w:val="thinThickSmallGap" w:sz="24" w:space="4" w:color="auto"/>
      </w:pBdr>
      <w:spacing w:before="240" w:after="240" w:line="288" w:lineRule="auto"/>
      <w:ind w:firstLine="567"/>
      <w:jc w:val="center"/>
    </w:pPr>
    <w:rPr>
      <w:rFonts w:ascii="Verdana" w:eastAsia="MS Mincho" w:hAnsi="Verdana" w:cs="Arial"/>
      <w:b/>
      <w:bCs/>
      <w:iCs/>
      <w:sz w:val="48"/>
      <w:szCs w:val="22"/>
      <w:lang w:val="en-US" w:eastAsia="ja-JP"/>
    </w:rPr>
  </w:style>
  <w:style w:type="paragraph" w:customStyle="1" w:styleId="TITLE20">
    <w:name w:val="TITLE2"/>
    <w:basedOn w:val="Normal"/>
    <w:autoRedefine/>
    <w:rsid w:val="0051488C"/>
    <w:pPr>
      <w:widowControl w:val="0"/>
      <w:spacing w:line="288" w:lineRule="auto"/>
      <w:ind w:left="-7"/>
      <w:jc w:val="center"/>
    </w:pPr>
    <w:rPr>
      <w:rFonts w:ascii="Verdana" w:hAnsi="Verdana"/>
      <w:b/>
      <w:bCs/>
      <w:caps/>
      <w:sz w:val="50"/>
      <w:szCs w:val="20"/>
      <w:lang w:val="en-US"/>
    </w:rPr>
  </w:style>
  <w:style w:type="paragraph" w:customStyle="1" w:styleId="TextBox">
    <w:name w:val="TextBox"/>
    <w:link w:val="TextBoxChar"/>
    <w:qFormat/>
    <w:rsid w:val="0051488C"/>
    <w:pPr>
      <w:spacing w:line="276" w:lineRule="auto"/>
    </w:pPr>
    <w:rPr>
      <w:rFonts w:ascii="Cambria" w:hAnsi="Cambria"/>
      <w:szCs w:val="21"/>
    </w:rPr>
  </w:style>
  <w:style w:type="paragraph" w:customStyle="1" w:styleId="NormalAsianVnTime">
    <w:name w:val="Normal + (Asian) .VnTime"/>
    <w:aliases w:val="Italic"/>
    <w:basedOn w:val="Normal"/>
    <w:uiPriority w:val="99"/>
    <w:rsid w:val="0051488C"/>
    <w:pPr>
      <w:tabs>
        <w:tab w:val="num" w:pos="0"/>
        <w:tab w:val="left" w:pos="840"/>
        <w:tab w:val="left" w:pos="1120"/>
      </w:tabs>
      <w:spacing w:after="0" w:line="240" w:lineRule="auto"/>
      <w:ind w:firstLine="840"/>
    </w:pPr>
    <w:rPr>
      <w:rFonts w:ascii=".VnTime" w:eastAsia=".VnTime" w:hAnsi=".VnTime" w:cs=".VnTime"/>
      <w:i/>
      <w:iCs/>
      <w:sz w:val="28"/>
      <w:szCs w:val="28"/>
      <w:lang w:val="nl-NL"/>
    </w:rPr>
  </w:style>
  <w:style w:type="character" w:customStyle="1" w:styleId="Style14pt">
    <w:name w:val="Style 14 pt"/>
    <w:rsid w:val="0051488C"/>
    <w:rPr>
      <w:sz w:val="28"/>
    </w:rPr>
  </w:style>
  <w:style w:type="character" w:customStyle="1" w:styleId="ndChar0">
    <w:name w:val="nd Char"/>
    <w:link w:val="nd0"/>
    <w:locked/>
    <w:rsid w:val="0051488C"/>
    <w:rPr>
      <w:sz w:val="24"/>
      <w:szCs w:val="28"/>
      <w:lang w:val="x-none" w:eastAsia="x-none"/>
    </w:rPr>
  </w:style>
  <w:style w:type="paragraph" w:customStyle="1" w:styleId="Normal4">
    <w:name w:val="Normal4"/>
    <w:basedOn w:val="Normal"/>
    <w:autoRedefine/>
    <w:rsid w:val="0051488C"/>
    <w:pPr>
      <w:keepNext/>
      <w:tabs>
        <w:tab w:val="num" w:pos="2835"/>
      </w:tabs>
      <w:spacing w:before="60" w:after="60" w:line="300" w:lineRule="atLeast"/>
      <w:ind w:left="2835" w:hanging="567"/>
      <w:jc w:val="left"/>
    </w:pPr>
    <w:rPr>
      <w:rFonts w:ascii="Segoe UI" w:hAnsi="Segoe UI"/>
      <w:sz w:val="24"/>
      <w:lang w:val="en-US"/>
    </w:rPr>
  </w:style>
  <w:style w:type="paragraph" w:customStyle="1" w:styleId="FISBullet10">
    <w:name w:val="FIS_Bullet 1"/>
    <w:basedOn w:val="Normal"/>
    <w:qFormat/>
    <w:rsid w:val="0051488C"/>
    <w:pPr>
      <w:keepNext/>
      <w:tabs>
        <w:tab w:val="num" w:pos="1080"/>
      </w:tabs>
      <w:spacing w:after="60" w:line="240" w:lineRule="auto"/>
      <w:ind w:left="1080" w:hanging="360"/>
    </w:pPr>
    <w:rPr>
      <w:sz w:val="24"/>
      <w:lang w:val="en-US"/>
    </w:rPr>
  </w:style>
  <w:style w:type="paragraph" w:customStyle="1" w:styleId="StyleTableTextJustified">
    <w:name w:val="Style Table Text + Justified"/>
    <w:basedOn w:val="Normal"/>
    <w:rsid w:val="0051488C"/>
    <w:pPr>
      <w:keepLines/>
      <w:spacing w:before="0" w:after="0" w:line="240" w:lineRule="auto"/>
    </w:pPr>
    <w:rPr>
      <w:sz w:val="24"/>
      <w:lang w:val="en-US"/>
    </w:rPr>
  </w:style>
  <w:style w:type="paragraph" w:customStyle="1" w:styleId="Normal6">
    <w:name w:val="Normal6"/>
    <w:basedOn w:val="Normal"/>
    <w:autoRedefine/>
    <w:rsid w:val="0051488C"/>
    <w:pPr>
      <w:keepNext/>
      <w:numPr>
        <w:numId w:val="193"/>
      </w:numPr>
      <w:spacing w:before="60" w:after="60" w:line="300" w:lineRule="atLeast"/>
      <w:jc w:val="left"/>
    </w:pPr>
    <w:rPr>
      <w:rFonts w:ascii="Segoe UI" w:hAnsi="Segoe UI"/>
      <w:sz w:val="24"/>
      <w:lang w:val="en-US"/>
    </w:rPr>
  </w:style>
  <w:style w:type="character" w:customStyle="1" w:styleId="TableTextChar">
    <w:name w:val="Table Text Char"/>
    <w:link w:val="TableText1"/>
    <w:rsid w:val="0051488C"/>
    <w:rPr>
      <w:rFonts w:ascii="Arial" w:hAnsi="Arial" w:cs="Arial"/>
      <w:spacing w:val="-5"/>
      <w:sz w:val="16"/>
      <w:szCs w:val="16"/>
      <w:lang w:val="en-ZA"/>
    </w:rPr>
  </w:style>
  <w:style w:type="paragraph" w:customStyle="1" w:styleId="TableNumber0">
    <w:name w:val="Table_Number"/>
    <w:basedOn w:val="Table"/>
    <w:link w:val="TableNumberChar"/>
    <w:qFormat/>
    <w:rsid w:val="0051488C"/>
    <w:pPr>
      <w:numPr>
        <w:numId w:val="194"/>
      </w:numPr>
      <w:tabs>
        <w:tab w:val="left" w:pos="1080"/>
      </w:tabs>
      <w:spacing w:before="120" w:after="120" w:line="288" w:lineRule="auto"/>
      <w:jc w:val="both"/>
    </w:pPr>
    <w:rPr>
      <w:rFonts w:ascii="Verdana" w:hAnsi="Verdana"/>
      <w:noProof w:val="0"/>
      <w:sz w:val="22"/>
      <w:szCs w:val="22"/>
      <w:lang w:val="x-none" w:eastAsia="ja-JP"/>
    </w:rPr>
  </w:style>
  <w:style w:type="character" w:customStyle="1" w:styleId="TableNumberChar">
    <w:name w:val="Table_Number Char"/>
    <w:link w:val="TableNumber0"/>
    <w:rsid w:val="0051488C"/>
    <w:rPr>
      <w:rFonts w:ascii="Verdana" w:hAnsi="Verdana"/>
      <w:sz w:val="22"/>
      <w:szCs w:val="22"/>
      <w:lang w:val="x-none" w:eastAsia="ja-JP"/>
    </w:rPr>
  </w:style>
  <w:style w:type="paragraph" w:customStyle="1" w:styleId="StyleLeft0Firstline038After6ptLinespacingA0">
    <w:name w:val="Style Left:  0&quot; First line:  038&quot; After:  6 pt Line spacing:  A..."/>
    <w:basedOn w:val="Normal"/>
    <w:autoRedefine/>
    <w:rsid w:val="0051488C"/>
    <w:pPr>
      <w:spacing w:before="80" w:after="0" w:line="320" w:lineRule="atLeast"/>
      <w:ind w:firstLine="547"/>
    </w:pPr>
    <w:rPr>
      <w:spacing w:val="-4"/>
      <w:szCs w:val="20"/>
      <w:lang w:val="it-IT"/>
    </w:rPr>
  </w:style>
  <w:style w:type="paragraph" w:customStyle="1" w:styleId="WriteOut">
    <w:name w:val="WriteOut"/>
    <w:basedOn w:val="Normal"/>
    <w:semiHidden/>
    <w:rsid w:val="0051488C"/>
    <w:pPr>
      <w:widowControl w:val="0"/>
      <w:numPr>
        <w:numId w:val="195"/>
      </w:numPr>
      <w:overflowPunct w:val="0"/>
      <w:autoSpaceDE w:val="0"/>
      <w:autoSpaceDN w:val="0"/>
      <w:adjustRightInd w:val="0"/>
      <w:spacing w:line="312" w:lineRule="auto"/>
      <w:textAlignment w:val="baseline"/>
    </w:pPr>
    <w:rPr>
      <w:rFonts w:ascii="Arial" w:hAnsi="Arial"/>
      <w:sz w:val="28"/>
      <w:szCs w:val="20"/>
      <w:lang w:val="en-US"/>
    </w:rPr>
  </w:style>
  <w:style w:type="paragraph" w:customStyle="1" w:styleId="Style14ptJustifiedFirstline127cmBefore6pt">
    <w:name w:val="Style 14 pt Justified First line:  127 cm Before:  6 pt"/>
    <w:basedOn w:val="Normal"/>
    <w:rsid w:val="0051488C"/>
    <w:pPr>
      <w:spacing w:after="0" w:line="240" w:lineRule="auto"/>
      <w:ind w:firstLine="720"/>
    </w:pPr>
    <w:rPr>
      <w:sz w:val="28"/>
      <w:szCs w:val="20"/>
      <w:lang w:val="en-US"/>
    </w:rPr>
  </w:style>
  <w:style w:type="paragraph" w:customStyle="1" w:styleId="tty80">
    <w:name w:val="tty80"/>
    <w:basedOn w:val="Normal"/>
    <w:rsid w:val="0051488C"/>
    <w:pPr>
      <w:keepNext/>
      <w:spacing w:before="60" w:after="60" w:line="300" w:lineRule="atLeast"/>
    </w:pPr>
    <w:rPr>
      <w:rFonts w:ascii="Courier New" w:hAnsi="Courier New"/>
      <w:sz w:val="22"/>
      <w:szCs w:val="20"/>
      <w:lang w:val="en-US"/>
    </w:rPr>
  </w:style>
  <w:style w:type="paragraph" w:customStyle="1" w:styleId="HRTTableText">
    <w:name w:val="HRT Table Text"/>
    <w:basedOn w:val="Normal"/>
    <w:link w:val="HRTTableTextCharChar"/>
    <w:rsid w:val="0051488C"/>
    <w:pPr>
      <w:keepNext/>
      <w:spacing w:before="60" w:after="60" w:line="360" w:lineRule="auto"/>
      <w:ind w:left="1"/>
    </w:pPr>
    <w:rPr>
      <w:rFonts w:ascii="Arial" w:eastAsia="SimSun" w:hAnsi="Arial"/>
      <w:color w:val="000000"/>
      <w:sz w:val="22"/>
      <w:szCs w:val="20"/>
      <w:lang w:val="en-GB" w:eastAsia="ja-JP"/>
    </w:rPr>
  </w:style>
  <w:style w:type="character" w:customStyle="1" w:styleId="HRTTableTextCharChar">
    <w:name w:val="HRT Table Text Char Char"/>
    <w:link w:val="HRTTableText"/>
    <w:rsid w:val="0051488C"/>
    <w:rPr>
      <w:rFonts w:ascii="Arial" w:eastAsia="SimSun" w:hAnsi="Arial"/>
      <w:color w:val="000000"/>
      <w:sz w:val="22"/>
      <w:lang w:val="en-GB" w:eastAsia="ja-JP"/>
    </w:rPr>
  </w:style>
  <w:style w:type="paragraph" w:customStyle="1" w:styleId="StyleHeading511pt">
    <w:name w:val="Style Heading 5 + 11 pt"/>
    <w:basedOn w:val="Heading5"/>
    <w:link w:val="StyleHeading511ptChar"/>
    <w:rsid w:val="0051488C"/>
    <w:pPr>
      <w:keepNext/>
      <w:spacing w:before="120" w:after="0" w:line="360" w:lineRule="auto"/>
      <w:ind w:left="1080"/>
    </w:pPr>
    <w:rPr>
      <w:rFonts w:ascii="Arial" w:hAnsi="Arial"/>
      <w:i w:val="0"/>
      <w:snapToGrid w:val="0"/>
      <w:color w:val="003300"/>
      <w:u w:val="single"/>
      <w:lang w:val="de-DE" w:eastAsia="x-none"/>
    </w:rPr>
  </w:style>
  <w:style w:type="character" w:customStyle="1" w:styleId="StyleHeading511ptChar">
    <w:name w:val="Style Heading 5 + 11 pt Char"/>
    <w:link w:val="StyleHeading511pt"/>
    <w:rsid w:val="0051488C"/>
    <w:rPr>
      <w:rFonts w:ascii="Arial" w:hAnsi="Arial"/>
      <w:b/>
      <w:bCs/>
      <w:iCs/>
      <w:snapToGrid w:val="0"/>
      <w:color w:val="003300"/>
      <w:sz w:val="26"/>
      <w:szCs w:val="26"/>
      <w:u w:val="single"/>
      <w:lang w:val="de-DE" w:eastAsia="x-none"/>
    </w:rPr>
  </w:style>
  <w:style w:type="character" w:customStyle="1" w:styleId="BangCharChar">
    <w:name w:val="Bang Char Char"/>
    <w:rsid w:val="0051488C"/>
    <w:rPr>
      <w:rFonts w:ascii=".VnArial" w:hAnsi=".VnArial"/>
      <w:sz w:val="18"/>
      <w:lang w:val="en-US" w:eastAsia="en-US" w:bidi="ar-SA"/>
    </w:rPr>
  </w:style>
  <w:style w:type="paragraph" w:customStyle="1" w:styleId="StyleTahoma12ptBefore3ptAfter3pt">
    <w:name w:val="Style Tahoma 12 pt Before:  3 pt After:  3 pt"/>
    <w:basedOn w:val="Normal"/>
    <w:rsid w:val="0051488C"/>
    <w:pPr>
      <w:keepNext/>
      <w:widowControl w:val="0"/>
      <w:numPr>
        <w:numId w:val="196"/>
      </w:numPr>
      <w:spacing w:line="300" w:lineRule="atLeast"/>
    </w:pPr>
    <w:rPr>
      <w:snapToGrid w:val="0"/>
      <w:sz w:val="24"/>
      <w:szCs w:val="20"/>
      <w:lang w:val="en-US"/>
    </w:rPr>
  </w:style>
  <w:style w:type="paragraph" w:customStyle="1" w:styleId="SGP5">
    <w:name w:val="SGP5"/>
    <w:basedOn w:val="Normal"/>
    <w:rsid w:val="0051488C"/>
    <w:pPr>
      <w:keepNext/>
      <w:spacing w:before="60" w:after="60" w:line="300" w:lineRule="atLeast"/>
    </w:pPr>
    <w:rPr>
      <w:rFonts w:ascii="VNI-Times" w:hAnsi="VNI-Times"/>
      <w:sz w:val="24"/>
      <w:szCs w:val="20"/>
      <w:lang w:val="en-AU"/>
    </w:rPr>
  </w:style>
  <w:style w:type="paragraph" w:customStyle="1" w:styleId="NumberTable">
    <w:name w:val="NumberTable"/>
    <w:rsid w:val="0051488C"/>
    <w:pPr>
      <w:tabs>
        <w:tab w:val="num" w:pos="72"/>
      </w:tabs>
      <w:spacing w:before="60" w:after="60" w:line="300" w:lineRule="atLeast"/>
      <w:ind w:left="641" w:hanging="357"/>
      <w:jc w:val="both"/>
    </w:pPr>
    <w:rPr>
      <w:sz w:val="24"/>
      <w:szCs w:val="24"/>
    </w:rPr>
  </w:style>
  <w:style w:type="paragraph" w:customStyle="1" w:styleId="MyNormal">
    <w:name w:val="MyNormal"/>
    <w:basedOn w:val="Normal"/>
    <w:rsid w:val="0051488C"/>
    <w:pPr>
      <w:keepNext/>
      <w:numPr>
        <w:numId w:val="197"/>
      </w:numPr>
      <w:tabs>
        <w:tab w:val="left" w:pos="1021"/>
      </w:tabs>
      <w:spacing w:after="60" w:line="300" w:lineRule="atLeast"/>
    </w:pPr>
    <w:rPr>
      <w:sz w:val="24"/>
      <w:szCs w:val="20"/>
      <w:lang w:val="en-US"/>
    </w:rPr>
  </w:style>
  <w:style w:type="paragraph" w:customStyle="1" w:styleId="Indent1Char1">
    <w:name w:val="Indent1 Char1"/>
    <w:basedOn w:val="Normal"/>
    <w:link w:val="Indent1Char1Char"/>
    <w:autoRedefine/>
    <w:rsid w:val="0051488C"/>
    <w:pPr>
      <w:keepNext/>
      <w:tabs>
        <w:tab w:val="left" w:pos="720"/>
      </w:tabs>
      <w:spacing w:line="240" w:lineRule="auto"/>
      <w:ind w:left="66"/>
    </w:pPr>
    <w:rPr>
      <w:i/>
      <w:sz w:val="24"/>
      <w:lang w:val="fr-FR" w:eastAsia="x-none"/>
    </w:rPr>
  </w:style>
  <w:style w:type="character" w:customStyle="1" w:styleId="Indent1Char1Char">
    <w:name w:val="Indent1 Char1 Char"/>
    <w:link w:val="Indent1Char1"/>
    <w:rsid w:val="0051488C"/>
    <w:rPr>
      <w:i/>
      <w:sz w:val="24"/>
      <w:szCs w:val="24"/>
      <w:lang w:val="fr-FR" w:eastAsia="x-none"/>
    </w:rPr>
  </w:style>
  <w:style w:type="paragraph" w:customStyle="1" w:styleId="StyleBangArial">
    <w:name w:val="Style Bang + Arial"/>
    <w:basedOn w:val="Normal"/>
    <w:rsid w:val="0051488C"/>
    <w:pPr>
      <w:widowControl w:val="0"/>
      <w:spacing w:before="60" w:after="60" w:line="240" w:lineRule="auto"/>
    </w:pPr>
    <w:rPr>
      <w:rFonts w:ascii="Arial" w:hAnsi="Arial"/>
      <w:noProof/>
      <w:sz w:val="18"/>
      <w:szCs w:val="20"/>
    </w:rPr>
  </w:style>
  <w:style w:type="paragraph" w:customStyle="1" w:styleId="Dung2">
    <w:name w:val="Dung2"/>
    <w:basedOn w:val="ListParagraph"/>
    <w:link w:val="Dung2Char"/>
    <w:qFormat/>
    <w:rsid w:val="0051488C"/>
    <w:pPr>
      <w:numPr>
        <w:numId w:val="198"/>
      </w:numPr>
      <w:spacing w:before="0" w:line="276" w:lineRule="auto"/>
    </w:pPr>
    <w:rPr>
      <w:rFonts w:eastAsia="Calibri"/>
      <w:szCs w:val="26"/>
      <w:lang w:val="x-none" w:eastAsia="x-none"/>
    </w:rPr>
  </w:style>
  <w:style w:type="character" w:customStyle="1" w:styleId="Dung2Char">
    <w:name w:val="Dung2 Char"/>
    <w:link w:val="Dung2"/>
    <w:rsid w:val="0051488C"/>
    <w:rPr>
      <w:rFonts w:eastAsia="Calibri"/>
      <w:sz w:val="26"/>
      <w:szCs w:val="26"/>
      <w:lang w:val="x-none" w:eastAsia="x-none"/>
    </w:rPr>
  </w:style>
  <w:style w:type="paragraph" w:customStyle="1" w:styleId="xl344">
    <w:name w:val="xl344"/>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20"/>
      <w:szCs w:val="20"/>
      <w:lang w:val="en-US"/>
    </w:rPr>
  </w:style>
  <w:style w:type="paragraph" w:customStyle="1" w:styleId="xl345">
    <w:name w:val="xl345"/>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20"/>
      <w:szCs w:val="20"/>
      <w:lang w:val="en-US"/>
    </w:rPr>
  </w:style>
  <w:style w:type="paragraph" w:customStyle="1" w:styleId="xl346">
    <w:name w:val="xl346"/>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sz w:val="20"/>
      <w:szCs w:val="20"/>
      <w:lang w:val="en-US"/>
    </w:rPr>
  </w:style>
  <w:style w:type="paragraph" w:customStyle="1" w:styleId="xl347">
    <w:name w:val="xl347"/>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0"/>
      <w:szCs w:val="20"/>
      <w:lang w:val="en-US"/>
    </w:rPr>
  </w:style>
  <w:style w:type="paragraph" w:customStyle="1" w:styleId="xl348">
    <w:name w:val="xl348"/>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sz w:val="20"/>
      <w:szCs w:val="20"/>
      <w:lang w:val="en-US"/>
    </w:rPr>
  </w:style>
  <w:style w:type="paragraph" w:customStyle="1" w:styleId="xl349">
    <w:name w:val="xl349"/>
    <w:basedOn w:val="Normal"/>
    <w:rsid w:val="0051488C"/>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line="240" w:lineRule="auto"/>
      <w:jc w:val="center"/>
      <w:textAlignment w:val="center"/>
    </w:pPr>
    <w:rPr>
      <w:rFonts w:ascii="Arial" w:hAnsi="Arial" w:cs="Arial"/>
      <w:b/>
      <w:bCs/>
      <w:color w:val="000000"/>
      <w:sz w:val="20"/>
      <w:szCs w:val="20"/>
      <w:lang w:val="en-US"/>
    </w:rPr>
  </w:style>
  <w:style w:type="paragraph" w:customStyle="1" w:styleId="xl350">
    <w:name w:val="xl350"/>
    <w:basedOn w:val="Normal"/>
    <w:rsid w:val="0051488C"/>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line="240" w:lineRule="auto"/>
      <w:jc w:val="center"/>
      <w:textAlignment w:val="center"/>
    </w:pPr>
    <w:rPr>
      <w:rFonts w:ascii="Arial" w:hAnsi="Arial" w:cs="Arial"/>
      <w:b/>
      <w:bCs/>
      <w:color w:val="000000"/>
      <w:sz w:val="20"/>
      <w:szCs w:val="20"/>
      <w:lang w:val="en-US"/>
    </w:rPr>
  </w:style>
  <w:style w:type="paragraph" w:customStyle="1" w:styleId="xl351">
    <w:name w:val="xl351"/>
    <w:basedOn w:val="Normal"/>
    <w:rsid w:val="0051488C"/>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line="240" w:lineRule="auto"/>
      <w:jc w:val="center"/>
      <w:textAlignment w:val="center"/>
    </w:pPr>
    <w:rPr>
      <w:rFonts w:ascii="Arial" w:hAnsi="Arial" w:cs="Arial"/>
      <w:b/>
      <w:bCs/>
      <w:sz w:val="20"/>
      <w:szCs w:val="20"/>
      <w:lang w:val="en-US"/>
    </w:rPr>
  </w:style>
  <w:style w:type="paragraph" w:customStyle="1" w:styleId="xl352">
    <w:name w:val="xl352"/>
    <w:basedOn w:val="Normal"/>
    <w:rsid w:val="0051488C"/>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line="240" w:lineRule="auto"/>
      <w:jc w:val="center"/>
      <w:textAlignment w:val="center"/>
    </w:pPr>
    <w:rPr>
      <w:rFonts w:ascii="Arial" w:hAnsi="Arial" w:cs="Arial"/>
      <w:b/>
      <w:bCs/>
      <w:sz w:val="20"/>
      <w:szCs w:val="20"/>
      <w:lang w:val="en-US"/>
    </w:rPr>
  </w:style>
  <w:style w:type="paragraph" w:customStyle="1" w:styleId="xl353">
    <w:name w:val="xl353"/>
    <w:basedOn w:val="Normal"/>
    <w:rsid w:val="0051488C"/>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line="240" w:lineRule="auto"/>
      <w:jc w:val="center"/>
      <w:textAlignment w:val="center"/>
    </w:pPr>
    <w:rPr>
      <w:rFonts w:ascii="Arial" w:hAnsi="Arial" w:cs="Arial"/>
      <w:b/>
      <w:bCs/>
      <w:color w:val="000000"/>
      <w:sz w:val="20"/>
      <w:szCs w:val="20"/>
      <w:lang w:val="en-US"/>
    </w:rPr>
  </w:style>
  <w:style w:type="paragraph" w:customStyle="1" w:styleId="xl354">
    <w:name w:val="xl354"/>
    <w:basedOn w:val="Normal"/>
    <w:rsid w:val="0051488C"/>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line="240" w:lineRule="auto"/>
      <w:jc w:val="center"/>
      <w:textAlignment w:val="center"/>
    </w:pPr>
    <w:rPr>
      <w:rFonts w:ascii="Arial" w:hAnsi="Arial" w:cs="Arial"/>
      <w:b/>
      <w:bCs/>
      <w:color w:val="000000"/>
      <w:sz w:val="20"/>
      <w:szCs w:val="20"/>
      <w:lang w:val="en-US"/>
    </w:rPr>
  </w:style>
  <w:style w:type="paragraph" w:customStyle="1" w:styleId="xl355">
    <w:name w:val="xl355"/>
    <w:basedOn w:val="Normal"/>
    <w:rsid w:val="0051488C"/>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line="240" w:lineRule="auto"/>
      <w:jc w:val="center"/>
      <w:textAlignment w:val="center"/>
    </w:pPr>
    <w:rPr>
      <w:rFonts w:ascii="Arial" w:hAnsi="Arial" w:cs="Arial"/>
      <w:b/>
      <w:bCs/>
      <w:color w:val="000000"/>
      <w:sz w:val="20"/>
      <w:szCs w:val="20"/>
      <w:lang w:val="en-US"/>
    </w:rPr>
  </w:style>
  <w:style w:type="paragraph" w:customStyle="1" w:styleId="xl356">
    <w:name w:val="xl356"/>
    <w:basedOn w:val="Normal"/>
    <w:rsid w:val="0051488C"/>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line="240" w:lineRule="auto"/>
      <w:jc w:val="center"/>
      <w:textAlignment w:val="center"/>
    </w:pPr>
    <w:rPr>
      <w:rFonts w:ascii="Arial" w:hAnsi="Arial" w:cs="Arial"/>
      <w:b/>
      <w:bCs/>
      <w:sz w:val="20"/>
      <w:szCs w:val="20"/>
      <w:lang w:val="en-US"/>
    </w:rPr>
  </w:style>
  <w:style w:type="paragraph" w:customStyle="1" w:styleId="xl357">
    <w:name w:val="xl357"/>
    <w:basedOn w:val="Normal"/>
    <w:rsid w:val="0051488C"/>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line="240" w:lineRule="auto"/>
      <w:jc w:val="center"/>
      <w:textAlignment w:val="center"/>
    </w:pPr>
    <w:rPr>
      <w:rFonts w:ascii="Arial" w:hAnsi="Arial" w:cs="Arial"/>
      <w:b/>
      <w:bCs/>
      <w:sz w:val="20"/>
      <w:szCs w:val="20"/>
      <w:lang w:val="en-US"/>
    </w:rPr>
  </w:style>
  <w:style w:type="paragraph" w:customStyle="1" w:styleId="xl358">
    <w:name w:val="xl358"/>
    <w:basedOn w:val="Normal"/>
    <w:rsid w:val="005148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hAnsi="Arial" w:cs="Arial"/>
      <w:color w:val="000000"/>
      <w:sz w:val="20"/>
      <w:szCs w:val="20"/>
      <w:lang w:val="en-US"/>
    </w:rPr>
  </w:style>
  <w:style w:type="paragraph" w:customStyle="1" w:styleId="xl359">
    <w:name w:val="xl359"/>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sz w:val="20"/>
      <w:szCs w:val="20"/>
      <w:lang w:val="en-US"/>
    </w:rPr>
  </w:style>
  <w:style w:type="paragraph" w:customStyle="1" w:styleId="xl360">
    <w:name w:val="xl360"/>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sz w:val="20"/>
      <w:szCs w:val="20"/>
      <w:lang w:val="en-US"/>
    </w:rPr>
  </w:style>
  <w:style w:type="paragraph" w:customStyle="1" w:styleId="xl361">
    <w:name w:val="xl361"/>
    <w:basedOn w:val="Normal"/>
    <w:rsid w:val="0051488C"/>
    <w:pPr>
      <w:pBdr>
        <w:top w:val="single" w:sz="4" w:space="0" w:color="auto"/>
        <w:left w:val="single" w:sz="4" w:space="0" w:color="auto"/>
        <w:bottom w:val="single" w:sz="4" w:space="0" w:color="auto"/>
        <w:right w:val="single" w:sz="4" w:space="0" w:color="auto"/>
      </w:pBdr>
      <w:shd w:val="clear" w:color="FFFF00" w:fill="CCFFFF"/>
      <w:spacing w:before="100" w:beforeAutospacing="1" w:after="100" w:afterAutospacing="1" w:line="240" w:lineRule="auto"/>
      <w:jc w:val="center"/>
      <w:textAlignment w:val="center"/>
    </w:pPr>
    <w:rPr>
      <w:rFonts w:ascii="Arial" w:hAnsi="Arial" w:cs="Arial"/>
      <w:sz w:val="20"/>
      <w:szCs w:val="20"/>
      <w:lang w:val="en-US"/>
    </w:rPr>
  </w:style>
  <w:style w:type="paragraph" w:customStyle="1" w:styleId="xl362">
    <w:name w:val="xl362"/>
    <w:basedOn w:val="Normal"/>
    <w:rsid w:val="005148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left"/>
      <w:textAlignment w:val="center"/>
    </w:pPr>
    <w:rPr>
      <w:rFonts w:ascii="Arial" w:hAnsi="Arial" w:cs="Arial"/>
      <w:sz w:val="20"/>
      <w:szCs w:val="20"/>
      <w:lang w:val="en-US"/>
    </w:rPr>
  </w:style>
  <w:style w:type="paragraph" w:customStyle="1" w:styleId="xl363">
    <w:name w:val="xl363"/>
    <w:basedOn w:val="Normal"/>
    <w:rsid w:val="005148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center"/>
      <w:textAlignment w:val="center"/>
    </w:pPr>
    <w:rPr>
      <w:rFonts w:ascii="Arial" w:hAnsi="Arial" w:cs="Arial"/>
      <w:sz w:val="20"/>
      <w:szCs w:val="20"/>
      <w:lang w:val="en-US"/>
    </w:rPr>
  </w:style>
  <w:style w:type="paragraph" w:customStyle="1" w:styleId="xl364">
    <w:name w:val="xl364"/>
    <w:basedOn w:val="Normal"/>
    <w:rsid w:val="005148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center"/>
      <w:textAlignment w:val="center"/>
    </w:pPr>
    <w:rPr>
      <w:rFonts w:ascii="Arial" w:hAnsi="Arial" w:cs="Arial"/>
      <w:sz w:val="20"/>
      <w:szCs w:val="20"/>
      <w:lang w:val="en-US"/>
    </w:rPr>
  </w:style>
  <w:style w:type="paragraph" w:customStyle="1" w:styleId="xl365">
    <w:name w:val="xl365"/>
    <w:basedOn w:val="Normal"/>
    <w:rsid w:val="0051488C"/>
    <w:pPr>
      <w:pBdr>
        <w:top w:val="single" w:sz="4" w:space="0" w:color="auto"/>
        <w:left w:val="single" w:sz="4" w:space="0" w:color="auto"/>
        <w:bottom w:val="single" w:sz="4" w:space="0" w:color="auto"/>
        <w:right w:val="single" w:sz="4" w:space="0" w:color="auto"/>
      </w:pBdr>
      <w:shd w:val="clear" w:color="FFFF00" w:fill="CCFFFF"/>
      <w:spacing w:before="100" w:beforeAutospacing="1" w:after="100" w:afterAutospacing="1" w:line="240" w:lineRule="auto"/>
      <w:jc w:val="center"/>
      <w:textAlignment w:val="center"/>
    </w:pPr>
    <w:rPr>
      <w:rFonts w:ascii="Arial" w:hAnsi="Arial" w:cs="Arial"/>
      <w:color w:val="000000"/>
      <w:sz w:val="20"/>
      <w:szCs w:val="20"/>
      <w:lang w:val="en-US"/>
    </w:rPr>
  </w:style>
  <w:style w:type="paragraph" w:customStyle="1" w:styleId="xl366">
    <w:name w:val="xl366"/>
    <w:basedOn w:val="Normal"/>
    <w:rsid w:val="005148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right"/>
      <w:textAlignment w:val="center"/>
    </w:pPr>
    <w:rPr>
      <w:rFonts w:ascii="Arial" w:hAnsi="Arial" w:cs="Arial"/>
      <w:color w:val="000000"/>
      <w:sz w:val="20"/>
      <w:szCs w:val="20"/>
      <w:lang w:val="en-US"/>
    </w:rPr>
  </w:style>
  <w:style w:type="paragraph" w:customStyle="1" w:styleId="xl367">
    <w:name w:val="xl367"/>
    <w:basedOn w:val="Normal"/>
    <w:rsid w:val="005148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hAnsi="Arial" w:cs="Arial"/>
      <w:sz w:val="20"/>
      <w:szCs w:val="20"/>
      <w:lang w:val="en-US"/>
    </w:rPr>
  </w:style>
  <w:style w:type="paragraph" w:customStyle="1" w:styleId="xl368">
    <w:name w:val="xl368"/>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20"/>
      <w:szCs w:val="20"/>
      <w:lang w:val="en-US"/>
    </w:rPr>
  </w:style>
  <w:style w:type="paragraph" w:customStyle="1" w:styleId="xl369">
    <w:name w:val="xl369"/>
    <w:basedOn w:val="Normal"/>
    <w:rsid w:val="005148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Arial" w:hAnsi="Arial" w:cs="Arial"/>
      <w:color w:val="000000"/>
      <w:sz w:val="20"/>
      <w:szCs w:val="20"/>
      <w:lang w:val="en-US"/>
    </w:rPr>
  </w:style>
  <w:style w:type="paragraph" w:customStyle="1" w:styleId="xl370">
    <w:name w:val="xl370"/>
    <w:basedOn w:val="Normal"/>
    <w:rsid w:val="005148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hAnsi="Arial" w:cs="Arial"/>
      <w:sz w:val="20"/>
      <w:szCs w:val="20"/>
      <w:lang w:val="en-US"/>
    </w:rPr>
  </w:style>
  <w:style w:type="paragraph" w:customStyle="1" w:styleId="xl371">
    <w:name w:val="xl371"/>
    <w:basedOn w:val="Normal"/>
    <w:rsid w:val="005148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hAnsi="Arial" w:cs="Arial"/>
      <w:sz w:val="20"/>
      <w:szCs w:val="20"/>
      <w:lang w:val="en-US"/>
    </w:rPr>
  </w:style>
  <w:style w:type="paragraph" w:customStyle="1" w:styleId="xl372">
    <w:name w:val="xl372"/>
    <w:basedOn w:val="Normal"/>
    <w:rsid w:val="0051488C"/>
    <w:pPr>
      <w:pBdr>
        <w:top w:val="single" w:sz="4" w:space="0" w:color="auto"/>
        <w:left w:val="single" w:sz="4" w:space="0" w:color="auto"/>
        <w:bottom w:val="single" w:sz="4" w:space="0" w:color="auto"/>
        <w:right w:val="single" w:sz="4" w:space="0" w:color="auto"/>
      </w:pBdr>
      <w:shd w:val="clear" w:color="FFFF00" w:fill="FFFFFF"/>
      <w:spacing w:before="100" w:beforeAutospacing="1" w:after="100" w:afterAutospacing="1" w:line="240" w:lineRule="auto"/>
      <w:jc w:val="center"/>
      <w:textAlignment w:val="center"/>
    </w:pPr>
    <w:rPr>
      <w:rFonts w:ascii="Arial" w:hAnsi="Arial" w:cs="Arial"/>
      <w:color w:val="000000"/>
      <w:sz w:val="20"/>
      <w:szCs w:val="20"/>
      <w:lang w:val="en-US"/>
    </w:rPr>
  </w:style>
  <w:style w:type="paragraph" w:customStyle="1" w:styleId="xl373">
    <w:name w:val="xl373"/>
    <w:basedOn w:val="Normal"/>
    <w:rsid w:val="0051488C"/>
    <w:pPr>
      <w:spacing w:before="100" w:beforeAutospacing="1" w:after="100" w:afterAutospacing="1" w:line="240" w:lineRule="auto"/>
      <w:jc w:val="left"/>
      <w:textAlignment w:val="center"/>
    </w:pPr>
    <w:rPr>
      <w:rFonts w:ascii="Arial" w:hAnsi="Arial" w:cs="Arial"/>
      <w:sz w:val="20"/>
      <w:szCs w:val="20"/>
      <w:lang w:val="en-US"/>
    </w:rPr>
  </w:style>
  <w:style w:type="paragraph" w:customStyle="1" w:styleId="xl374">
    <w:name w:val="xl374"/>
    <w:basedOn w:val="Normal"/>
    <w:rsid w:val="0051488C"/>
    <w:pPr>
      <w:pBdr>
        <w:top w:val="single" w:sz="4" w:space="0" w:color="auto"/>
        <w:left w:val="single" w:sz="4" w:space="0" w:color="auto"/>
        <w:bottom w:val="single" w:sz="4" w:space="0" w:color="auto"/>
        <w:right w:val="single" w:sz="4" w:space="0" w:color="auto"/>
      </w:pBdr>
      <w:shd w:val="clear" w:color="FFFF00" w:fill="00B0F0"/>
      <w:spacing w:before="100" w:beforeAutospacing="1" w:after="100" w:afterAutospacing="1" w:line="240" w:lineRule="auto"/>
      <w:jc w:val="center"/>
      <w:textAlignment w:val="center"/>
    </w:pPr>
    <w:rPr>
      <w:rFonts w:ascii="Arial" w:hAnsi="Arial" w:cs="Arial"/>
      <w:b/>
      <w:bCs/>
      <w:sz w:val="20"/>
      <w:szCs w:val="20"/>
      <w:lang w:val="en-US"/>
    </w:rPr>
  </w:style>
  <w:style w:type="paragraph" w:customStyle="1" w:styleId="xl375">
    <w:name w:val="xl375"/>
    <w:basedOn w:val="Normal"/>
    <w:rsid w:val="0051488C"/>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left"/>
      <w:textAlignment w:val="center"/>
    </w:pPr>
    <w:rPr>
      <w:rFonts w:ascii="Arial" w:hAnsi="Arial" w:cs="Arial"/>
      <w:b/>
      <w:bCs/>
      <w:sz w:val="20"/>
      <w:szCs w:val="20"/>
      <w:lang w:val="en-US"/>
    </w:rPr>
  </w:style>
  <w:style w:type="paragraph" w:customStyle="1" w:styleId="xl376">
    <w:name w:val="xl376"/>
    <w:basedOn w:val="Normal"/>
    <w:rsid w:val="0051488C"/>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center"/>
      <w:textAlignment w:val="center"/>
    </w:pPr>
    <w:rPr>
      <w:rFonts w:ascii="Arial" w:hAnsi="Arial" w:cs="Arial"/>
      <w:b/>
      <w:bCs/>
      <w:sz w:val="20"/>
      <w:szCs w:val="20"/>
      <w:lang w:val="en-US"/>
    </w:rPr>
  </w:style>
  <w:style w:type="paragraph" w:customStyle="1" w:styleId="xl377">
    <w:name w:val="xl377"/>
    <w:basedOn w:val="Normal"/>
    <w:rsid w:val="0051488C"/>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center"/>
      <w:textAlignment w:val="center"/>
    </w:pPr>
    <w:rPr>
      <w:rFonts w:ascii="Arial" w:hAnsi="Arial" w:cs="Arial"/>
      <w:b/>
      <w:bCs/>
      <w:sz w:val="20"/>
      <w:szCs w:val="20"/>
      <w:lang w:val="en-US"/>
    </w:rPr>
  </w:style>
  <w:style w:type="paragraph" w:customStyle="1" w:styleId="xl378">
    <w:name w:val="xl378"/>
    <w:basedOn w:val="Normal"/>
    <w:rsid w:val="0051488C"/>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left"/>
      <w:textAlignment w:val="center"/>
    </w:pPr>
    <w:rPr>
      <w:rFonts w:ascii="Arial" w:hAnsi="Arial" w:cs="Arial"/>
      <w:b/>
      <w:bCs/>
      <w:sz w:val="20"/>
      <w:szCs w:val="20"/>
      <w:lang w:val="en-US"/>
    </w:rPr>
  </w:style>
  <w:style w:type="paragraph" w:customStyle="1" w:styleId="xl379">
    <w:name w:val="xl379"/>
    <w:basedOn w:val="Normal"/>
    <w:rsid w:val="0051488C"/>
    <w:pPr>
      <w:pBdr>
        <w:top w:val="single" w:sz="4" w:space="0" w:color="auto"/>
        <w:left w:val="single" w:sz="4" w:space="0" w:color="auto"/>
        <w:bottom w:val="single" w:sz="4" w:space="0" w:color="auto"/>
        <w:right w:val="single" w:sz="4" w:space="0" w:color="auto"/>
      </w:pBdr>
      <w:shd w:val="clear" w:color="FFFF00" w:fill="00B0F0"/>
      <w:spacing w:before="100" w:beforeAutospacing="1" w:after="100" w:afterAutospacing="1" w:line="240" w:lineRule="auto"/>
      <w:jc w:val="center"/>
      <w:textAlignment w:val="center"/>
    </w:pPr>
    <w:rPr>
      <w:rFonts w:ascii="Arial" w:hAnsi="Arial" w:cs="Arial"/>
      <w:b/>
      <w:bCs/>
      <w:color w:val="000000"/>
      <w:sz w:val="20"/>
      <w:szCs w:val="20"/>
      <w:lang w:val="en-US"/>
    </w:rPr>
  </w:style>
  <w:style w:type="paragraph" w:customStyle="1" w:styleId="xl380">
    <w:name w:val="xl380"/>
    <w:basedOn w:val="Normal"/>
    <w:rsid w:val="0051488C"/>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center"/>
      <w:textAlignment w:val="center"/>
    </w:pPr>
    <w:rPr>
      <w:rFonts w:ascii="Arial" w:hAnsi="Arial" w:cs="Arial"/>
      <w:b/>
      <w:bCs/>
      <w:color w:val="000000"/>
      <w:sz w:val="20"/>
      <w:szCs w:val="20"/>
      <w:lang w:val="en-US"/>
    </w:rPr>
  </w:style>
  <w:style w:type="paragraph" w:customStyle="1" w:styleId="xl381">
    <w:name w:val="xl381"/>
    <w:basedOn w:val="Normal"/>
    <w:rsid w:val="0051488C"/>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right"/>
      <w:textAlignment w:val="center"/>
    </w:pPr>
    <w:rPr>
      <w:rFonts w:ascii="Arial" w:hAnsi="Arial" w:cs="Arial"/>
      <w:b/>
      <w:bCs/>
      <w:color w:val="000000"/>
      <w:sz w:val="20"/>
      <w:szCs w:val="20"/>
      <w:lang w:val="en-US"/>
    </w:rPr>
  </w:style>
  <w:style w:type="paragraph" w:customStyle="1" w:styleId="StyleStyleHeading6StyleThiHeading6L6H6Heading6Heading61Headin">
    <w:name w:val="Style Style Heading 6StyleThi Heading 6L6H6Heading6Heading61Headin...."/>
    <w:basedOn w:val="StyleHeading6StyleThiHeading6L6H6Heading6Heading61Headin0"/>
    <w:rsid w:val="0051488C"/>
    <w:pPr>
      <w:numPr>
        <w:numId w:val="168"/>
      </w:numPr>
      <w:tabs>
        <w:tab w:val="left" w:pos="709"/>
      </w:tabs>
      <w:ind w:left="709" w:hanging="425"/>
    </w:pPr>
    <w:rPr>
      <w:rFonts w:ascii="Times New Roman" w:hAnsi="Times New Roman"/>
      <w:caps w:val="0"/>
    </w:rPr>
  </w:style>
  <w:style w:type="table" w:customStyle="1" w:styleId="GridTable4-Accent61">
    <w:name w:val="Grid Table 4 - Accent 61"/>
    <w:basedOn w:val="TableNormal"/>
    <w:uiPriority w:val="49"/>
    <w:rsid w:val="0051488C"/>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customStyle="1" w:styleId="FontStyle30">
    <w:name w:val="Font Style30"/>
    <w:rsid w:val="0051488C"/>
    <w:rPr>
      <w:rFonts w:ascii="Times New Roman" w:hAnsi="Times New Roman" w:cs="Times New Roman"/>
      <w:color w:val="000000"/>
      <w:sz w:val="26"/>
      <w:szCs w:val="26"/>
    </w:rPr>
  </w:style>
  <w:style w:type="character" w:customStyle="1" w:styleId="Bodytext3LucidaSansUnicode">
    <w:name w:val="Body text (3) + Lucida Sans Unicode"/>
    <w:aliases w:val="9 pt,Not Italic"/>
    <w:rsid w:val="0051488C"/>
    <w:rPr>
      <w:rFonts w:ascii="Lucida Sans Unicode" w:eastAsia="Lucida Sans Unicode" w:hAnsi="Lucida Sans Unicode" w:cs="Lucida Sans Unicode"/>
      <w:b w:val="0"/>
      <w:bCs w:val="0"/>
      <w:i/>
      <w:iCs/>
      <w:smallCaps w:val="0"/>
      <w:strike w:val="0"/>
      <w:color w:val="000000"/>
      <w:spacing w:val="0"/>
      <w:w w:val="100"/>
      <w:position w:val="0"/>
      <w:sz w:val="18"/>
      <w:szCs w:val="18"/>
      <w:u w:val="none"/>
      <w:lang w:val="vi-VN"/>
    </w:rPr>
  </w:style>
  <w:style w:type="numbering" w:customStyle="1" w:styleId="IndexCap21">
    <w:name w:val="Index Cap 21"/>
    <w:basedOn w:val="NoList"/>
    <w:rsid w:val="0051488C"/>
    <w:pPr>
      <w:numPr>
        <w:numId w:val="201"/>
      </w:numPr>
    </w:pPr>
  </w:style>
  <w:style w:type="table" w:customStyle="1" w:styleId="GridTable4-Accent62">
    <w:name w:val="Grid Table 4 - Accent 62"/>
    <w:basedOn w:val="TableNormal"/>
    <w:uiPriority w:val="49"/>
    <w:rsid w:val="0051488C"/>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4-Accent63">
    <w:name w:val="Grid Table 4 - Accent 63"/>
    <w:basedOn w:val="TableNormal"/>
    <w:uiPriority w:val="49"/>
    <w:rsid w:val="0051488C"/>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paragraph" w:customStyle="1" w:styleId="Normal10">
    <w:name w:val="Normal 1"/>
    <w:basedOn w:val="Normal"/>
    <w:qFormat/>
    <w:rsid w:val="0051488C"/>
    <w:pPr>
      <w:spacing w:before="180" w:after="180" w:line="340" w:lineRule="atLeast"/>
    </w:pPr>
    <w:rPr>
      <w:snapToGrid w:val="0"/>
      <w:color w:val="000000"/>
      <w:szCs w:val="26"/>
      <w:lang w:val="en-US"/>
    </w:rPr>
  </w:style>
  <w:style w:type="paragraph" w:customStyle="1" w:styleId="Normal5">
    <w:name w:val="Normal5"/>
    <w:basedOn w:val="Normal"/>
    <w:autoRedefine/>
    <w:rsid w:val="0051488C"/>
    <w:pPr>
      <w:numPr>
        <w:numId w:val="202"/>
      </w:numPr>
      <w:spacing w:before="180" w:after="180" w:line="312" w:lineRule="auto"/>
      <w:jc w:val="left"/>
    </w:pPr>
    <w:rPr>
      <w:rFonts w:ascii="Segoe UI" w:hAnsi="Segoe UI"/>
      <w:lang w:val="en-US"/>
    </w:rPr>
  </w:style>
  <w:style w:type="paragraph" w:customStyle="1" w:styleId="FISHeading7">
    <w:name w:val="FIS_Heading7"/>
    <w:basedOn w:val="FISHeading6"/>
    <w:qFormat/>
    <w:rsid w:val="0051488C"/>
    <w:pPr>
      <w:numPr>
        <w:ilvl w:val="0"/>
        <w:numId w:val="0"/>
      </w:numPr>
      <w:tabs>
        <w:tab w:val="num" w:pos="4320"/>
      </w:tabs>
      <w:spacing w:before="180" w:after="180" w:line="312" w:lineRule="auto"/>
      <w:ind w:left="4320" w:hanging="360"/>
      <w:jc w:val="both"/>
      <w:outlineLvl w:val="5"/>
    </w:pPr>
    <w:rPr>
      <w:rFonts w:ascii="Times New Roman Bold" w:eastAsia="Times New Roman" w:hAnsi="Times New Roman Bold"/>
      <w:b/>
      <w:i/>
      <w:snapToGrid w:val="0"/>
      <w:color w:val="361B00"/>
      <w:sz w:val="26"/>
      <w:szCs w:val="20"/>
      <w:lang w:val="x-none" w:eastAsia="x-none"/>
    </w:rPr>
  </w:style>
  <w:style w:type="character" w:customStyle="1" w:styleId="FISHeading5Char">
    <w:name w:val="FIS_Heading5 Char"/>
    <w:link w:val="FISHeading5"/>
    <w:rsid w:val="0051488C"/>
    <w:rPr>
      <w:rFonts w:ascii="Segoe UI" w:hAnsi="Segoe UI"/>
      <w:b/>
      <w:i/>
      <w:iCs/>
      <w:sz w:val="24"/>
      <w:szCs w:val="26"/>
      <w:lang w:val="x-none" w:eastAsia="x-none"/>
    </w:rPr>
  </w:style>
  <w:style w:type="paragraph" w:customStyle="1" w:styleId="FISBullet20">
    <w:name w:val="FIS_Bullet 2"/>
    <w:basedOn w:val="Normal2"/>
    <w:autoRedefine/>
    <w:qFormat/>
    <w:rsid w:val="0051488C"/>
    <w:pPr>
      <w:numPr>
        <w:numId w:val="209"/>
      </w:numPr>
      <w:tabs>
        <w:tab w:val="left" w:pos="1701"/>
      </w:tabs>
      <w:spacing w:before="180" w:beforeAutospacing="0" w:after="180" w:afterAutospacing="0"/>
      <w:ind w:left="1701" w:hanging="567"/>
      <w:jc w:val="both"/>
    </w:pPr>
    <w:rPr>
      <w:color w:val="auto"/>
      <w:sz w:val="26"/>
      <w:szCs w:val="26"/>
    </w:rPr>
  </w:style>
  <w:style w:type="paragraph" w:customStyle="1" w:styleId="StyleLeft1cm">
    <w:name w:val="Style Left:  1 cm"/>
    <w:basedOn w:val="StyleLeft1cm1"/>
    <w:rsid w:val="0051488C"/>
    <w:pPr>
      <w:ind w:left="0" w:firstLine="567"/>
    </w:pPr>
  </w:style>
  <w:style w:type="paragraph" w:customStyle="1" w:styleId="dieu">
    <w:name w:val="dieu"/>
    <w:basedOn w:val="Normal"/>
    <w:rsid w:val="0051488C"/>
    <w:pPr>
      <w:spacing w:before="0" w:after="180" w:line="312" w:lineRule="auto"/>
      <w:ind w:firstLine="720"/>
      <w:jc w:val="left"/>
    </w:pPr>
    <w:rPr>
      <w:b/>
      <w:color w:val="0000FF"/>
      <w:szCs w:val="20"/>
      <w:lang w:val="en-US"/>
    </w:rPr>
  </w:style>
  <w:style w:type="character" w:customStyle="1" w:styleId="h4Char3">
    <w:name w:val="h4 Char3"/>
    <w:aliases w:val="h41 Char2,h4 Char Char2,h41 Char Char Char Char Char2"/>
    <w:rsid w:val="0051488C"/>
    <w:rPr>
      <w:rFonts w:ascii="Cambria" w:eastAsia="Times New Roman" w:hAnsi="Cambria" w:cs="Times New Roman"/>
      <w:b/>
      <w:bCs/>
      <w:i/>
      <w:iCs/>
      <w:color w:val="4F81BD"/>
      <w:sz w:val="26"/>
      <w:szCs w:val="24"/>
    </w:rPr>
  </w:style>
  <w:style w:type="paragraph" w:customStyle="1" w:styleId="StyleLeft1cm1">
    <w:name w:val="Style Left:  1 cm1"/>
    <w:basedOn w:val="Normal"/>
    <w:rsid w:val="0051488C"/>
    <w:pPr>
      <w:spacing w:before="180" w:after="180" w:line="312" w:lineRule="auto"/>
      <w:ind w:left="567"/>
    </w:pPr>
    <w:rPr>
      <w:szCs w:val="20"/>
      <w:lang w:val="en-US"/>
    </w:rPr>
  </w:style>
  <w:style w:type="paragraph" w:customStyle="1" w:styleId="StyleBullet1-CRRed">
    <w:name w:val="Style Bullet 1- CR + Red"/>
    <w:basedOn w:val="Bullet1-CR"/>
    <w:rsid w:val="0051488C"/>
    <w:pPr>
      <w:keepNext/>
      <w:widowControl/>
      <w:numPr>
        <w:ilvl w:val="1"/>
        <w:numId w:val="203"/>
      </w:numPr>
      <w:tabs>
        <w:tab w:val="num" w:pos="360"/>
        <w:tab w:val="num" w:pos="720"/>
        <w:tab w:val="left" w:pos="1701"/>
      </w:tabs>
      <w:spacing w:before="180" w:after="180" w:line="312" w:lineRule="auto"/>
      <w:ind w:left="1701" w:hanging="414"/>
    </w:pPr>
    <w:rPr>
      <w:color w:val="FF0000"/>
      <w:sz w:val="24"/>
    </w:rPr>
  </w:style>
  <w:style w:type="paragraph" w:customStyle="1" w:styleId="FISHeading50">
    <w:name w:val="FIS_Heading 5"/>
    <w:basedOn w:val="Heading5"/>
    <w:link w:val="FISHeading5Char0"/>
    <w:autoRedefine/>
    <w:qFormat/>
    <w:rsid w:val="0051488C"/>
    <w:pPr>
      <w:tabs>
        <w:tab w:val="num" w:pos="1418"/>
      </w:tabs>
      <w:spacing w:before="180" w:after="180" w:line="312" w:lineRule="auto"/>
      <w:ind w:left="1418" w:hanging="1418"/>
    </w:pPr>
    <w:rPr>
      <w:rFonts w:ascii="Segoe UI" w:hAnsi="Segoe UI"/>
      <w:bCs w:val="0"/>
      <w:snapToGrid w:val="0"/>
      <w:color w:val="002200"/>
      <w:sz w:val="24"/>
      <w:lang w:val="x-none" w:eastAsia="x-none"/>
    </w:rPr>
  </w:style>
  <w:style w:type="character" w:customStyle="1" w:styleId="FISHeading5Char0">
    <w:name w:val="FIS_Heading 5 Char"/>
    <w:link w:val="FISHeading50"/>
    <w:rsid w:val="0051488C"/>
    <w:rPr>
      <w:rFonts w:ascii="Segoe UI" w:hAnsi="Segoe UI"/>
      <w:b/>
      <w:i/>
      <w:iCs/>
      <w:snapToGrid w:val="0"/>
      <w:color w:val="002200"/>
      <w:sz w:val="24"/>
      <w:szCs w:val="26"/>
      <w:lang w:val="x-none" w:eastAsia="x-none"/>
    </w:rPr>
  </w:style>
  <w:style w:type="paragraph" w:customStyle="1" w:styleId="FISBullet30">
    <w:name w:val="FIS_Bullet 3"/>
    <w:basedOn w:val="Normal3"/>
    <w:autoRedefine/>
    <w:qFormat/>
    <w:rsid w:val="0051488C"/>
    <w:pPr>
      <w:keepNext w:val="0"/>
      <w:keepLines w:val="0"/>
      <w:tabs>
        <w:tab w:val="num" w:pos="2268"/>
      </w:tabs>
      <w:adjustRightInd w:val="0"/>
      <w:snapToGrid w:val="0"/>
      <w:spacing w:before="80" w:after="80" w:line="312" w:lineRule="auto"/>
      <w:ind w:left="2268" w:hanging="567"/>
      <w:jc w:val="both"/>
    </w:pPr>
    <w:rPr>
      <w:color w:val="auto"/>
      <w:szCs w:val="24"/>
    </w:rPr>
  </w:style>
  <w:style w:type="paragraph" w:customStyle="1" w:styleId="FISHeading60">
    <w:name w:val="FIS_Heading 6"/>
    <w:basedOn w:val="FISHeading6"/>
    <w:autoRedefine/>
    <w:qFormat/>
    <w:rsid w:val="0051488C"/>
    <w:pPr>
      <w:numPr>
        <w:ilvl w:val="0"/>
        <w:numId w:val="0"/>
      </w:numPr>
      <w:tabs>
        <w:tab w:val="num" w:pos="1418"/>
      </w:tabs>
      <w:adjustRightInd w:val="0"/>
      <w:snapToGrid w:val="0"/>
      <w:spacing w:before="180" w:after="180" w:line="312" w:lineRule="auto"/>
      <w:ind w:left="1418" w:hanging="1418"/>
      <w:jc w:val="both"/>
      <w:outlineLvl w:val="5"/>
    </w:pPr>
    <w:rPr>
      <w:rFonts w:ascii="Segoe UI" w:eastAsia="Times New Roman" w:hAnsi="Segoe UI"/>
      <w:b/>
      <w:bCs/>
      <w:iCs/>
      <w:snapToGrid w:val="0"/>
      <w:color w:val="360036"/>
      <w:sz w:val="24"/>
      <w:szCs w:val="20"/>
      <w:lang w:val="x-none" w:eastAsia="x-none"/>
    </w:rPr>
  </w:style>
  <w:style w:type="paragraph" w:customStyle="1" w:styleId="bodyindent0">
    <w:name w:val="bodyindent"/>
    <w:basedOn w:val="Normal"/>
    <w:rsid w:val="0051488C"/>
    <w:pPr>
      <w:tabs>
        <w:tab w:val="left" w:pos="1418"/>
        <w:tab w:val="left" w:pos="4111"/>
      </w:tabs>
      <w:spacing w:before="0" w:after="0" w:line="312" w:lineRule="auto"/>
      <w:ind w:left="1418" w:hanging="283"/>
    </w:pPr>
    <w:rPr>
      <w:rFonts w:ascii="VnSouvenir2" w:hAnsi="VnSouvenir2"/>
      <w:sz w:val="22"/>
      <w:szCs w:val="20"/>
    </w:rPr>
  </w:style>
  <w:style w:type="paragraph" w:customStyle="1" w:styleId="StyleItem1BoldChar">
    <w:name w:val="Style Item1 + Bold Char"/>
    <w:basedOn w:val="Normal"/>
    <w:link w:val="StyleItem1BoldCharChar"/>
    <w:rsid w:val="0051488C"/>
    <w:pPr>
      <w:tabs>
        <w:tab w:val="num" w:pos="1211"/>
      </w:tabs>
      <w:spacing w:before="180" w:after="180" w:line="312" w:lineRule="auto"/>
      <w:ind w:left="1211" w:hanging="360"/>
    </w:pPr>
    <w:rPr>
      <w:rFonts w:ascii="Arial" w:eastAsia="MS Mincho" w:hAnsi="Arial"/>
      <w:b/>
      <w:bCs/>
      <w:sz w:val="22"/>
      <w:lang w:val="es-ES_tradnl" w:eastAsia="x-none"/>
    </w:rPr>
  </w:style>
  <w:style w:type="character" w:customStyle="1" w:styleId="StyleItem1BoldCharChar">
    <w:name w:val="Style Item1 + Bold Char Char"/>
    <w:link w:val="StyleItem1BoldChar"/>
    <w:rsid w:val="0051488C"/>
    <w:rPr>
      <w:rFonts w:ascii="Arial" w:eastAsia="MS Mincho" w:hAnsi="Arial"/>
      <w:b/>
      <w:bCs/>
      <w:sz w:val="22"/>
      <w:szCs w:val="24"/>
      <w:lang w:val="es-ES_tradnl" w:eastAsia="x-none"/>
    </w:rPr>
  </w:style>
  <w:style w:type="paragraph" w:customStyle="1" w:styleId="CP2">
    <w:name w:val="CẤP 2"/>
    <w:rsid w:val="0051488C"/>
    <w:pPr>
      <w:numPr>
        <w:ilvl w:val="1"/>
        <w:numId w:val="204"/>
      </w:numPr>
      <w:spacing w:before="120" w:after="240"/>
      <w:ind w:left="5040"/>
      <w:jc w:val="center"/>
    </w:pPr>
    <w:rPr>
      <w:rFonts w:ascii="Arial" w:hAnsi="Arial" w:cs="Arial"/>
      <w:b/>
      <w:w w:val="90"/>
      <w:sz w:val="28"/>
      <w:szCs w:val="28"/>
    </w:rPr>
  </w:style>
  <w:style w:type="paragraph" w:customStyle="1" w:styleId="NOIDUNG">
    <w:name w:val="NOI DUNG"/>
    <w:rsid w:val="0051488C"/>
    <w:pPr>
      <w:numPr>
        <w:numId w:val="206"/>
      </w:numPr>
      <w:spacing w:before="120" w:after="120"/>
      <w:jc w:val="both"/>
    </w:pPr>
    <w:rPr>
      <w:rFonts w:ascii="Arial" w:hAnsi="Arial" w:cs="Arial"/>
      <w:w w:val="90"/>
      <w:sz w:val="26"/>
      <w:szCs w:val="26"/>
    </w:rPr>
  </w:style>
  <w:style w:type="paragraph" w:customStyle="1" w:styleId="CAP5">
    <w:name w:val="CAP 5"/>
    <w:basedOn w:val="Normal"/>
    <w:rsid w:val="0051488C"/>
    <w:pPr>
      <w:numPr>
        <w:numId w:val="207"/>
      </w:numPr>
      <w:spacing w:before="180" w:after="180" w:line="312" w:lineRule="auto"/>
    </w:pPr>
    <w:rPr>
      <w:rFonts w:ascii="Arial" w:hAnsi="Arial" w:cs="Arial"/>
      <w:b/>
      <w:w w:val="90"/>
      <w:szCs w:val="26"/>
    </w:rPr>
  </w:style>
  <w:style w:type="paragraph" w:customStyle="1" w:styleId="CP3">
    <w:name w:val="CẤP 3"/>
    <w:rsid w:val="0051488C"/>
    <w:pPr>
      <w:numPr>
        <w:numId w:val="208"/>
      </w:numPr>
      <w:tabs>
        <w:tab w:val="left" w:pos="284"/>
      </w:tabs>
      <w:spacing w:before="240" w:after="240"/>
      <w:jc w:val="center"/>
    </w:pPr>
    <w:rPr>
      <w:rFonts w:ascii="Arial" w:hAnsi="Arial" w:cs="Arial"/>
      <w:b/>
      <w:w w:val="90"/>
      <w:sz w:val="26"/>
      <w:szCs w:val="26"/>
    </w:rPr>
  </w:style>
  <w:style w:type="paragraph" w:customStyle="1" w:styleId="Indent4">
    <w:name w:val="Indent 4"/>
    <w:basedOn w:val="Indent3"/>
    <w:link w:val="Indent4Char"/>
    <w:autoRedefine/>
    <w:qFormat/>
    <w:rsid w:val="0051488C"/>
    <w:pPr>
      <w:numPr>
        <w:numId w:val="211"/>
      </w:numPr>
      <w:ind w:left="2269" w:hanging="284"/>
      <w:contextualSpacing w:val="0"/>
    </w:pPr>
    <w:rPr>
      <w:rFonts w:eastAsia="MS Mincho" w:cs="Times New Roman"/>
      <w:bCs w:val="0"/>
      <w:szCs w:val="24"/>
      <w:lang w:val="es-ES_tradnl" w:eastAsia="ar-SA"/>
    </w:rPr>
  </w:style>
  <w:style w:type="character" w:customStyle="1" w:styleId="Indent4Char">
    <w:name w:val="Indent 4 Char"/>
    <w:link w:val="Indent4"/>
    <w:rsid w:val="0051488C"/>
    <w:rPr>
      <w:rFonts w:ascii="Cambria" w:eastAsia="MS Mincho" w:hAnsi="Cambria"/>
      <w:sz w:val="26"/>
      <w:szCs w:val="24"/>
      <w:lang w:val="es-ES_tradnl" w:eastAsia="ar-SA"/>
    </w:rPr>
  </w:style>
  <w:style w:type="paragraph" w:customStyle="1" w:styleId="Indent40">
    <w:name w:val="Indent4"/>
    <w:basedOn w:val="Indent30"/>
    <w:qFormat/>
    <w:rsid w:val="0051488C"/>
    <w:pPr>
      <w:numPr>
        <w:numId w:val="0"/>
      </w:numPr>
      <w:tabs>
        <w:tab w:val="clear" w:pos="900"/>
        <w:tab w:val="num" w:pos="2880"/>
      </w:tabs>
      <w:spacing w:before="180" w:after="180"/>
      <w:ind w:left="2880" w:hanging="360"/>
    </w:pPr>
    <w:rPr>
      <w:rFonts w:ascii="Arial" w:eastAsia="MS Mincho" w:hAnsi="Arial"/>
      <w:sz w:val="24"/>
      <w:szCs w:val="22"/>
      <w:lang w:eastAsia="ar-SA"/>
    </w:rPr>
  </w:style>
  <w:style w:type="paragraph" w:customStyle="1" w:styleId="TieuDeMucLuc">
    <w:name w:val="TieuDeMucLuc"/>
    <w:basedOn w:val="BodyText"/>
    <w:qFormat/>
    <w:rsid w:val="0051488C"/>
    <w:pPr>
      <w:spacing w:before="180" w:after="180" w:line="312" w:lineRule="auto"/>
      <w:ind w:left="0" w:firstLine="360"/>
    </w:pPr>
    <w:rPr>
      <w:kern w:val="28"/>
      <w:sz w:val="26"/>
      <w:lang w:eastAsia="x-none"/>
    </w:rPr>
  </w:style>
  <w:style w:type="paragraph" w:customStyle="1" w:styleId="Paragraph1">
    <w:name w:val="Paragraph1"/>
    <w:basedOn w:val="Normal"/>
    <w:rsid w:val="0051488C"/>
    <w:pPr>
      <w:widowControl w:val="0"/>
      <w:spacing w:before="80" w:line="240" w:lineRule="auto"/>
    </w:pPr>
    <w:rPr>
      <w:szCs w:val="20"/>
      <w:lang w:val="en-US"/>
    </w:rPr>
  </w:style>
  <w:style w:type="character" w:customStyle="1" w:styleId="TextBoxChar">
    <w:name w:val="TextBox Char"/>
    <w:link w:val="TextBox"/>
    <w:rsid w:val="0051488C"/>
    <w:rPr>
      <w:rFonts w:ascii="Cambria" w:hAnsi="Cambria"/>
      <w:szCs w:val="21"/>
    </w:rPr>
  </w:style>
  <w:style w:type="paragraph" w:customStyle="1" w:styleId="StyleHeading2Heading2CharHeading2Char1Charl2CharCharHD">
    <w:name w:val="Style Heading 2Heading 2 CharHeading 2 Char1 Charl2 Char CharHD..."/>
    <w:basedOn w:val="Heading2"/>
    <w:rsid w:val="0051488C"/>
    <w:pPr>
      <w:keepNext/>
      <w:widowControl w:val="0"/>
      <w:tabs>
        <w:tab w:val="num" w:pos="795"/>
        <w:tab w:val="left" w:pos="993"/>
        <w:tab w:val="right" w:pos="8800"/>
      </w:tabs>
      <w:spacing w:before="180" w:after="240" w:line="312" w:lineRule="auto"/>
      <w:ind w:left="795" w:hanging="360"/>
    </w:pPr>
    <w:rPr>
      <w:rFonts w:ascii="Verdana" w:hAnsi="Verdana"/>
      <w:iCs w:val="0"/>
      <w:snapToGrid w:val="0"/>
      <w:color w:val="006600"/>
      <w:sz w:val="30"/>
      <w:szCs w:val="20"/>
      <w:lang w:val="en-US"/>
    </w:rPr>
  </w:style>
  <w:style w:type="paragraph" w:customStyle="1" w:styleId="StyleBodyTextBodyTexttrungCharBodyTextCharCharBodyText">
    <w:name w:val="Style Body TextBody Text trung CharBody Text Char CharBody Text ..."/>
    <w:basedOn w:val="BodyText"/>
    <w:rsid w:val="0051488C"/>
    <w:pPr>
      <w:spacing w:before="180" w:after="180" w:line="240" w:lineRule="auto"/>
      <w:ind w:left="0" w:firstLine="567"/>
    </w:pPr>
    <w:rPr>
      <w:rFonts w:ascii="Cambria" w:hAnsi="Cambria"/>
      <w:sz w:val="26"/>
      <w:lang w:val="nl-NL" w:eastAsia="x-none"/>
    </w:rPr>
  </w:style>
  <w:style w:type="paragraph" w:customStyle="1" w:styleId="SymcTableBodyBullet2">
    <w:name w:val="+SymcTableBodyBullet2"/>
    <w:basedOn w:val="Normal"/>
    <w:rsid w:val="0051488C"/>
    <w:pPr>
      <w:numPr>
        <w:numId w:val="212"/>
      </w:numPr>
      <w:spacing w:before="0" w:after="0" w:line="240" w:lineRule="auto"/>
      <w:jc w:val="left"/>
    </w:pPr>
    <w:rPr>
      <w:rFonts w:ascii="Arial" w:eastAsia="Calibri" w:hAnsi="Arial" w:cs="Arial"/>
      <w:bCs/>
      <w:sz w:val="20"/>
      <w:szCs w:val="20"/>
      <w:lang w:val="en-US"/>
    </w:rPr>
  </w:style>
  <w:style w:type="paragraph" w:customStyle="1" w:styleId="BodyText9">
    <w:name w:val="Body_Text"/>
    <w:basedOn w:val="Normal"/>
    <w:link w:val="BodyTextChar3"/>
    <w:qFormat/>
    <w:rsid w:val="0051488C"/>
    <w:pPr>
      <w:spacing w:before="60" w:after="60" w:line="312" w:lineRule="auto"/>
      <w:ind w:left="288" w:firstLine="432"/>
    </w:pPr>
    <w:rPr>
      <w:rFonts w:eastAsia="Calibri"/>
      <w:szCs w:val="28"/>
      <w:lang w:eastAsia="x-none"/>
    </w:rPr>
  </w:style>
  <w:style w:type="character" w:customStyle="1" w:styleId="BodyTextChar3">
    <w:name w:val="Body_Text Char"/>
    <w:link w:val="BodyText9"/>
    <w:rsid w:val="0051488C"/>
    <w:rPr>
      <w:rFonts w:eastAsia="Calibri"/>
      <w:sz w:val="26"/>
      <w:szCs w:val="28"/>
      <w:lang w:val="vi-VN" w:eastAsia="x-none"/>
    </w:rPr>
  </w:style>
  <w:style w:type="paragraph" w:customStyle="1" w:styleId="Bd-1">
    <w:name w:val="Bd-1"/>
    <w:link w:val="Bd-1Char"/>
    <w:qFormat/>
    <w:rsid w:val="0051488C"/>
    <w:pPr>
      <w:keepNext/>
      <w:widowControl w:val="0"/>
      <w:adjustRightInd w:val="0"/>
      <w:snapToGrid w:val="0"/>
      <w:spacing w:before="60" w:after="60" w:line="312" w:lineRule="auto"/>
      <w:ind w:left="144" w:firstLine="720"/>
      <w:jc w:val="both"/>
      <w:textAlignment w:val="baseline"/>
    </w:pPr>
    <w:rPr>
      <w:rFonts w:eastAsia="Calibri"/>
      <w:sz w:val="26"/>
      <w:szCs w:val="22"/>
      <w:lang w:val="en-GB"/>
    </w:rPr>
  </w:style>
  <w:style w:type="character" w:customStyle="1" w:styleId="Bd-1Char">
    <w:name w:val="Bd-1 Char"/>
    <w:link w:val="Bd-1"/>
    <w:rsid w:val="0051488C"/>
    <w:rPr>
      <w:rFonts w:eastAsia="Calibri"/>
      <w:sz w:val="26"/>
      <w:szCs w:val="22"/>
      <w:lang w:val="en-GB"/>
    </w:rPr>
  </w:style>
  <w:style w:type="paragraph" w:customStyle="1" w:styleId="Bullet-1">
    <w:name w:val="Bullet-1"/>
    <w:basedOn w:val="Normal"/>
    <w:link w:val="Bullet-1Char"/>
    <w:qFormat/>
    <w:rsid w:val="0051488C"/>
    <w:pPr>
      <w:numPr>
        <w:numId w:val="213"/>
      </w:numPr>
      <w:spacing w:before="60" w:after="60" w:line="360" w:lineRule="auto"/>
    </w:pPr>
    <w:rPr>
      <w:rFonts w:eastAsia="Arial"/>
      <w:noProof/>
      <w:szCs w:val="26"/>
      <w:lang w:val="nl-NL" w:eastAsia="x-none"/>
    </w:rPr>
  </w:style>
  <w:style w:type="character" w:customStyle="1" w:styleId="Bullet-1Char">
    <w:name w:val="Bullet-1 Char"/>
    <w:link w:val="Bullet-1"/>
    <w:rsid w:val="0051488C"/>
    <w:rPr>
      <w:rFonts w:eastAsia="Arial"/>
      <w:noProof/>
      <w:sz w:val="26"/>
      <w:szCs w:val="26"/>
      <w:lang w:val="nl-NL" w:eastAsia="x-none"/>
    </w:rPr>
  </w:style>
  <w:style w:type="paragraph" w:customStyle="1" w:styleId="BodyIndentDeep5">
    <w:name w:val="Body Indent Deep 5"/>
    <w:basedOn w:val="Normal"/>
    <w:rsid w:val="0051488C"/>
    <w:pPr>
      <w:numPr>
        <w:numId w:val="214"/>
      </w:numPr>
      <w:tabs>
        <w:tab w:val="clear" w:pos="1260"/>
      </w:tabs>
      <w:spacing w:before="0" w:after="0" w:line="240" w:lineRule="auto"/>
      <w:ind w:left="2160"/>
      <w:jc w:val="left"/>
    </w:pPr>
    <w:rPr>
      <w:rFonts w:ascii="Arial" w:hAnsi="Arial" w:cs="Arial"/>
      <w:sz w:val="20"/>
      <w:szCs w:val="20"/>
      <w:lang w:val="en-US"/>
    </w:rPr>
  </w:style>
  <w:style w:type="character" w:customStyle="1" w:styleId="cp1">
    <w:name w:val="Đề cập1"/>
    <w:uiPriority w:val="99"/>
    <w:semiHidden/>
    <w:unhideWhenUsed/>
    <w:rsid w:val="0051488C"/>
    <w:rPr>
      <w:color w:val="2B579A"/>
      <w:shd w:val="clear" w:color="auto" w:fill="E6E6E6"/>
    </w:rPr>
  </w:style>
  <w:style w:type="paragraph" w:customStyle="1" w:styleId="Indent2V">
    <w:name w:val="Indent 2V"/>
    <w:basedOn w:val="Indent2"/>
    <w:rsid w:val="0051488C"/>
    <w:pPr>
      <w:spacing w:before="180" w:after="180" w:line="312" w:lineRule="auto"/>
    </w:pPr>
  </w:style>
  <w:style w:type="paragraph" w:customStyle="1" w:styleId="StyleHeading4h4h41h4Charh41CharCharCharCharHeading4Hea">
    <w:name w:val="Style Heading 4h4h41h4 Charh41 Char Char Char CharHeading4Hea..."/>
    <w:basedOn w:val="Heading4"/>
    <w:rsid w:val="0051488C"/>
    <w:pPr>
      <w:tabs>
        <w:tab w:val="left" w:pos="1134"/>
      </w:tabs>
      <w:spacing w:before="120" w:after="120" w:line="312" w:lineRule="auto"/>
      <w:ind w:left="284"/>
    </w:pPr>
    <w:rPr>
      <w:sz w:val="32"/>
      <w:szCs w:val="20"/>
      <w:lang w:val="da-DK" w:eastAsia="x-none"/>
    </w:rPr>
  </w:style>
  <w:style w:type="character" w:customStyle="1" w:styleId="Char3Char">
    <w:name w:val="Char3 Char"/>
    <w:aliases w:val="I.1. Char,h31 Char2,h31 Char Char1,h31 Char1 Char,h31 Char Char Char,Heading 3 Char1 Char Char,Heading 3 Char Char Char Char,Heading 3 Char1 Char Char Char Char,Heading 31 Char Char Char Char Char,Heading 3 Char1 Char1"/>
    <w:rsid w:val="0051488C"/>
    <w:rPr>
      <w:rFonts w:ascii="Times New Roman" w:eastAsia="Times New Roman" w:hAnsi="Times New Roman" w:cs="Times New Roman"/>
      <w:b/>
      <w:bCs/>
      <w:i/>
      <w:iCs/>
      <w:sz w:val="30"/>
      <w:szCs w:val="26"/>
    </w:rPr>
  </w:style>
  <w:style w:type="character" w:customStyle="1" w:styleId="h4Char2">
    <w:name w:val="h4 Char2"/>
    <w:aliases w:val="h41 Char1,h4 Char Char1,h41 Char Char Char Char Char1,Heading 4 Char1,h4 Char1,4 Char1,dash Char1,Map Title Char1,Topic Major Char Char1,Topic Major Char2,Level 2 - a Char1,PIM 4 Char1,Ref Heading 1 Char1,rh1 Char1,Heading sql Char1,H4 Char"/>
    <w:uiPriority w:val="9"/>
    <w:qFormat/>
    <w:rsid w:val="0051488C"/>
    <w:rPr>
      <w:rFonts w:ascii="Cambria" w:eastAsia="Times New Roman" w:hAnsi="Cambria" w:cs="Times New Roman"/>
      <w:b/>
      <w:bCs/>
      <w:i/>
      <w:iCs/>
      <w:color w:val="4F81BD"/>
      <w:sz w:val="24"/>
      <w:szCs w:val="24"/>
    </w:rPr>
  </w:style>
  <w:style w:type="paragraph" w:customStyle="1" w:styleId="Number1">
    <w:name w:val="Number1"/>
    <w:basedOn w:val="ListParagraph"/>
    <w:rsid w:val="0051488C"/>
    <w:pPr>
      <w:numPr>
        <w:numId w:val="215"/>
      </w:numPr>
      <w:tabs>
        <w:tab w:val="left" w:pos="1560"/>
      </w:tabs>
      <w:spacing w:line="288" w:lineRule="auto"/>
      <w:ind w:left="1559" w:hanging="425"/>
    </w:pPr>
    <w:rPr>
      <w:lang w:val="en-US" w:eastAsia="vi-VN"/>
    </w:rPr>
  </w:style>
  <w:style w:type="paragraph" w:customStyle="1" w:styleId="Table-Heading">
    <w:name w:val="Table-Heading"/>
    <w:basedOn w:val="Normal"/>
    <w:qFormat/>
    <w:rsid w:val="0051488C"/>
    <w:pPr>
      <w:keepNext/>
      <w:widowControl w:val="0"/>
      <w:spacing w:before="0" w:after="0" w:line="240" w:lineRule="auto"/>
      <w:jc w:val="center"/>
    </w:pPr>
    <w:rPr>
      <w:rFonts w:ascii="Verdana" w:hAnsi="Verdana" w:cs="Tahoma"/>
      <w:b/>
      <w:sz w:val="22"/>
      <w:szCs w:val="20"/>
      <w:lang w:val="en-GB"/>
    </w:rPr>
  </w:style>
  <w:style w:type="paragraph" w:customStyle="1" w:styleId="FB1">
    <w:name w:val="FB1"/>
    <w:basedOn w:val="Normal"/>
    <w:autoRedefine/>
    <w:qFormat/>
    <w:rsid w:val="0051488C"/>
    <w:pPr>
      <w:widowControl w:val="0"/>
      <w:tabs>
        <w:tab w:val="left" w:pos="1134"/>
      </w:tabs>
      <w:spacing w:before="60" w:after="60" w:line="340" w:lineRule="atLeast"/>
      <w:jc w:val="left"/>
    </w:pPr>
    <w:rPr>
      <w:szCs w:val="26"/>
      <w:lang w:val="en-US"/>
    </w:rPr>
  </w:style>
  <w:style w:type="character" w:customStyle="1" w:styleId="NormalIndentChar1CharCharCharCharCharCharCharCharCharCharChar1">
    <w:name w:val="Normal Indent Char1 Char Char Char Char Char Char Char Char Char Char Char1"/>
    <w:rsid w:val="0051488C"/>
    <w:rPr>
      <w:rFonts w:ascii=".VnArial" w:hAnsi=".VnArial"/>
      <w:lang w:val="en-US" w:eastAsia="en-US" w:bidi="ar-SA"/>
    </w:rPr>
  </w:style>
  <w:style w:type="paragraph" w:customStyle="1" w:styleId="TextBoxTitle">
    <w:name w:val="TextBox Title"/>
    <w:basedOn w:val="Normal"/>
    <w:rsid w:val="0051488C"/>
    <w:pPr>
      <w:spacing w:before="0" w:line="312" w:lineRule="auto"/>
      <w:ind w:firstLine="567"/>
      <w:jc w:val="left"/>
    </w:pPr>
    <w:rPr>
      <w:rFonts w:ascii="Arial" w:hAnsi="Arial" w:cs=".VnArial"/>
      <w:b/>
      <w:sz w:val="22"/>
      <w:szCs w:val="20"/>
      <w:u w:val="single"/>
    </w:rPr>
  </w:style>
  <w:style w:type="paragraph" w:customStyle="1" w:styleId="FreeStyle">
    <w:name w:val="FreeStyle"/>
    <w:rsid w:val="0051488C"/>
    <w:pPr>
      <w:tabs>
        <w:tab w:val="left" w:pos="2160"/>
        <w:tab w:val="right" w:pos="5040"/>
        <w:tab w:val="left" w:pos="5760"/>
      </w:tabs>
      <w:spacing w:before="120" w:after="240"/>
      <w:jc w:val="center"/>
    </w:pPr>
    <w:rPr>
      <w:b/>
      <w:snapToGrid w:val="0"/>
      <w:sz w:val="48"/>
    </w:rPr>
  </w:style>
  <w:style w:type="paragraph" w:customStyle="1" w:styleId="TextBox-ShadowFont">
    <w:name w:val="TextBox-ShadowFont"/>
    <w:basedOn w:val="TextBox"/>
    <w:rsid w:val="0051488C"/>
    <w:pPr>
      <w:spacing w:line="240" w:lineRule="auto"/>
      <w:jc w:val="center"/>
    </w:pPr>
    <w:rPr>
      <w:rFonts w:ascii="Arial" w:eastAsia="SimSun" w:hAnsi="Arial" w:cs="Arial Narrow"/>
      <w:szCs w:val="20"/>
    </w:rPr>
  </w:style>
  <w:style w:type="paragraph" w:customStyle="1" w:styleId="StyleHeading1TimesNewRoman12ptBefore4ptLinespaci">
    <w:name w:val="Style Heading 1 + Times New Roman 12 pt Before:  4 pt Line spaci"/>
    <w:basedOn w:val="Heading1"/>
    <w:autoRedefine/>
    <w:rsid w:val="0051488C"/>
    <w:pPr>
      <w:keepNext/>
      <w:tabs>
        <w:tab w:val="num" w:pos="795"/>
        <w:tab w:val="right" w:pos="8800"/>
      </w:tabs>
      <w:spacing w:before="80" w:after="0" w:line="320" w:lineRule="exact"/>
      <w:ind w:left="357" w:hanging="357"/>
    </w:pPr>
    <w:rPr>
      <w:rFonts w:cs=".VnArial"/>
      <w:bCs/>
      <w:snapToGrid w:val="0"/>
      <w:color w:val="A50021"/>
      <w:spacing w:val="0"/>
      <w:kern w:val="28"/>
      <w:sz w:val="24"/>
      <w:szCs w:val="24"/>
      <w:lang w:val="fr-FR"/>
    </w:rPr>
  </w:style>
  <w:style w:type="paragraph" w:customStyle="1" w:styleId="TextBoxABC">
    <w:name w:val="TextBoxABC"/>
    <w:basedOn w:val="TextBox"/>
    <w:rsid w:val="0051488C"/>
    <w:pPr>
      <w:spacing w:line="240" w:lineRule="auto"/>
      <w:jc w:val="center"/>
    </w:pPr>
    <w:rPr>
      <w:rFonts w:ascii=".VnTime" w:eastAsia="SimSun" w:hAnsi=".VnTime" w:cs="Arial"/>
      <w:szCs w:val="20"/>
    </w:rPr>
  </w:style>
  <w:style w:type="paragraph" w:customStyle="1" w:styleId="StyleItem1Bold">
    <w:name w:val="Style Item1 + Bold"/>
    <w:basedOn w:val="Normal"/>
    <w:rsid w:val="0051488C"/>
    <w:pPr>
      <w:tabs>
        <w:tab w:val="num" w:pos="1211"/>
      </w:tabs>
      <w:spacing w:before="240" w:after="240" w:line="312" w:lineRule="auto"/>
      <w:ind w:left="1211" w:hanging="360"/>
    </w:pPr>
    <w:rPr>
      <w:rFonts w:ascii="Arial" w:hAnsi="Arial" w:cs=".VnArial"/>
      <w:b/>
      <w:bCs/>
      <w:sz w:val="22"/>
      <w:lang w:val="es-ES_tradnl"/>
    </w:rPr>
  </w:style>
  <w:style w:type="paragraph" w:customStyle="1" w:styleId="Header-Footer">
    <w:name w:val="Header-Footer"/>
    <w:qFormat/>
    <w:rsid w:val="0051488C"/>
    <w:pPr>
      <w:pBdr>
        <w:bottom w:val="single" w:sz="4" w:space="1" w:color="auto"/>
      </w:pBdr>
    </w:pPr>
    <w:rPr>
      <w:rFonts w:ascii="Arial" w:eastAsia="MS Mincho" w:hAnsi="Arial" w:cs=".VnArial"/>
      <w:i/>
      <w:szCs w:val="24"/>
      <w:lang w:val="vi-VN"/>
    </w:rPr>
  </w:style>
  <w:style w:type="paragraph" w:customStyle="1" w:styleId="CharCharCharCharCharChar">
    <w:name w:val="Char Char Char Char Char Char"/>
    <w:rsid w:val="0051488C"/>
    <w:pPr>
      <w:spacing w:after="160" w:line="240" w:lineRule="exact"/>
    </w:pPr>
    <w:rPr>
      <w:rFonts w:ascii="Verdana" w:hAnsi="Verdana"/>
    </w:rPr>
  </w:style>
  <w:style w:type="paragraph" w:customStyle="1" w:styleId="StyleItem1Char10pt">
    <w:name w:val="Style Item1 Char + 10 pt"/>
    <w:basedOn w:val="Normal"/>
    <w:link w:val="StyleItem1Char10ptChar"/>
    <w:autoRedefine/>
    <w:rsid w:val="0051488C"/>
    <w:pPr>
      <w:tabs>
        <w:tab w:val="num" w:pos="645"/>
      </w:tabs>
      <w:spacing w:line="312" w:lineRule="auto"/>
      <w:ind w:left="749" w:hanging="403"/>
    </w:pPr>
    <w:rPr>
      <w:rFonts w:ascii="Arial" w:hAnsi="Arial"/>
      <w:sz w:val="20"/>
      <w:szCs w:val="22"/>
      <w:lang w:val="x-none"/>
    </w:rPr>
  </w:style>
  <w:style w:type="character" w:customStyle="1" w:styleId="StyleItem1Char10ptChar">
    <w:name w:val="Style Item1 Char + 10 pt Char"/>
    <w:link w:val="StyleItem1Char10pt"/>
    <w:rsid w:val="0051488C"/>
    <w:rPr>
      <w:rFonts w:ascii="Arial" w:hAnsi="Arial"/>
      <w:szCs w:val="22"/>
      <w:lang w:val="x-none"/>
    </w:rPr>
  </w:style>
  <w:style w:type="paragraph" w:customStyle="1" w:styleId="Normal12">
    <w:name w:val="Normal 12"/>
    <w:basedOn w:val="Normal"/>
    <w:link w:val="Normal12Char"/>
    <w:autoRedefine/>
    <w:qFormat/>
    <w:rsid w:val="0051488C"/>
    <w:pPr>
      <w:spacing w:before="180" w:line="288" w:lineRule="auto"/>
      <w:ind w:firstLine="720"/>
    </w:pPr>
    <w:rPr>
      <w:rFonts w:eastAsia="MS Mincho"/>
      <w:spacing w:val="-6"/>
      <w:szCs w:val="26"/>
      <w:lang w:val="it-IT" w:eastAsia="ja-JP"/>
    </w:rPr>
  </w:style>
  <w:style w:type="character" w:customStyle="1" w:styleId="Normal12Char">
    <w:name w:val="Normal 12 Char"/>
    <w:link w:val="Normal12"/>
    <w:rsid w:val="0051488C"/>
    <w:rPr>
      <w:rFonts w:eastAsia="MS Mincho"/>
      <w:spacing w:val="-6"/>
      <w:sz w:val="26"/>
      <w:szCs w:val="26"/>
      <w:lang w:val="it-IT" w:eastAsia="ja-JP"/>
    </w:rPr>
  </w:style>
  <w:style w:type="paragraph" w:customStyle="1" w:styleId="Char4">
    <w:name w:val="Char4"/>
    <w:basedOn w:val="Normal"/>
    <w:semiHidden/>
    <w:rsid w:val="0051488C"/>
    <w:pPr>
      <w:spacing w:before="0" w:after="160" w:line="240" w:lineRule="exact"/>
      <w:jc w:val="left"/>
    </w:pPr>
    <w:rPr>
      <w:rFonts w:ascii="Arial" w:hAnsi="Arial" w:cs="Arial"/>
      <w:sz w:val="22"/>
      <w:szCs w:val="22"/>
      <w:lang w:val="en-US"/>
    </w:rPr>
  </w:style>
  <w:style w:type="numbering" w:customStyle="1" w:styleId="StyleBulleted231">
    <w:name w:val="Style Bulleted231"/>
    <w:rsid w:val="0051488C"/>
  </w:style>
  <w:style w:type="numbering" w:customStyle="1" w:styleId="StyleBulleted3">
    <w:name w:val="Style Bulleted3"/>
    <w:rsid w:val="00D477A8"/>
  </w:style>
  <w:style w:type="numbering" w:customStyle="1" w:styleId="NoList6">
    <w:name w:val="No List6"/>
    <w:next w:val="NoList"/>
    <w:uiPriority w:val="99"/>
    <w:semiHidden/>
    <w:unhideWhenUsed/>
    <w:rsid w:val="00D92B1F"/>
  </w:style>
  <w:style w:type="table" w:customStyle="1" w:styleId="HRTTableStyle1">
    <w:name w:val="HRT Table Style1"/>
    <w:basedOn w:val="TableNormal"/>
    <w:next w:val="TableGrid"/>
    <w:rsid w:val="00D92B1F"/>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TCH1">
    <w:name w:val="DTTC.H1"/>
    <w:basedOn w:val="Normal"/>
    <w:qFormat/>
    <w:rsid w:val="00D92B1F"/>
    <w:pPr>
      <w:numPr>
        <w:numId w:val="216"/>
      </w:numPr>
      <w:spacing w:line="360" w:lineRule="exact"/>
      <w:outlineLvl w:val="0"/>
    </w:pPr>
    <w:rPr>
      <w:rFonts w:eastAsia="Calibri"/>
      <w:b/>
      <w:lang w:val="en-US"/>
    </w:rPr>
  </w:style>
  <w:style w:type="paragraph" w:customStyle="1" w:styleId="DTTCH2">
    <w:name w:val="DTTC.H2"/>
    <w:basedOn w:val="Normal"/>
    <w:qFormat/>
    <w:rsid w:val="00D92B1F"/>
    <w:pPr>
      <w:numPr>
        <w:ilvl w:val="1"/>
        <w:numId w:val="216"/>
      </w:numPr>
      <w:spacing w:line="360" w:lineRule="exact"/>
      <w:outlineLvl w:val="1"/>
    </w:pPr>
    <w:rPr>
      <w:rFonts w:eastAsia="Calibri"/>
      <w:b/>
      <w:i/>
      <w:lang w:val="en-US"/>
    </w:rPr>
  </w:style>
  <w:style w:type="paragraph" w:customStyle="1" w:styleId="DTTCBBNormal">
    <w:name w:val="DTTC.BB.Normal"/>
    <w:basedOn w:val="Normal"/>
    <w:qFormat/>
    <w:rsid w:val="00D92B1F"/>
    <w:pPr>
      <w:spacing w:line="360" w:lineRule="exact"/>
    </w:pPr>
    <w:rPr>
      <w:rFonts w:eastAsia="Calibri"/>
      <w:lang w:val="en-US"/>
    </w:rPr>
  </w:style>
  <w:style w:type="numbering" w:customStyle="1" w:styleId="StyleBulleted24">
    <w:name w:val="Style Bulleted24"/>
    <w:rsid w:val="00D92B1F"/>
  </w:style>
  <w:style w:type="numbering" w:customStyle="1" w:styleId="StyleBulleted4">
    <w:name w:val="Style Bulleted4"/>
    <w:rsid w:val="00D92B1F"/>
    <w:pPr>
      <w:numPr>
        <w:numId w:val="2"/>
      </w:numPr>
    </w:pPr>
  </w:style>
  <w:style w:type="numbering" w:customStyle="1" w:styleId="Bullets11">
    <w:name w:val="Bullets11"/>
    <w:rsid w:val="00D92B1F"/>
    <w:pPr>
      <w:numPr>
        <w:numId w:val="13"/>
      </w:numPr>
    </w:pPr>
  </w:style>
  <w:style w:type="numbering" w:customStyle="1" w:styleId="StyleBulleted111">
    <w:name w:val="Style Bulleted111"/>
    <w:basedOn w:val="NoList"/>
    <w:rsid w:val="00D92B1F"/>
    <w:pPr>
      <w:numPr>
        <w:numId w:val="18"/>
      </w:numPr>
    </w:pPr>
  </w:style>
  <w:style w:type="table" w:customStyle="1" w:styleId="ColorfulList-Accent13">
    <w:name w:val="Colorful List - Accent 13"/>
    <w:basedOn w:val="TableNormal"/>
    <w:next w:val="ColorfulList-Accent1"/>
    <w:uiPriority w:val="34"/>
    <w:rsid w:val="00D92B1F"/>
    <w:rPr>
      <w:rFonts w:asciiTheme="minorHAnsi" w:eastAsiaTheme="minorHAnsi" w:hAnsiTheme="minorHAnsi" w:cstheme="minorBidi"/>
      <w:sz w:val="22"/>
      <w:szCs w:val="22"/>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numbering" w:customStyle="1" w:styleId="NoList13">
    <w:name w:val="No List13"/>
    <w:next w:val="NoList"/>
    <w:semiHidden/>
    <w:rsid w:val="00D92B1F"/>
  </w:style>
  <w:style w:type="numbering" w:customStyle="1" w:styleId="NoList21">
    <w:name w:val="No List21"/>
    <w:next w:val="NoList"/>
    <w:semiHidden/>
    <w:rsid w:val="00D92B1F"/>
  </w:style>
  <w:style w:type="numbering" w:customStyle="1" w:styleId="StyleBulleted22112">
    <w:name w:val="Style Bulleted22112"/>
    <w:rsid w:val="00D92B1F"/>
    <w:pPr>
      <w:numPr>
        <w:numId w:val="3"/>
      </w:numPr>
    </w:pPr>
  </w:style>
  <w:style w:type="numbering" w:customStyle="1" w:styleId="StyleBulleted222">
    <w:name w:val="Style Bulleted222"/>
    <w:rsid w:val="00D92B1F"/>
    <w:pPr>
      <w:numPr>
        <w:numId w:val="29"/>
      </w:numPr>
    </w:pPr>
  </w:style>
  <w:style w:type="table" w:customStyle="1" w:styleId="TableGrid122">
    <w:name w:val="Table Grid122"/>
    <w:basedOn w:val="TableNormal"/>
    <w:next w:val="TableGrid"/>
    <w:rsid w:val="00D92B1F"/>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412">
    <w:name w:val="Table List 412"/>
    <w:basedOn w:val="TableNormal"/>
    <w:next w:val="TableList4"/>
    <w:rsid w:val="00D92B1F"/>
    <w:rPr>
      <w:lang w:eastAsia="ja-JP"/>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GridTable1Light-Accent512">
    <w:name w:val="Grid Table 1 Light - Accent 512"/>
    <w:basedOn w:val="TableNormal"/>
    <w:uiPriority w:val="46"/>
    <w:rsid w:val="00D92B1F"/>
    <w:pPr>
      <w:pBdr>
        <w:top w:val="nil"/>
        <w:left w:val="nil"/>
        <w:bottom w:val="nil"/>
        <w:right w:val="nil"/>
        <w:between w:val="nil"/>
      </w:pBdr>
      <w:spacing w:before="120"/>
      <w:jc w:val="both"/>
    </w:pPr>
    <w:rPr>
      <w:color w:val="000000"/>
      <w:sz w:val="24"/>
      <w:szCs w:val="24"/>
      <w:lang w:eastAsia="en-GB"/>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numbering" w:customStyle="1" w:styleId="WW8Num423">
    <w:name w:val="WW8Num423"/>
    <w:basedOn w:val="NoList"/>
    <w:rsid w:val="00D92B1F"/>
    <w:pPr>
      <w:numPr>
        <w:numId w:val="44"/>
      </w:numPr>
    </w:pPr>
  </w:style>
  <w:style w:type="numbering" w:customStyle="1" w:styleId="NoList31">
    <w:name w:val="No List31"/>
    <w:next w:val="NoList"/>
    <w:uiPriority w:val="99"/>
    <w:semiHidden/>
    <w:unhideWhenUsed/>
    <w:rsid w:val="00D92B1F"/>
  </w:style>
  <w:style w:type="table" w:customStyle="1" w:styleId="TableGrid222">
    <w:name w:val="Table Grid222"/>
    <w:basedOn w:val="TableNormal"/>
    <w:next w:val="TableGrid"/>
    <w:rsid w:val="00D92B1F"/>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42">
    <w:name w:val="Style42"/>
    <w:uiPriority w:val="99"/>
    <w:rsid w:val="00D92B1F"/>
    <w:pPr>
      <w:numPr>
        <w:numId w:val="45"/>
      </w:numPr>
    </w:pPr>
  </w:style>
  <w:style w:type="table" w:customStyle="1" w:styleId="TableGrid1113">
    <w:name w:val="Table Grid1113"/>
    <w:basedOn w:val="TableNormal"/>
    <w:next w:val="TableGrid"/>
    <w:rsid w:val="00D92B1F"/>
    <w:pPr>
      <w:ind w:left="1166" w:hanging="360"/>
      <w:jc w:val="both"/>
    </w:pPr>
    <w:rPr>
      <w:rFonts w:ascii="Calibri" w:eastAsia="MS Mincho" w:hAnsi="Calibri"/>
      <w:sz w:val="22"/>
      <w:szCs w:val="22"/>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Heding51">
    <w:name w:val="Heding51"/>
    <w:basedOn w:val="NoList"/>
    <w:next w:val="111111"/>
    <w:rsid w:val="00D92B1F"/>
    <w:pPr>
      <w:numPr>
        <w:numId w:val="52"/>
      </w:numPr>
    </w:pPr>
  </w:style>
  <w:style w:type="numbering" w:customStyle="1" w:styleId="NoList111">
    <w:name w:val="No List111"/>
    <w:next w:val="NoList"/>
    <w:uiPriority w:val="99"/>
    <w:semiHidden/>
    <w:unhideWhenUsed/>
    <w:rsid w:val="00D92B1F"/>
  </w:style>
  <w:style w:type="table" w:customStyle="1" w:styleId="LightShading-Accent32">
    <w:name w:val="Light Shading - Accent 32"/>
    <w:basedOn w:val="TableNormal"/>
    <w:next w:val="LightShading-Accent3"/>
    <w:uiPriority w:val="60"/>
    <w:rsid w:val="00D92B1F"/>
    <w:rPr>
      <w:rFonts w:ascii="Calibri" w:eastAsia="Calibri" w:hAnsi="Calibri"/>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TableClassic112">
    <w:name w:val="Table Classic 112"/>
    <w:basedOn w:val="TableNormal"/>
    <w:next w:val="TableClassic1"/>
    <w:uiPriority w:val="99"/>
    <w:unhideWhenUsed/>
    <w:rsid w:val="00D92B1F"/>
    <w:rPr>
      <w:rFonts w:ascii="Calibri" w:eastAsia="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MyTable2">
    <w:name w:val="MyTable2"/>
    <w:basedOn w:val="TableProfessional"/>
    <w:uiPriority w:val="99"/>
    <w:rsid w:val="00D92B1F"/>
    <w:pPr>
      <w:spacing w:line="360" w:lineRule="atLeast"/>
    </w:pPr>
    <w:rPr>
      <w:rFonts w:ascii="Arial" w:hAnsi="Arial"/>
      <w:lang w:val="vi-VN" w:eastAsia="vi-VN"/>
    </w:rPr>
    <w:tblPr>
      <w:tblInd w:w="170" w:type="dxa"/>
      <w:tblBorders>
        <w:top w:val="single" w:sz="8" w:space="0" w:color="auto"/>
        <w:left w:val="single" w:sz="8" w:space="0" w:color="auto"/>
        <w:bottom w:val="single" w:sz="8" w:space="0" w:color="auto"/>
        <w:right w:val="single" w:sz="8" w:space="0" w:color="auto"/>
        <w:insideH w:val="dotted" w:sz="4" w:space="0" w:color="auto"/>
        <w:insideV w:val="single" w:sz="8" w:space="0" w:color="auto"/>
      </w:tblBorders>
    </w:tblPr>
    <w:tcPr>
      <w:vAlign w:val="center"/>
    </w:tcPr>
    <w:tblStylePr w:type="firstRow">
      <w:rPr>
        <w:rFonts w:ascii="Symbol" w:hAnsi="Symbol"/>
        <w:b/>
        <w:bCs/>
        <w:color w:val="auto"/>
        <w:sz w:val="24"/>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one" w:sz="0" w:space="0" w:color="auto"/>
          <w:tr2bl w:val="none" w:sz="0" w:space="0" w:color="auto"/>
        </w:tcBorders>
        <w:shd w:val="clear" w:color="auto" w:fill="FABF8F"/>
      </w:tcPr>
    </w:tblStylePr>
    <w:tblStylePr w:type="lastCol">
      <w:pPr>
        <w:jc w:val="right"/>
      </w:pPr>
    </w:tblStylePr>
  </w:style>
  <w:style w:type="table" w:customStyle="1" w:styleId="TableProfessional12">
    <w:name w:val="Table Professional12"/>
    <w:basedOn w:val="TableNormal"/>
    <w:next w:val="TableProfessional"/>
    <w:uiPriority w:val="99"/>
    <w:unhideWhenUsed/>
    <w:rsid w:val="00D92B1F"/>
    <w:pPr>
      <w:spacing w:before="160" w:after="160" w:line="320" w:lineRule="atLeast"/>
    </w:pPr>
    <w:rPr>
      <w:rFonts w:ascii="Calibri" w:eastAsia="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LightShading-Accent112">
    <w:name w:val="Light Shading - Accent 112"/>
    <w:basedOn w:val="TableNormal"/>
    <w:uiPriority w:val="60"/>
    <w:rsid w:val="00D92B1F"/>
    <w:rPr>
      <w:rFonts w:ascii="Calibri" w:eastAsia="Calibri" w:hAnsi="Calibri"/>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olorfulList-Accent52">
    <w:name w:val="Colorful List - Accent 52"/>
    <w:basedOn w:val="TableNormal"/>
    <w:next w:val="ColorfulList-Accent5"/>
    <w:uiPriority w:val="72"/>
    <w:rsid w:val="00D92B1F"/>
    <w:rPr>
      <w:rFonts w:ascii="Calibri" w:eastAsia="Calibri" w:hAnsi="Calibri"/>
      <w:color w:val="000000"/>
      <w:sz w:val="22"/>
      <w:szCs w:val="22"/>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numbering" w:customStyle="1" w:styleId="BangNN2">
    <w:name w:val="BangNN2"/>
    <w:rsid w:val="00D92B1F"/>
    <w:pPr>
      <w:numPr>
        <w:numId w:val="70"/>
      </w:numPr>
    </w:pPr>
  </w:style>
  <w:style w:type="numbering" w:customStyle="1" w:styleId="WW8Num4211">
    <w:name w:val="WW8Num4211"/>
    <w:basedOn w:val="NoList"/>
    <w:rsid w:val="00D92B1F"/>
    <w:pPr>
      <w:numPr>
        <w:numId w:val="49"/>
      </w:numPr>
    </w:pPr>
  </w:style>
  <w:style w:type="table" w:customStyle="1" w:styleId="GridTable1LightAccent511">
    <w:name w:val="Grid Table 1 Light Accent 511"/>
    <w:basedOn w:val="TableNormal"/>
    <w:uiPriority w:val="46"/>
    <w:rsid w:val="00D92B1F"/>
    <w:pPr>
      <w:pBdr>
        <w:top w:val="nil"/>
        <w:left w:val="nil"/>
        <w:bottom w:val="nil"/>
        <w:right w:val="nil"/>
        <w:between w:val="nil"/>
      </w:pBdr>
      <w:spacing w:before="120"/>
      <w:jc w:val="both"/>
    </w:pPr>
    <w:rPr>
      <w:color w:val="000000"/>
      <w:sz w:val="24"/>
      <w:szCs w:val="24"/>
      <w:lang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StyleBulleted211">
    <w:name w:val="Style Bulleted211"/>
    <w:rsid w:val="00D92B1F"/>
  </w:style>
  <w:style w:type="paragraph" w:customStyle="1" w:styleId="Procedureheading">
    <w:name w:val="Procedure heading"/>
    <w:aliases w:val="proch"/>
    <w:basedOn w:val="Normal"/>
    <w:next w:val="Normal"/>
    <w:rsid w:val="00D92B1F"/>
    <w:pPr>
      <w:spacing w:after="60" w:line="240" w:lineRule="exact"/>
      <w:ind w:right="-580" w:firstLine="454"/>
    </w:pPr>
    <w:rPr>
      <w:rFonts w:ascii="Franklin Gothic Demi Cond" w:hAnsi="Franklin Gothic Demi Cond"/>
      <w:sz w:val="28"/>
      <w:lang w:val="en-US"/>
    </w:rPr>
  </w:style>
  <w:style w:type="paragraph" w:customStyle="1" w:styleId="IndentNumber">
    <w:name w:val="IndentNumber"/>
    <w:basedOn w:val="Normal"/>
    <w:rsid w:val="00D92B1F"/>
    <w:pPr>
      <w:numPr>
        <w:numId w:val="217"/>
      </w:numPr>
      <w:tabs>
        <w:tab w:val="clear" w:pos="720"/>
        <w:tab w:val="num" w:pos="1152"/>
      </w:tabs>
      <w:spacing w:before="60" w:after="180" w:line="240" w:lineRule="auto"/>
      <w:ind w:left="1152" w:hanging="432"/>
      <w:jc w:val="left"/>
    </w:pPr>
    <w:rPr>
      <w:sz w:val="28"/>
      <w:lang w:val="en-US"/>
    </w:rPr>
  </w:style>
  <w:style w:type="paragraph" w:customStyle="1" w:styleId="TableHeader0">
    <w:name w:val="Table Header"/>
    <w:basedOn w:val="Normal"/>
    <w:rsid w:val="00D92B1F"/>
    <w:pPr>
      <w:spacing w:before="60" w:after="180" w:line="240" w:lineRule="auto"/>
      <w:jc w:val="left"/>
    </w:pPr>
    <w:rPr>
      <w:b/>
      <w:sz w:val="24"/>
      <w:lang w:val="en-US"/>
    </w:rPr>
  </w:style>
  <w:style w:type="character" w:customStyle="1" w:styleId="titleChar0">
    <w:name w:val="title Char"/>
    <w:link w:val="Title1"/>
    <w:rsid w:val="00D92B1F"/>
    <w:rPr>
      <w:sz w:val="24"/>
      <w:szCs w:val="24"/>
    </w:rPr>
  </w:style>
  <w:style w:type="character" w:customStyle="1" w:styleId="tableChar">
    <w:name w:val="table Char"/>
    <w:link w:val="table0"/>
    <w:rsid w:val="00D92B1F"/>
    <w:rPr>
      <w:sz w:val="26"/>
      <w:szCs w:val="26"/>
      <w:lang w:val="en-GB"/>
    </w:rPr>
  </w:style>
  <w:style w:type="character" w:customStyle="1" w:styleId="jwtitle">
    <w:name w:val="jwtitle"/>
    <w:rsid w:val="00D92B1F"/>
  </w:style>
  <w:style w:type="paragraph" w:customStyle="1" w:styleId="Title3">
    <w:name w:val="Title3"/>
    <w:rsid w:val="00D92B1F"/>
    <w:pPr>
      <w:spacing w:before="120" w:after="240"/>
      <w:jc w:val="center"/>
    </w:pPr>
    <w:rPr>
      <w:rFonts w:ascii="Arial" w:hAnsi="Arial"/>
      <w:b/>
      <w:sz w:val="32"/>
    </w:rPr>
  </w:style>
  <w:style w:type="character" w:customStyle="1" w:styleId="IndentChar1">
    <w:name w:val="Indent Char1"/>
    <w:rsid w:val="00D92B1F"/>
    <w:rPr>
      <w:rFonts w:ascii="Time New Roman" w:hAnsi="Time New Roman"/>
      <w:bCs/>
      <w:color w:val="000000"/>
      <w:sz w:val="28"/>
      <w:lang w:val="vi-VN"/>
    </w:rPr>
  </w:style>
  <w:style w:type="numbering" w:customStyle="1" w:styleId="UnOrderList1">
    <w:name w:val="UnOrder List1"/>
    <w:basedOn w:val="NoList"/>
    <w:rsid w:val="00D92B1F"/>
    <w:pPr>
      <w:numPr>
        <w:numId w:val="81"/>
      </w:numPr>
    </w:pPr>
  </w:style>
  <w:style w:type="paragraph" w:customStyle="1" w:styleId="xl920">
    <w:name w:val="xl920"/>
    <w:basedOn w:val="Normal"/>
    <w:rsid w:val="00D92B1F"/>
    <w:pPr>
      <w:pBdr>
        <w:top w:val="single" w:sz="4" w:space="0" w:color="auto"/>
        <w:left w:val="single" w:sz="4" w:space="0" w:color="auto"/>
        <w:bottom w:val="single" w:sz="4" w:space="0" w:color="auto"/>
        <w:right w:val="single" w:sz="4" w:space="0" w:color="auto"/>
      </w:pBdr>
      <w:shd w:val="clear" w:color="000000" w:fill="DA9694"/>
      <w:spacing w:before="100" w:beforeAutospacing="1" w:after="100" w:afterAutospacing="1" w:line="240" w:lineRule="auto"/>
      <w:jc w:val="center"/>
      <w:textAlignment w:val="center"/>
    </w:pPr>
    <w:rPr>
      <w:b/>
      <w:bCs/>
      <w:sz w:val="24"/>
      <w:lang w:val="en-US"/>
    </w:rPr>
  </w:style>
  <w:style w:type="paragraph" w:customStyle="1" w:styleId="xl921">
    <w:name w:val="xl921"/>
    <w:basedOn w:val="Normal"/>
    <w:rsid w:val="00D92B1F"/>
    <w:pPr>
      <w:pBdr>
        <w:top w:val="single" w:sz="4" w:space="0" w:color="auto"/>
        <w:bottom w:val="single" w:sz="4" w:space="0" w:color="auto"/>
        <w:right w:val="single" w:sz="4" w:space="0" w:color="auto"/>
      </w:pBdr>
      <w:shd w:val="clear" w:color="000000" w:fill="DA9694"/>
      <w:spacing w:before="100" w:beforeAutospacing="1" w:after="100" w:afterAutospacing="1" w:line="240" w:lineRule="auto"/>
      <w:jc w:val="center"/>
      <w:textAlignment w:val="center"/>
    </w:pPr>
    <w:rPr>
      <w:b/>
      <w:bCs/>
      <w:sz w:val="24"/>
      <w:lang w:val="en-US"/>
    </w:rPr>
  </w:style>
  <w:style w:type="paragraph" w:customStyle="1" w:styleId="xl922">
    <w:name w:val="xl922"/>
    <w:basedOn w:val="Normal"/>
    <w:rsid w:val="00D92B1F"/>
    <w:pPr>
      <w:shd w:val="clear" w:color="000000" w:fill="DA9694"/>
      <w:spacing w:before="100" w:beforeAutospacing="1" w:after="100" w:afterAutospacing="1" w:line="240" w:lineRule="auto"/>
      <w:jc w:val="center"/>
      <w:textAlignment w:val="center"/>
    </w:pPr>
    <w:rPr>
      <w:b/>
      <w:bCs/>
      <w:sz w:val="24"/>
      <w:lang w:val="en-US"/>
    </w:rPr>
  </w:style>
  <w:style w:type="paragraph" w:customStyle="1" w:styleId="xl923">
    <w:name w:val="xl923"/>
    <w:basedOn w:val="Normal"/>
    <w:rsid w:val="00D92B1F"/>
    <w:pPr>
      <w:spacing w:before="100" w:beforeAutospacing="1" w:after="100" w:afterAutospacing="1" w:line="240" w:lineRule="auto"/>
      <w:jc w:val="left"/>
      <w:textAlignment w:val="center"/>
    </w:pPr>
    <w:rPr>
      <w:sz w:val="24"/>
      <w:lang w:val="en-US"/>
    </w:rPr>
  </w:style>
  <w:style w:type="paragraph" w:customStyle="1" w:styleId="xl924">
    <w:name w:val="xl924"/>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925">
    <w:name w:val="xl925"/>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926">
    <w:name w:val="xl926"/>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927">
    <w:name w:val="xl927"/>
    <w:basedOn w:val="Normal"/>
    <w:rsid w:val="00D92B1F"/>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 w:val="24"/>
      <w:lang w:val="en-US"/>
    </w:rPr>
  </w:style>
  <w:style w:type="paragraph" w:customStyle="1" w:styleId="xl928">
    <w:name w:val="xl928"/>
    <w:basedOn w:val="Normal"/>
    <w:rsid w:val="00D92B1F"/>
    <w:pPr>
      <w:pBdr>
        <w:left w:val="single" w:sz="4" w:space="0" w:color="auto"/>
        <w:right w:val="single" w:sz="4" w:space="0" w:color="auto"/>
      </w:pBdr>
      <w:shd w:val="clear" w:color="000000" w:fill="FFFFFF"/>
      <w:spacing w:before="100" w:beforeAutospacing="1" w:after="100" w:afterAutospacing="1" w:line="240" w:lineRule="auto"/>
      <w:jc w:val="left"/>
      <w:textAlignment w:val="center"/>
    </w:pPr>
    <w:rPr>
      <w:sz w:val="24"/>
      <w:lang w:val="en-US"/>
    </w:rPr>
  </w:style>
  <w:style w:type="paragraph" w:customStyle="1" w:styleId="xl929">
    <w:name w:val="xl929"/>
    <w:basedOn w:val="Normal"/>
    <w:rsid w:val="00D92B1F"/>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line="240" w:lineRule="auto"/>
      <w:jc w:val="center"/>
      <w:textAlignment w:val="center"/>
    </w:pPr>
    <w:rPr>
      <w:b/>
      <w:bCs/>
      <w:sz w:val="24"/>
      <w:lang w:val="en-US"/>
    </w:rPr>
  </w:style>
  <w:style w:type="paragraph" w:customStyle="1" w:styleId="xl930">
    <w:name w:val="xl930"/>
    <w:basedOn w:val="Normal"/>
    <w:rsid w:val="00D92B1F"/>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line="240" w:lineRule="auto"/>
      <w:jc w:val="left"/>
      <w:textAlignment w:val="center"/>
    </w:pPr>
    <w:rPr>
      <w:b/>
      <w:bCs/>
      <w:sz w:val="24"/>
      <w:lang w:val="en-US"/>
    </w:rPr>
  </w:style>
  <w:style w:type="paragraph" w:customStyle="1" w:styleId="xl931">
    <w:name w:val="xl931"/>
    <w:basedOn w:val="Normal"/>
    <w:rsid w:val="00D92B1F"/>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line="240" w:lineRule="auto"/>
      <w:jc w:val="center"/>
      <w:textAlignment w:val="center"/>
    </w:pPr>
    <w:rPr>
      <w:b/>
      <w:bCs/>
      <w:color w:val="FFFF00"/>
      <w:sz w:val="24"/>
      <w:lang w:val="en-US"/>
    </w:rPr>
  </w:style>
  <w:style w:type="paragraph" w:customStyle="1" w:styleId="xl932">
    <w:name w:val="xl932"/>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933">
    <w:name w:val="xl933"/>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934">
    <w:name w:val="xl934"/>
    <w:basedOn w:val="Normal"/>
    <w:rsid w:val="00D92B1F"/>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line="240" w:lineRule="auto"/>
      <w:jc w:val="left"/>
      <w:textAlignment w:val="center"/>
    </w:pPr>
    <w:rPr>
      <w:sz w:val="24"/>
      <w:lang w:val="en-US"/>
    </w:rPr>
  </w:style>
  <w:style w:type="paragraph" w:customStyle="1" w:styleId="xl935">
    <w:name w:val="xl935"/>
    <w:basedOn w:val="Normal"/>
    <w:rsid w:val="00D92B1F"/>
    <w:pPr>
      <w:pBdr>
        <w:top w:val="single" w:sz="4" w:space="0" w:color="C4D79B"/>
        <w:bottom w:val="single" w:sz="4" w:space="0" w:color="C4D79B"/>
      </w:pBdr>
      <w:spacing w:before="100" w:beforeAutospacing="1" w:after="100" w:afterAutospacing="1" w:line="240" w:lineRule="auto"/>
      <w:jc w:val="left"/>
    </w:pPr>
    <w:rPr>
      <w:b/>
      <w:bCs/>
      <w:sz w:val="24"/>
      <w:lang w:val="en-US"/>
    </w:rPr>
  </w:style>
  <w:style w:type="paragraph" w:customStyle="1" w:styleId="xl936">
    <w:name w:val="xl936"/>
    <w:basedOn w:val="Normal"/>
    <w:rsid w:val="00D92B1F"/>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sz w:val="24"/>
      <w:lang w:val="en-US"/>
    </w:rPr>
  </w:style>
  <w:style w:type="paragraph" w:customStyle="1" w:styleId="xl937">
    <w:name w:val="xl937"/>
    <w:basedOn w:val="Normal"/>
    <w:rsid w:val="00D92B1F"/>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938">
    <w:name w:val="xl938"/>
    <w:basedOn w:val="Normal"/>
    <w:rsid w:val="00D92B1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sz w:val="24"/>
      <w:lang w:val="en-US"/>
    </w:rPr>
  </w:style>
  <w:style w:type="paragraph" w:customStyle="1" w:styleId="xl939">
    <w:name w:val="xl939"/>
    <w:basedOn w:val="Normal"/>
    <w:rsid w:val="00D92B1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b/>
      <w:bCs/>
      <w:sz w:val="24"/>
      <w:lang w:val="en-US"/>
    </w:rPr>
  </w:style>
  <w:style w:type="paragraph" w:customStyle="1" w:styleId="xl940">
    <w:name w:val="xl940"/>
    <w:basedOn w:val="Normal"/>
    <w:rsid w:val="00D92B1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b/>
      <w:bCs/>
      <w:sz w:val="24"/>
      <w:lang w:val="en-US"/>
    </w:rPr>
  </w:style>
  <w:style w:type="paragraph" w:customStyle="1" w:styleId="xl941">
    <w:name w:val="xl941"/>
    <w:basedOn w:val="Normal"/>
    <w:rsid w:val="00D92B1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sz w:val="24"/>
      <w:lang w:val="en-US"/>
    </w:rPr>
  </w:style>
  <w:style w:type="paragraph" w:customStyle="1" w:styleId="xl942">
    <w:name w:val="xl942"/>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943">
    <w:name w:val="xl943"/>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 w:val="24"/>
      <w:lang w:val="en-US"/>
    </w:rPr>
  </w:style>
  <w:style w:type="paragraph" w:customStyle="1" w:styleId="xl944">
    <w:name w:val="xl944"/>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945">
    <w:name w:val="xl945"/>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946">
    <w:name w:val="xl946"/>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947">
    <w:name w:val="xl947"/>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 w:val="24"/>
      <w:lang w:val="en-US"/>
    </w:rPr>
  </w:style>
  <w:style w:type="paragraph" w:customStyle="1" w:styleId="xl948">
    <w:name w:val="xl948"/>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 w:val="24"/>
      <w:lang w:val="en-US"/>
    </w:rPr>
  </w:style>
  <w:style w:type="paragraph" w:customStyle="1" w:styleId="xl949">
    <w:name w:val="xl949"/>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950">
    <w:name w:val="xl950"/>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951">
    <w:name w:val="xl951"/>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 w:val="24"/>
      <w:lang w:val="en-US"/>
    </w:rPr>
  </w:style>
  <w:style w:type="paragraph" w:customStyle="1" w:styleId="xl952">
    <w:name w:val="xl952"/>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 w:val="24"/>
      <w:lang w:val="en-US"/>
    </w:rPr>
  </w:style>
  <w:style w:type="paragraph" w:customStyle="1" w:styleId="xl953">
    <w:name w:val="xl953"/>
    <w:basedOn w:val="Normal"/>
    <w:rsid w:val="00D92B1F"/>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line="240" w:lineRule="auto"/>
      <w:jc w:val="center"/>
      <w:textAlignment w:val="center"/>
    </w:pPr>
    <w:rPr>
      <w:b/>
      <w:bCs/>
      <w:sz w:val="24"/>
      <w:lang w:val="en-US"/>
    </w:rPr>
  </w:style>
  <w:style w:type="paragraph" w:customStyle="1" w:styleId="xl954">
    <w:name w:val="xl954"/>
    <w:basedOn w:val="Normal"/>
    <w:rsid w:val="00D92B1F"/>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line="240" w:lineRule="auto"/>
      <w:jc w:val="left"/>
      <w:textAlignment w:val="center"/>
    </w:pPr>
    <w:rPr>
      <w:b/>
      <w:bCs/>
      <w:sz w:val="24"/>
      <w:lang w:val="en-US"/>
    </w:rPr>
  </w:style>
  <w:style w:type="paragraph" w:customStyle="1" w:styleId="xl955">
    <w:name w:val="xl955"/>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 w:val="24"/>
      <w:lang w:val="en-US"/>
    </w:rPr>
  </w:style>
  <w:style w:type="paragraph" w:customStyle="1" w:styleId="xl956">
    <w:name w:val="xl956"/>
    <w:basedOn w:val="Normal"/>
    <w:rsid w:val="00D92B1F"/>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b/>
      <w:bCs/>
      <w:sz w:val="24"/>
      <w:lang w:val="en-US"/>
    </w:rPr>
  </w:style>
  <w:style w:type="paragraph" w:customStyle="1" w:styleId="xl957">
    <w:name w:val="xl957"/>
    <w:basedOn w:val="Normal"/>
    <w:rsid w:val="00D92B1F"/>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b/>
      <w:bCs/>
      <w:sz w:val="24"/>
      <w:lang w:val="en-US"/>
    </w:rPr>
  </w:style>
  <w:style w:type="paragraph" w:customStyle="1" w:styleId="xl958">
    <w:name w:val="xl958"/>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FF0000"/>
      <w:sz w:val="24"/>
      <w:lang w:val="en-US"/>
    </w:rPr>
  </w:style>
  <w:style w:type="paragraph" w:customStyle="1" w:styleId="xl959">
    <w:name w:val="xl959"/>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i/>
      <w:iCs/>
      <w:sz w:val="24"/>
      <w:lang w:val="en-US"/>
    </w:rPr>
  </w:style>
  <w:style w:type="paragraph" w:customStyle="1" w:styleId="xl960">
    <w:name w:val="xl960"/>
    <w:basedOn w:val="Normal"/>
    <w:rsid w:val="00D92B1F"/>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b/>
      <w:bCs/>
      <w:i/>
      <w:iCs/>
      <w:sz w:val="24"/>
      <w:lang w:val="en-US"/>
    </w:rPr>
  </w:style>
  <w:style w:type="paragraph" w:customStyle="1" w:styleId="xl961">
    <w:name w:val="xl961"/>
    <w:basedOn w:val="Normal"/>
    <w:rsid w:val="00D92B1F"/>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b/>
      <w:bCs/>
      <w:i/>
      <w:iCs/>
      <w:sz w:val="24"/>
      <w:lang w:val="en-US"/>
    </w:rPr>
  </w:style>
  <w:style w:type="paragraph" w:customStyle="1" w:styleId="xl962">
    <w:name w:val="xl962"/>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i/>
      <w:iCs/>
      <w:color w:val="FF0000"/>
      <w:sz w:val="24"/>
      <w:lang w:val="en-US"/>
    </w:rPr>
  </w:style>
  <w:style w:type="paragraph" w:customStyle="1" w:styleId="xl963">
    <w:name w:val="xl963"/>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964">
    <w:name w:val="xl964"/>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 w:val="24"/>
      <w:lang w:val="en-US"/>
    </w:rPr>
  </w:style>
  <w:style w:type="paragraph" w:customStyle="1" w:styleId="xl965">
    <w:name w:val="xl965"/>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966">
    <w:name w:val="xl966"/>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lang w:val="en-US"/>
    </w:rPr>
  </w:style>
  <w:style w:type="paragraph" w:customStyle="1" w:styleId="xl967">
    <w:name w:val="xl967"/>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968">
    <w:name w:val="xl968"/>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969">
    <w:name w:val="xl969"/>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970">
    <w:name w:val="xl970"/>
    <w:basedOn w:val="Normal"/>
    <w:rsid w:val="00D92B1F"/>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line="240" w:lineRule="auto"/>
      <w:jc w:val="left"/>
      <w:textAlignment w:val="center"/>
    </w:pPr>
    <w:rPr>
      <w:b/>
      <w:bCs/>
      <w:sz w:val="24"/>
      <w:lang w:val="en-US"/>
    </w:rPr>
  </w:style>
  <w:style w:type="paragraph" w:customStyle="1" w:styleId="xl971">
    <w:name w:val="xl971"/>
    <w:basedOn w:val="Normal"/>
    <w:rsid w:val="00D92B1F"/>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line="240" w:lineRule="auto"/>
      <w:jc w:val="left"/>
      <w:textAlignment w:val="center"/>
    </w:pPr>
    <w:rPr>
      <w:b/>
      <w:bCs/>
      <w:sz w:val="24"/>
      <w:lang w:val="en-US"/>
    </w:rPr>
  </w:style>
  <w:style w:type="paragraph" w:customStyle="1" w:styleId="xl972">
    <w:name w:val="xl972"/>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 w:val="24"/>
      <w:lang w:val="en-US"/>
    </w:rPr>
  </w:style>
  <w:style w:type="paragraph" w:customStyle="1" w:styleId="xl973">
    <w:name w:val="xl973"/>
    <w:basedOn w:val="Normal"/>
    <w:rsid w:val="00D92B1F"/>
    <w:pPr>
      <w:spacing w:before="100" w:beforeAutospacing="1" w:after="100" w:afterAutospacing="1" w:line="240" w:lineRule="auto"/>
      <w:jc w:val="left"/>
      <w:textAlignment w:val="center"/>
    </w:pPr>
    <w:rPr>
      <w:sz w:val="24"/>
      <w:lang w:val="en-US"/>
    </w:rPr>
  </w:style>
  <w:style w:type="paragraph" w:customStyle="1" w:styleId="xl974">
    <w:name w:val="xl974"/>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975">
    <w:name w:val="xl975"/>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976">
    <w:name w:val="xl976"/>
    <w:basedOn w:val="Normal"/>
    <w:rsid w:val="00D92B1F"/>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line="240" w:lineRule="auto"/>
      <w:jc w:val="center"/>
      <w:textAlignment w:val="center"/>
    </w:pPr>
    <w:rPr>
      <w:b/>
      <w:bCs/>
      <w:sz w:val="24"/>
      <w:lang w:val="en-US"/>
    </w:rPr>
  </w:style>
  <w:style w:type="paragraph" w:customStyle="1" w:styleId="xl977">
    <w:name w:val="xl977"/>
    <w:basedOn w:val="Normal"/>
    <w:rsid w:val="00D92B1F"/>
    <w:pPr>
      <w:pBdr>
        <w:left w:val="single" w:sz="8" w:space="0" w:color="auto"/>
        <w:bottom w:val="single" w:sz="4" w:space="0" w:color="auto"/>
        <w:right w:val="single" w:sz="4" w:space="0" w:color="auto"/>
      </w:pBdr>
      <w:shd w:val="clear" w:color="000000" w:fill="F79646"/>
      <w:spacing w:before="100" w:beforeAutospacing="1" w:after="100" w:afterAutospacing="1" w:line="240" w:lineRule="auto"/>
      <w:jc w:val="center"/>
      <w:textAlignment w:val="center"/>
    </w:pPr>
    <w:rPr>
      <w:b/>
      <w:bCs/>
      <w:sz w:val="24"/>
      <w:lang w:val="en-US"/>
    </w:rPr>
  </w:style>
  <w:style w:type="paragraph" w:customStyle="1" w:styleId="xl978">
    <w:name w:val="xl978"/>
    <w:basedOn w:val="Normal"/>
    <w:rsid w:val="00D92B1F"/>
    <w:pPr>
      <w:pBdr>
        <w:left w:val="single" w:sz="4" w:space="0" w:color="auto"/>
        <w:bottom w:val="single" w:sz="4" w:space="0" w:color="auto"/>
      </w:pBdr>
      <w:shd w:val="clear" w:color="000000" w:fill="F79646"/>
      <w:spacing w:before="100" w:beforeAutospacing="1" w:after="100" w:afterAutospacing="1" w:line="240" w:lineRule="auto"/>
      <w:jc w:val="left"/>
      <w:textAlignment w:val="center"/>
    </w:pPr>
    <w:rPr>
      <w:b/>
      <w:bCs/>
      <w:sz w:val="24"/>
      <w:lang w:val="en-US"/>
    </w:rPr>
  </w:style>
  <w:style w:type="paragraph" w:customStyle="1" w:styleId="xl979">
    <w:name w:val="xl979"/>
    <w:basedOn w:val="Normal"/>
    <w:rsid w:val="00D92B1F"/>
    <w:pPr>
      <w:pBdr>
        <w:bottom w:val="single" w:sz="4" w:space="0" w:color="auto"/>
        <w:right w:val="single" w:sz="4" w:space="0" w:color="auto"/>
      </w:pBdr>
      <w:shd w:val="clear" w:color="000000" w:fill="F79646"/>
      <w:spacing w:before="100" w:beforeAutospacing="1" w:after="100" w:afterAutospacing="1" w:line="240" w:lineRule="auto"/>
      <w:jc w:val="center"/>
      <w:textAlignment w:val="center"/>
    </w:pPr>
    <w:rPr>
      <w:b/>
      <w:bCs/>
      <w:sz w:val="24"/>
      <w:lang w:val="en-US"/>
    </w:rPr>
  </w:style>
  <w:style w:type="paragraph" w:customStyle="1" w:styleId="xl980">
    <w:name w:val="xl980"/>
    <w:basedOn w:val="Normal"/>
    <w:rsid w:val="00D92B1F"/>
    <w:pPr>
      <w:pBdr>
        <w:left w:val="single" w:sz="4" w:space="0" w:color="auto"/>
        <w:bottom w:val="single" w:sz="4" w:space="0" w:color="auto"/>
        <w:right w:val="single" w:sz="4" w:space="0" w:color="auto"/>
      </w:pBdr>
      <w:shd w:val="clear" w:color="000000" w:fill="F79646"/>
      <w:spacing w:before="100" w:beforeAutospacing="1" w:after="100" w:afterAutospacing="1" w:line="240" w:lineRule="auto"/>
      <w:jc w:val="center"/>
      <w:textAlignment w:val="center"/>
    </w:pPr>
    <w:rPr>
      <w:b/>
      <w:bCs/>
      <w:sz w:val="24"/>
      <w:lang w:val="en-US"/>
    </w:rPr>
  </w:style>
  <w:style w:type="paragraph" w:customStyle="1" w:styleId="xl981">
    <w:name w:val="xl981"/>
    <w:basedOn w:val="Normal"/>
    <w:rsid w:val="00D92B1F"/>
    <w:pPr>
      <w:pBdr>
        <w:left w:val="single" w:sz="8" w:space="0" w:color="auto"/>
        <w:bottom w:val="single" w:sz="4" w:space="0" w:color="auto"/>
        <w:right w:val="single" w:sz="4" w:space="0" w:color="auto"/>
      </w:pBdr>
      <w:shd w:val="clear" w:color="000000" w:fill="FFC000"/>
      <w:spacing w:before="100" w:beforeAutospacing="1" w:after="100" w:afterAutospacing="1" w:line="240" w:lineRule="auto"/>
      <w:jc w:val="center"/>
      <w:textAlignment w:val="center"/>
    </w:pPr>
    <w:rPr>
      <w:b/>
      <w:bCs/>
      <w:sz w:val="24"/>
      <w:lang w:val="en-US"/>
    </w:rPr>
  </w:style>
  <w:style w:type="paragraph" w:customStyle="1" w:styleId="xl982">
    <w:name w:val="xl982"/>
    <w:basedOn w:val="Normal"/>
    <w:rsid w:val="00D92B1F"/>
    <w:pPr>
      <w:pBdr>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textAlignment w:val="center"/>
    </w:pPr>
    <w:rPr>
      <w:b/>
      <w:bCs/>
      <w:sz w:val="24"/>
      <w:lang w:val="en-US"/>
    </w:rPr>
  </w:style>
  <w:style w:type="paragraph" w:customStyle="1" w:styleId="xl983">
    <w:name w:val="xl983"/>
    <w:basedOn w:val="Normal"/>
    <w:rsid w:val="00D92B1F"/>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984">
    <w:name w:val="xl984"/>
    <w:basedOn w:val="Normal"/>
    <w:rsid w:val="00D92B1F"/>
    <w:pPr>
      <w:pBdr>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985">
    <w:name w:val="xl985"/>
    <w:basedOn w:val="Normal"/>
    <w:rsid w:val="00D92B1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986">
    <w:name w:val="xl986"/>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sz w:val="24"/>
      <w:lang w:val="en-US"/>
    </w:rPr>
  </w:style>
  <w:style w:type="paragraph" w:customStyle="1" w:styleId="xl987">
    <w:name w:val="xl987"/>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988">
    <w:name w:val="xl988"/>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989">
    <w:name w:val="xl989"/>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990">
    <w:name w:val="xl990"/>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991">
    <w:name w:val="xl991"/>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992">
    <w:name w:val="xl992"/>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993">
    <w:name w:val="xl993"/>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994">
    <w:name w:val="xl994"/>
    <w:basedOn w:val="Normal"/>
    <w:rsid w:val="00D92B1F"/>
    <w:pPr>
      <w:spacing w:before="100" w:beforeAutospacing="1" w:after="100" w:afterAutospacing="1" w:line="240" w:lineRule="auto"/>
      <w:jc w:val="left"/>
      <w:textAlignment w:val="center"/>
    </w:pPr>
    <w:rPr>
      <w:sz w:val="24"/>
      <w:lang w:val="en-US"/>
    </w:rPr>
  </w:style>
  <w:style w:type="paragraph" w:customStyle="1" w:styleId="xl995">
    <w:name w:val="xl995"/>
    <w:basedOn w:val="Normal"/>
    <w:rsid w:val="00D92B1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996">
    <w:name w:val="xl996"/>
    <w:basedOn w:val="Normal"/>
    <w:rsid w:val="00D92B1F"/>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left"/>
      <w:textAlignment w:val="center"/>
    </w:pPr>
    <w:rPr>
      <w:sz w:val="24"/>
      <w:lang w:val="en-US"/>
    </w:rPr>
  </w:style>
  <w:style w:type="paragraph" w:customStyle="1" w:styleId="xl997">
    <w:name w:val="xl997"/>
    <w:basedOn w:val="Normal"/>
    <w:rsid w:val="00D92B1F"/>
    <w:pPr>
      <w:pBdr>
        <w:top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998">
    <w:name w:val="xl998"/>
    <w:basedOn w:val="Normal"/>
    <w:rsid w:val="00D92B1F"/>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textAlignment w:val="center"/>
    </w:pPr>
    <w:rPr>
      <w:sz w:val="24"/>
      <w:lang w:val="en-US"/>
    </w:rPr>
  </w:style>
  <w:style w:type="paragraph" w:customStyle="1" w:styleId="xl999">
    <w:name w:val="xl999"/>
    <w:basedOn w:val="Normal"/>
    <w:rsid w:val="00D92B1F"/>
    <w:pPr>
      <w:pBdr>
        <w:left w:val="single" w:sz="4" w:space="0" w:color="auto"/>
      </w:pBdr>
      <w:shd w:val="clear" w:color="000000" w:fill="FFFFFF"/>
      <w:spacing w:before="100" w:beforeAutospacing="1" w:after="100" w:afterAutospacing="1" w:line="240" w:lineRule="auto"/>
      <w:jc w:val="left"/>
      <w:textAlignment w:val="center"/>
    </w:pPr>
    <w:rPr>
      <w:sz w:val="24"/>
      <w:lang w:val="en-US"/>
    </w:rPr>
  </w:style>
  <w:style w:type="paragraph" w:customStyle="1" w:styleId="xl1000">
    <w:name w:val="xl1000"/>
    <w:basedOn w:val="Normal"/>
    <w:rsid w:val="00D92B1F"/>
    <w:pPr>
      <w:pBdr>
        <w:top w:val="single" w:sz="4" w:space="0" w:color="auto"/>
        <w:left w:val="single" w:sz="4" w:space="0" w:color="auto"/>
      </w:pBdr>
      <w:spacing w:before="100" w:beforeAutospacing="1" w:after="100" w:afterAutospacing="1" w:line="240" w:lineRule="auto"/>
      <w:jc w:val="center"/>
      <w:textAlignment w:val="center"/>
    </w:pPr>
    <w:rPr>
      <w:sz w:val="24"/>
      <w:lang w:val="en-US"/>
    </w:rPr>
  </w:style>
  <w:style w:type="paragraph" w:customStyle="1" w:styleId="xl1001">
    <w:name w:val="xl1001"/>
    <w:basedOn w:val="Normal"/>
    <w:rsid w:val="00D92B1F"/>
    <w:pPr>
      <w:pBdr>
        <w:right w:val="single" w:sz="4" w:space="0" w:color="auto"/>
      </w:pBdr>
      <w:spacing w:before="100" w:beforeAutospacing="1" w:after="100" w:afterAutospacing="1" w:line="240" w:lineRule="auto"/>
      <w:jc w:val="center"/>
      <w:textAlignment w:val="center"/>
    </w:pPr>
    <w:rPr>
      <w:sz w:val="24"/>
      <w:lang w:val="en-US"/>
    </w:rPr>
  </w:style>
  <w:style w:type="paragraph" w:customStyle="1" w:styleId="xl1002">
    <w:name w:val="xl1002"/>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003">
    <w:name w:val="xl1003"/>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1004">
    <w:name w:val="xl1004"/>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005">
    <w:name w:val="xl1005"/>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1006">
    <w:name w:val="xl1006"/>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007">
    <w:name w:val="xl1007"/>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1008">
    <w:name w:val="xl1008"/>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u w:val="single"/>
      <w:lang w:val="en-US"/>
    </w:rPr>
  </w:style>
  <w:style w:type="paragraph" w:customStyle="1" w:styleId="xl1009">
    <w:name w:val="xl1009"/>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u w:val="single"/>
      <w:lang w:val="en-US"/>
    </w:rPr>
  </w:style>
  <w:style w:type="paragraph" w:customStyle="1" w:styleId="xl1010">
    <w:name w:val="xl1010"/>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u w:val="single"/>
      <w:lang w:val="en-US"/>
    </w:rPr>
  </w:style>
  <w:style w:type="paragraph" w:customStyle="1" w:styleId="xl1011">
    <w:name w:val="xl1011"/>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u w:val="single"/>
      <w:lang w:val="en-US"/>
    </w:rPr>
  </w:style>
  <w:style w:type="paragraph" w:customStyle="1" w:styleId="xl1012">
    <w:name w:val="xl1012"/>
    <w:basedOn w:val="Normal"/>
    <w:rsid w:val="00D92B1F"/>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u w:val="single"/>
      <w:lang w:val="en-US"/>
    </w:rPr>
  </w:style>
  <w:style w:type="paragraph" w:customStyle="1" w:styleId="xl1013">
    <w:name w:val="xl1013"/>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 w:val="24"/>
      <w:lang w:val="en-US"/>
    </w:rPr>
  </w:style>
  <w:style w:type="paragraph" w:customStyle="1" w:styleId="xl1014">
    <w:name w:val="xl1014"/>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 w:val="24"/>
      <w:lang w:val="en-US"/>
    </w:rPr>
  </w:style>
  <w:style w:type="paragraph" w:customStyle="1" w:styleId="xl1015">
    <w:name w:val="xl1015"/>
    <w:basedOn w:val="Normal"/>
    <w:rsid w:val="00D92B1F"/>
    <w:pPr>
      <w:pBdr>
        <w:top w:val="single" w:sz="4" w:space="0" w:color="auto"/>
        <w:bottom w:val="single" w:sz="4" w:space="0" w:color="auto"/>
        <w:right w:val="single" w:sz="4" w:space="0" w:color="auto"/>
      </w:pBdr>
      <w:shd w:val="clear" w:color="000000" w:fill="FFFF00"/>
      <w:spacing w:before="100" w:beforeAutospacing="1" w:after="100" w:afterAutospacing="1" w:line="240" w:lineRule="auto"/>
      <w:jc w:val="right"/>
      <w:textAlignment w:val="center"/>
    </w:pPr>
    <w:rPr>
      <w:b/>
      <w:bCs/>
      <w:sz w:val="24"/>
      <w:lang w:val="en-US"/>
    </w:rPr>
  </w:style>
  <w:style w:type="paragraph" w:customStyle="1" w:styleId="xl1016">
    <w:name w:val="xl1016"/>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 w:val="24"/>
      <w:u w:val="single"/>
      <w:lang w:val="en-US"/>
    </w:rPr>
  </w:style>
  <w:style w:type="paragraph" w:customStyle="1" w:styleId="xl1017">
    <w:name w:val="xl1017"/>
    <w:basedOn w:val="Normal"/>
    <w:rsid w:val="00D92B1F"/>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sz w:val="24"/>
      <w:lang w:val="en-US"/>
    </w:rPr>
  </w:style>
  <w:style w:type="paragraph" w:customStyle="1" w:styleId="xl1018">
    <w:name w:val="xl1018"/>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sz w:val="24"/>
      <w:lang w:val="en-US"/>
    </w:rPr>
  </w:style>
  <w:style w:type="paragraph" w:customStyle="1" w:styleId="xl1019">
    <w:name w:val="xl1019"/>
    <w:basedOn w:val="Normal"/>
    <w:rsid w:val="00D92B1F"/>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b/>
      <w:bCs/>
      <w:sz w:val="24"/>
      <w:lang w:val="en-US"/>
    </w:rPr>
  </w:style>
  <w:style w:type="paragraph" w:customStyle="1" w:styleId="xl1020">
    <w:name w:val="xl1020"/>
    <w:basedOn w:val="Normal"/>
    <w:rsid w:val="00D92B1F"/>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b/>
      <w:bCs/>
      <w:sz w:val="24"/>
      <w:lang w:val="en-US"/>
    </w:rPr>
  </w:style>
  <w:style w:type="paragraph" w:customStyle="1" w:styleId="xl1021">
    <w:name w:val="xl1021"/>
    <w:basedOn w:val="Normal"/>
    <w:rsid w:val="00D92B1F"/>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b/>
      <w:bCs/>
      <w:sz w:val="24"/>
      <w:lang w:val="en-US"/>
    </w:rPr>
  </w:style>
  <w:style w:type="paragraph" w:customStyle="1" w:styleId="xl1022">
    <w:name w:val="xl1022"/>
    <w:basedOn w:val="Normal"/>
    <w:rsid w:val="00D92B1F"/>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b/>
      <w:bCs/>
      <w:sz w:val="24"/>
      <w:lang w:val="en-US"/>
    </w:rPr>
  </w:style>
  <w:style w:type="paragraph" w:customStyle="1" w:styleId="xl1023">
    <w:name w:val="xl1023"/>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i/>
      <w:iCs/>
      <w:sz w:val="24"/>
      <w:lang w:val="en-US"/>
    </w:rPr>
  </w:style>
  <w:style w:type="paragraph" w:customStyle="1" w:styleId="xl1024">
    <w:name w:val="xl1024"/>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i/>
      <w:iCs/>
      <w:sz w:val="24"/>
      <w:lang w:val="en-US"/>
    </w:rPr>
  </w:style>
  <w:style w:type="paragraph" w:customStyle="1" w:styleId="xl1025">
    <w:name w:val="xl1025"/>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i/>
      <w:iCs/>
      <w:sz w:val="24"/>
      <w:lang w:val="en-US"/>
    </w:rPr>
  </w:style>
  <w:style w:type="paragraph" w:customStyle="1" w:styleId="xl1026">
    <w:name w:val="xl1026"/>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i/>
      <w:iCs/>
      <w:sz w:val="24"/>
      <w:lang w:val="en-US"/>
    </w:rPr>
  </w:style>
  <w:style w:type="paragraph" w:customStyle="1" w:styleId="xl1027">
    <w:name w:val="xl1027"/>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 w:val="24"/>
      <w:lang w:val="en-US"/>
    </w:rPr>
  </w:style>
  <w:style w:type="paragraph" w:customStyle="1" w:styleId="xl1028">
    <w:name w:val="xl1028"/>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sz w:val="24"/>
      <w:u w:val="single"/>
      <w:lang w:val="en-US"/>
    </w:rPr>
  </w:style>
  <w:style w:type="paragraph" w:customStyle="1" w:styleId="xl1029">
    <w:name w:val="xl1029"/>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 w:val="24"/>
      <w:u w:val="single"/>
      <w:lang w:val="en-US"/>
    </w:rPr>
  </w:style>
  <w:style w:type="paragraph" w:customStyle="1" w:styleId="xl1030">
    <w:name w:val="xl1030"/>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031">
    <w:name w:val="xl1031"/>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i/>
      <w:iCs/>
      <w:sz w:val="24"/>
      <w:lang w:val="en-US"/>
    </w:rPr>
  </w:style>
  <w:style w:type="paragraph" w:customStyle="1" w:styleId="xl1032">
    <w:name w:val="xl1032"/>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 w:val="24"/>
      <w:u w:val="single"/>
      <w:lang w:val="en-US"/>
    </w:rPr>
  </w:style>
  <w:style w:type="paragraph" w:customStyle="1" w:styleId="xl1033">
    <w:name w:val="xl1033"/>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i/>
      <w:iCs/>
      <w:sz w:val="24"/>
      <w:lang w:val="en-US"/>
    </w:rPr>
  </w:style>
  <w:style w:type="paragraph" w:customStyle="1" w:styleId="xl1034">
    <w:name w:val="xl1034"/>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i/>
      <w:iCs/>
      <w:sz w:val="24"/>
      <w:u w:val="single"/>
      <w:lang w:val="en-US"/>
    </w:rPr>
  </w:style>
  <w:style w:type="paragraph" w:customStyle="1" w:styleId="xl1035">
    <w:name w:val="xl1035"/>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 w:val="24"/>
      <w:lang w:val="en-US"/>
    </w:rPr>
  </w:style>
  <w:style w:type="paragraph" w:customStyle="1" w:styleId="xl1036">
    <w:name w:val="xl1036"/>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i/>
      <w:iCs/>
      <w:sz w:val="24"/>
      <w:u w:val="single"/>
      <w:lang w:val="en-US"/>
    </w:rPr>
  </w:style>
  <w:style w:type="paragraph" w:customStyle="1" w:styleId="xl1037">
    <w:name w:val="xl1037"/>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 w:val="24"/>
      <w:lang w:val="en-US"/>
    </w:rPr>
  </w:style>
  <w:style w:type="paragraph" w:customStyle="1" w:styleId="xl1038">
    <w:name w:val="xl1038"/>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i/>
      <w:iCs/>
      <w:sz w:val="24"/>
      <w:lang w:val="en-US"/>
    </w:rPr>
  </w:style>
  <w:style w:type="paragraph" w:customStyle="1" w:styleId="xl1039">
    <w:name w:val="xl1039"/>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i/>
      <w:iCs/>
      <w:sz w:val="24"/>
      <w:lang w:val="en-US"/>
    </w:rPr>
  </w:style>
  <w:style w:type="paragraph" w:customStyle="1" w:styleId="xl1040">
    <w:name w:val="xl1040"/>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 w:val="24"/>
      <w:u w:val="single"/>
      <w:lang w:val="en-US"/>
    </w:rPr>
  </w:style>
  <w:style w:type="paragraph" w:customStyle="1" w:styleId="xl1041">
    <w:name w:val="xl1041"/>
    <w:basedOn w:val="Normal"/>
    <w:rsid w:val="00D92B1F"/>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 w:val="24"/>
      <w:lang w:val="en-US"/>
    </w:rPr>
  </w:style>
  <w:style w:type="paragraph" w:customStyle="1" w:styleId="xl1042">
    <w:name w:val="xl1042"/>
    <w:basedOn w:val="Normal"/>
    <w:rsid w:val="00D92B1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i/>
      <w:iCs/>
      <w:sz w:val="24"/>
      <w:lang w:val="en-US"/>
    </w:rPr>
  </w:style>
  <w:style w:type="paragraph" w:customStyle="1" w:styleId="xl1043">
    <w:name w:val="xl1043"/>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 w:val="24"/>
      <w:lang w:val="en-US"/>
    </w:rPr>
  </w:style>
  <w:style w:type="paragraph" w:customStyle="1" w:styleId="xl1044">
    <w:name w:val="xl1044"/>
    <w:basedOn w:val="Normal"/>
    <w:rsid w:val="00D92B1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lang w:val="en-US"/>
    </w:rPr>
  </w:style>
  <w:style w:type="paragraph" w:customStyle="1" w:styleId="xl1045">
    <w:name w:val="xl1045"/>
    <w:basedOn w:val="Normal"/>
    <w:rsid w:val="00D92B1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1046">
    <w:name w:val="xl1046"/>
    <w:basedOn w:val="Normal"/>
    <w:rsid w:val="00D92B1F"/>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sz w:val="24"/>
      <w:lang w:val="en-US"/>
    </w:rPr>
  </w:style>
  <w:style w:type="paragraph" w:customStyle="1" w:styleId="xl1047">
    <w:name w:val="xl1047"/>
    <w:basedOn w:val="Normal"/>
    <w:rsid w:val="00D92B1F"/>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sz w:val="24"/>
      <w:lang w:val="en-US"/>
    </w:rPr>
  </w:style>
  <w:style w:type="paragraph" w:customStyle="1" w:styleId="xl1048">
    <w:name w:val="xl1048"/>
    <w:basedOn w:val="Normal"/>
    <w:rsid w:val="00D92B1F"/>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right"/>
      <w:textAlignment w:val="center"/>
    </w:pPr>
    <w:rPr>
      <w:sz w:val="24"/>
      <w:lang w:val="en-US"/>
    </w:rPr>
  </w:style>
  <w:style w:type="paragraph" w:customStyle="1" w:styleId="xl1049">
    <w:name w:val="xl1049"/>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sz w:val="24"/>
      <w:lang w:val="en-US"/>
    </w:rPr>
  </w:style>
  <w:style w:type="paragraph" w:customStyle="1" w:styleId="xl1050">
    <w:name w:val="xl1050"/>
    <w:basedOn w:val="Normal"/>
    <w:rsid w:val="00D92B1F"/>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line="240" w:lineRule="auto"/>
      <w:jc w:val="center"/>
      <w:textAlignment w:val="center"/>
    </w:pPr>
    <w:rPr>
      <w:sz w:val="24"/>
      <w:lang w:val="en-US"/>
    </w:rPr>
  </w:style>
  <w:style w:type="paragraph" w:customStyle="1" w:styleId="xl1051">
    <w:name w:val="xl1051"/>
    <w:basedOn w:val="Normal"/>
    <w:rsid w:val="00D92B1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1052">
    <w:name w:val="xl1052"/>
    <w:basedOn w:val="Normal"/>
    <w:rsid w:val="00D92B1F"/>
    <w:pPr>
      <w:pBdr>
        <w:top w:val="single" w:sz="4" w:space="0" w:color="auto"/>
        <w:left w:val="single" w:sz="4" w:space="0" w:color="auto"/>
        <w:right w:val="single" w:sz="4" w:space="0" w:color="auto"/>
      </w:pBdr>
      <w:shd w:val="clear" w:color="000000" w:fill="F79646"/>
      <w:spacing w:before="100" w:beforeAutospacing="1" w:after="100" w:afterAutospacing="1" w:line="240" w:lineRule="auto"/>
      <w:jc w:val="center"/>
      <w:textAlignment w:val="center"/>
    </w:pPr>
    <w:rPr>
      <w:sz w:val="24"/>
      <w:lang w:val="en-US"/>
    </w:rPr>
  </w:style>
  <w:style w:type="paragraph" w:customStyle="1" w:styleId="xl1053">
    <w:name w:val="xl1053"/>
    <w:basedOn w:val="Normal"/>
    <w:rsid w:val="00D92B1F"/>
    <w:pPr>
      <w:pBdr>
        <w:left w:val="single" w:sz="4" w:space="0" w:color="auto"/>
        <w:bottom w:val="single" w:sz="4" w:space="0" w:color="auto"/>
        <w:right w:val="single" w:sz="4" w:space="0" w:color="auto"/>
      </w:pBdr>
      <w:shd w:val="clear" w:color="000000" w:fill="F79646"/>
      <w:spacing w:before="100" w:beforeAutospacing="1" w:after="100" w:afterAutospacing="1" w:line="240" w:lineRule="auto"/>
      <w:jc w:val="center"/>
      <w:textAlignment w:val="center"/>
    </w:pPr>
    <w:rPr>
      <w:sz w:val="24"/>
      <w:lang w:val="en-US"/>
    </w:rPr>
  </w:style>
  <w:style w:type="paragraph" w:customStyle="1" w:styleId="xl1054">
    <w:name w:val="xl1054"/>
    <w:basedOn w:val="Normal"/>
    <w:rsid w:val="00D92B1F"/>
    <w:pPr>
      <w:pBdr>
        <w:bottom w:val="single" w:sz="4" w:space="0" w:color="auto"/>
        <w:right w:val="single" w:sz="4" w:space="0" w:color="auto"/>
      </w:pBdr>
      <w:shd w:val="clear" w:color="000000" w:fill="F79646"/>
      <w:spacing w:before="100" w:beforeAutospacing="1" w:after="100" w:afterAutospacing="1" w:line="240" w:lineRule="auto"/>
      <w:jc w:val="center"/>
      <w:textAlignment w:val="center"/>
    </w:pPr>
    <w:rPr>
      <w:sz w:val="24"/>
      <w:lang w:val="en-US"/>
    </w:rPr>
  </w:style>
  <w:style w:type="paragraph" w:customStyle="1" w:styleId="xl1055">
    <w:name w:val="xl1055"/>
    <w:basedOn w:val="Normal"/>
    <w:rsid w:val="00D92B1F"/>
    <w:pPr>
      <w:pBdr>
        <w:bottom w:val="single" w:sz="4" w:space="0" w:color="auto"/>
        <w:right w:val="single" w:sz="4" w:space="0" w:color="auto"/>
      </w:pBdr>
      <w:shd w:val="clear" w:color="000000" w:fill="FFC000"/>
      <w:spacing w:before="100" w:beforeAutospacing="1" w:after="100" w:afterAutospacing="1" w:line="240" w:lineRule="auto"/>
      <w:jc w:val="center"/>
      <w:textAlignment w:val="center"/>
    </w:pPr>
    <w:rPr>
      <w:sz w:val="24"/>
      <w:lang w:val="en-US"/>
    </w:rPr>
  </w:style>
  <w:style w:type="paragraph" w:customStyle="1" w:styleId="xl1056">
    <w:name w:val="xl1056"/>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i/>
      <w:iCs/>
      <w:sz w:val="24"/>
      <w:lang w:val="en-US"/>
    </w:rPr>
  </w:style>
  <w:style w:type="paragraph" w:customStyle="1" w:styleId="xl1057">
    <w:name w:val="xl1057"/>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058">
    <w:name w:val="xl1058"/>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059">
    <w:name w:val="xl1059"/>
    <w:basedOn w:val="Normal"/>
    <w:rsid w:val="00D92B1F"/>
    <w:pPr>
      <w:spacing w:before="100" w:beforeAutospacing="1" w:after="100" w:afterAutospacing="1" w:line="240" w:lineRule="auto"/>
      <w:jc w:val="right"/>
      <w:textAlignment w:val="center"/>
    </w:pPr>
    <w:rPr>
      <w:sz w:val="24"/>
      <w:lang w:val="en-US"/>
    </w:rPr>
  </w:style>
  <w:style w:type="paragraph" w:customStyle="1" w:styleId="xl1060">
    <w:name w:val="xl1060"/>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061">
    <w:name w:val="xl1061"/>
    <w:basedOn w:val="Normal"/>
    <w:rsid w:val="00D92B1F"/>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 w:val="24"/>
      <w:lang w:val="en-US"/>
    </w:rPr>
  </w:style>
  <w:style w:type="paragraph" w:customStyle="1" w:styleId="xl1062">
    <w:name w:val="xl1062"/>
    <w:basedOn w:val="Normal"/>
    <w:rsid w:val="00D92B1F"/>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1063">
    <w:name w:val="xl1063"/>
    <w:basedOn w:val="Normal"/>
    <w:rsid w:val="00D92B1F"/>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1064">
    <w:name w:val="xl1064"/>
    <w:basedOn w:val="Normal"/>
    <w:rsid w:val="00D92B1F"/>
    <w:pPr>
      <w:pBdr>
        <w:left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1065">
    <w:name w:val="xl1065"/>
    <w:basedOn w:val="Normal"/>
    <w:rsid w:val="00D92B1F"/>
    <w:pPr>
      <w:pBdr>
        <w:top w:val="single" w:sz="4" w:space="0" w:color="auto"/>
        <w:lef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1066">
    <w:name w:val="xl1066"/>
    <w:basedOn w:val="Normal"/>
    <w:rsid w:val="00D92B1F"/>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textAlignment w:val="center"/>
    </w:pPr>
    <w:rPr>
      <w:b/>
      <w:bCs/>
      <w:sz w:val="24"/>
      <w:lang w:val="en-US"/>
    </w:rPr>
  </w:style>
  <w:style w:type="paragraph" w:customStyle="1" w:styleId="xl1067">
    <w:name w:val="xl1067"/>
    <w:basedOn w:val="Normal"/>
    <w:rsid w:val="00D92B1F"/>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textAlignment w:val="center"/>
    </w:pPr>
    <w:rPr>
      <w:sz w:val="24"/>
      <w:lang w:val="en-US"/>
    </w:rPr>
  </w:style>
  <w:style w:type="paragraph" w:customStyle="1" w:styleId="xl1068">
    <w:name w:val="xl1068"/>
    <w:basedOn w:val="Normal"/>
    <w:rsid w:val="00D92B1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b/>
      <w:bCs/>
      <w:sz w:val="24"/>
      <w:lang w:val="en-US"/>
    </w:rPr>
  </w:style>
  <w:style w:type="paragraph" w:customStyle="1" w:styleId="xl1069">
    <w:name w:val="xl1069"/>
    <w:basedOn w:val="Normal"/>
    <w:rsid w:val="00D92B1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b/>
      <w:bCs/>
      <w:sz w:val="24"/>
      <w:lang w:val="en-US"/>
    </w:rPr>
  </w:style>
  <w:style w:type="paragraph" w:customStyle="1" w:styleId="xl1070">
    <w:name w:val="xl1070"/>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sz w:val="24"/>
      <w:lang w:val="en-US"/>
    </w:rPr>
  </w:style>
  <w:style w:type="paragraph" w:customStyle="1" w:styleId="xl1071">
    <w:name w:val="xl1071"/>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left"/>
      <w:textAlignment w:val="center"/>
    </w:pPr>
    <w:rPr>
      <w:sz w:val="24"/>
      <w:lang w:val="en-US"/>
    </w:rPr>
  </w:style>
  <w:style w:type="paragraph" w:customStyle="1" w:styleId="xl1072">
    <w:name w:val="xl1072"/>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left"/>
      <w:textAlignment w:val="center"/>
    </w:pPr>
    <w:rPr>
      <w:sz w:val="24"/>
      <w:lang w:val="en-US"/>
    </w:rPr>
  </w:style>
  <w:style w:type="paragraph" w:customStyle="1" w:styleId="xl1073">
    <w:name w:val="xl1073"/>
    <w:basedOn w:val="Normal"/>
    <w:rsid w:val="00D92B1F"/>
    <w:pPr>
      <w:shd w:val="clear" w:color="000000" w:fill="DAEEF3"/>
      <w:spacing w:before="100" w:beforeAutospacing="1" w:after="100" w:afterAutospacing="1" w:line="240" w:lineRule="auto"/>
      <w:jc w:val="left"/>
      <w:textAlignment w:val="center"/>
    </w:pPr>
    <w:rPr>
      <w:sz w:val="24"/>
      <w:lang w:val="en-US"/>
    </w:rPr>
  </w:style>
  <w:style w:type="paragraph" w:customStyle="1" w:styleId="xl1074">
    <w:name w:val="xl1074"/>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left"/>
      <w:textAlignment w:val="center"/>
    </w:pPr>
    <w:rPr>
      <w:b/>
      <w:bCs/>
      <w:i/>
      <w:iCs/>
      <w:color w:val="000000"/>
      <w:sz w:val="24"/>
      <w:lang w:val="en-US"/>
    </w:rPr>
  </w:style>
  <w:style w:type="paragraph" w:customStyle="1" w:styleId="xl1075">
    <w:name w:val="xl1075"/>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sz w:val="24"/>
      <w:lang w:val="en-US"/>
    </w:rPr>
  </w:style>
  <w:style w:type="paragraph" w:customStyle="1" w:styleId="xl1076">
    <w:name w:val="xl1076"/>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left"/>
      <w:textAlignment w:val="center"/>
    </w:pPr>
    <w:rPr>
      <w:i/>
      <w:iCs/>
      <w:color w:val="000000"/>
      <w:sz w:val="24"/>
      <w:lang w:val="en-US"/>
    </w:rPr>
  </w:style>
  <w:style w:type="paragraph" w:customStyle="1" w:styleId="xl1077">
    <w:name w:val="xl1077"/>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sz w:val="24"/>
      <w:lang w:val="en-US"/>
    </w:rPr>
  </w:style>
  <w:style w:type="paragraph" w:customStyle="1" w:styleId="xl1078">
    <w:name w:val="xl1078"/>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left"/>
      <w:textAlignment w:val="center"/>
    </w:pPr>
    <w:rPr>
      <w:b/>
      <w:bCs/>
      <w:i/>
      <w:iCs/>
      <w:color w:val="000000"/>
      <w:sz w:val="24"/>
      <w:lang w:val="en-US"/>
    </w:rPr>
  </w:style>
  <w:style w:type="paragraph" w:customStyle="1" w:styleId="xl1079">
    <w:name w:val="xl1079"/>
    <w:basedOn w:val="Normal"/>
    <w:rsid w:val="00D92B1F"/>
    <w:pPr>
      <w:shd w:val="clear" w:color="000000" w:fill="DAEEF3"/>
      <w:spacing w:before="100" w:beforeAutospacing="1" w:after="100" w:afterAutospacing="1" w:line="240" w:lineRule="auto"/>
      <w:jc w:val="left"/>
      <w:textAlignment w:val="center"/>
    </w:pPr>
    <w:rPr>
      <w:b/>
      <w:bCs/>
      <w:sz w:val="24"/>
      <w:lang w:val="en-US"/>
    </w:rPr>
  </w:style>
  <w:style w:type="paragraph" w:customStyle="1" w:styleId="xl1080">
    <w:name w:val="xl1080"/>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left"/>
      <w:textAlignment w:val="center"/>
    </w:pPr>
    <w:rPr>
      <w:i/>
      <w:iCs/>
      <w:color w:val="000000"/>
      <w:sz w:val="24"/>
      <w:lang w:val="en-US"/>
    </w:rPr>
  </w:style>
  <w:style w:type="paragraph" w:customStyle="1" w:styleId="xl1081">
    <w:name w:val="xl1081"/>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sz w:val="24"/>
      <w:lang w:val="en-US"/>
    </w:rPr>
  </w:style>
  <w:style w:type="paragraph" w:customStyle="1" w:styleId="xl1082">
    <w:name w:val="xl1082"/>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left"/>
      <w:textAlignment w:val="center"/>
    </w:pPr>
    <w:rPr>
      <w:i/>
      <w:iCs/>
      <w:color w:val="000000"/>
      <w:sz w:val="24"/>
      <w:lang w:val="en-US"/>
    </w:rPr>
  </w:style>
  <w:style w:type="paragraph" w:customStyle="1" w:styleId="xl1083">
    <w:name w:val="xl1083"/>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textAlignment w:val="center"/>
    </w:pPr>
    <w:rPr>
      <w:i/>
      <w:iCs/>
      <w:color w:val="000000"/>
      <w:sz w:val="24"/>
      <w:lang w:val="en-US"/>
    </w:rPr>
  </w:style>
  <w:style w:type="paragraph" w:customStyle="1" w:styleId="xl1084">
    <w:name w:val="xl1084"/>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textAlignment w:val="center"/>
    </w:pPr>
    <w:rPr>
      <w:i/>
      <w:iCs/>
      <w:color w:val="000000"/>
      <w:sz w:val="24"/>
      <w:lang w:val="en-US"/>
    </w:rPr>
  </w:style>
  <w:style w:type="paragraph" w:customStyle="1" w:styleId="xl1085">
    <w:name w:val="xl1085"/>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textAlignment w:val="center"/>
    </w:pPr>
    <w:rPr>
      <w:i/>
      <w:iCs/>
      <w:color w:val="000000"/>
      <w:sz w:val="24"/>
      <w:lang w:val="en-US"/>
    </w:rPr>
  </w:style>
  <w:style w:type="paragraph" w:customStyle="1" w:styleId="xl1086">
    <w:name w:val="xl1086"/>
    <w:basedOn w:val="Normal"/>
    <w:rsid w:val="00D92B1F"/>
    <w:pPr>
      <w:pBdr>
        <w:top w:val="single" w:sz="4" w:space="0" w:color="auto"/>
        <w:left w:val="single" w:sz="4" w:space="0" w:color="auto"/>
        <w:right w:val="single" w:sz="4" w:space="0" w:color="auto"/>
      </w:pBdr>
      <w:shd w:val="clear" w:color="000000" w:fill="DAEEF3"/>
      <w:spacing w:before="100" w:beforeAutospacing="1" w:after="100" w:afterAutospacing="1" w:line="240" w:lineRule="auto"/>
      <w:jc w:val="left"/>
      <w:textAlignment w:val="center"/>
    </w:pPr>
    <w:rPr>
      <w:sz w:val="24"/>
      <w:lang w:val="en-US"/>
    </w:rPr>
  </w:style>
  <w:style w:type="paragraph" w:customStyle="1" w:styleId="xl1087">
    <w:name w:val="xl1087"/>
    <w:basedOn w:val="Normal"/>
    <w:rsid w:val="00D92B1F"/>
    <w:pPr>
      <w:pBdr>
        <w:top w:val="single" w:sz="4" w:space="0" w:color="auto"/>
        <w:left w:val="single" w:sz="4" w:space="0" w:color="auto"/>
        <w:right w:val="single" w:sz="4" w:space="0" w:color="auto"/>
      </w:pBdr>
      <w:shd w:val="clear" w:color="000000" w:fill="DAEEF3"/>
      <w:spacing w:before="100" w:beforeAutospacing="1" w:after="100" w:afterAutospacing="1" w:line="240" w:lineRule="auto"/>
      <w:jc w:val="left"/>
      <w:textAlignment w:val="center"/>
    </w:pPr>
    <w:rPr>
      <w:sz w:val="24"/>
      <w:lang w:val="en-US"/>
    </w:rPr>
  </w:style>
  <w:style w:type="paragraph" w:customStyle="1" w:styleId="xl1088">
    <w:name w:val="xl1088"/>
    <w:basedOn w:val="Normal"/>
    <w:rsid w:val="00D92B1F"/>
    <w:pPr>
      <w:pBdr>
        <w:top w:val="single" w:sz="4" w:space="0" w:color="auto"/>
        <w:left w:val="single" w:sz="4" w:space="0" w:color="auto"/>
        <w:bottom w:val="single" w:sz="4" w:space="0" w:color="auto"/>
      </w:pBdr>
      <w:shd w:val="clear" w:color="000000" w:fill="DAEEF3"/>
      <w:spacing w:before="100" w:beforeAutospacing="1" w:after="100" w:afterAutospacing="1" w:line="240" w:lineRule="auto"/>
      <w:jc w:val="center"/>
      <w:textAlignment w:val="center"/>
    </w:pPr>
    <w:rPr>
      <w:sz w:val="24"/>
      <w:lang w:val="en-US"/>
    </w:rPr>
  </w:style>
  <w:style w:type="paragraph" w:customStyle="1" w:styleId="xl1089">
    <w:name w:val="xl1089"/>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left"/>
      <w:textAlignment w:val="center"/>
    </w:pPr>
    <w:rPr>
      <w:color w:val="000000"/>
      <w:sz w:val="24"/>
      <w:lang w:val="en-US"/>
    </w:rPr>
  </w:style>
  <w:style w:type="paragraph" w:customStyle="1" w:styleId="xl1090">
    <w:name w:val="xl1090"/>
    <w:basedOn w:val="Normal"/>
    <w:rsid w:val="00D92B1F"/>
    <w:pPr>
      <w:pBdr>
        <w:top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sz w:val="24"/>
      <w:lang w:val="en-US"/>
    </w:rPr>
  </w:style>
  <w:style w:type="paragraph" w:customStyle="1" w:styleId="xl1091">
    <w:name w:val="xl1091"/>
    <w:basedOn w:val="Normal"/>
    <w:rsid w:val="00D92B1F"/>
    <w:pPr>
      <w:shd w:val="clear" w:color="000000" w:fill="DAEEF3"/>
      <w:spacing w:before="100" w:beforeAutospacing="1" w:after="100" w:afterAutospacing="1" w:line="240" w:lineRule="auto"/>
      <w:jc w:val="left"/>
      <w:textAlignment w:val="center"/>
    </w:pPr>
    <w:rPr>
      <w:sz w:val="24"/>
      <w:lang w:val="en-US"/>
    </w:rPr>
  </w:style>
  <w:style w:type="paragraph" w:customStyle="1" w:styleId="xl1092">
    <w:name w:val="xl1092"/>
    <w:basedOn w:val="Normal"/>
    <w:rsid w:val="00D92B1F"/>
    <w:pPr>
      <w:pBdr>
        <w:top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sz w:val="24"/>
      <w:lang w:val="en-US"/>
    </w:rPr>
  </w:style>
  <w:style w:type="paragraph" w:customStyle="1" w:styleId="xl1093">
    <w:name w:val="xl1093"/>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textAlignment w:val="center"/>
    </w:pPr>
    <w:rPr>
      <w:color w:val="000000"/>
      <w:sz w:val="24"/>
      <w:lang w:val="en-US"/>
    </w:rPr>
  </w:style>
  <w:style w:type="paragraph" w:customStyle="1" w:styleId="xl1094">
    <w:name w:val="xl1094"/>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left"/>
      <w:textAlignment w:val="center"/>
    </w:pPr>
    <w:rPr>
      <w:b/>
      <w:bCs/>
      <w:color w:val="000000"/>
      <w:sz w:val="24"/>
      <w:lang w:val="en-US"/>
    </w:rPr>
  </w:style>
  <w:style w:type="paragraph" w:customStyle="1" w:styleId="xl1095">
    <w:name w:val="xl1095"/>
    <w:basedOn w:val="Normal"/>
    <w:rsid w:val="00D92B1F"/>
    <w:pPr>
      <w:pBdr>
        <w:left w:val="single" w:sz="4" w:space="0" w:color="auto"/>
        <w:right w:val="single" w:sz="4" w:space="0" w:color="auto"/>
      </w:pBdr>
      <w:shd w:val="clear" w:color="000000" w:fill="DAEEF3"/>
      <w:spacing w:before="100" w:beforeAutospacing="1" w:after="100" w:afterAutospacing="1" w:line="240" w:lineRule="auto"/>
      <w:jc w:val="left"/>
      <w:textAlignment w:val="center"/>
    </w:pPr>
    <w:rPr>
      <w:sz w:val="24"/>
      <w:lang w:val="en-US"/>
    </w:rPr>
  </w:style>
  <w:style w:type="paragraph" w:customStyle="1" w:styleId="xl1096">
    <w:name w:val="xl1096"/>
    <w:basedOn w:val="Normal"/>
    <w:rsid w:val="00D92B1F"/>
    <w:pPr>
      <w:pBdr>
        <w:left w:val="single" w:sz="4" w:space="0" w:color="auto"/>
        <w:right w:val="single" w:sz="4" w:space="0" w:color="auto"/>
      </w:pBdr>
      <w:shd w:val="clear" w:color="000000" w:fill="DAEEF3"/>
      <w:spacing w:before="100" w:beforeAutospacing="1" w:after="100" w:afterAutospacing="1" w:line="240" w:lineRule="auto"/>
      <w:jc w:val="left"/>
      <w:textAlignment w:val="center"/>
    </w:pPr>
    <w:rPr>
      <w:sz w:val="24"/>
      <w:lang w:val="en-US"/>
    </w:rPr>
  </w:style>
  <w:style w:type="paragraph" w:customStyle="1" w:styleId="xl1097">
    <w:name w:val="xl1097"/>
    <w:basedOn w:val="Normal"/>
    <w:rsid w:val="00D92B1F"/>
    <w:pPr>
      <w:pBdr>
        <w:left w:val="single" w:sz="4" w:space="0" w:color="auto"/>
        <w:bottom w:val="single" w:sz="4" w:space="0" w:color="auto"/>
        <w:right w:val="single" w:sz="4" w:space="0" w:color="auto"/>
      </w:pBdr>
      <w:shd w:val="clear" w:color="000000" w:fill="DAEEF3"/>
      <w:spacing w:before="100" w:beforeAutospacing="1" w:after="100" w:afterAutospacing="1" w:line="240" w:lineRule="auto"/>
      <w:jc w:val="left"/>
      <w:textAlignment w:val="center"/>
    </w:pPr>
    <w:rPr>
      <w:sz w:val="24"/>
      <w:lang w:val="en-US"/>
    </w:rPr>
  </w:style>
  <w:style w:type="paragraph" w:customStyle="1" w:styleId="xl1098">
    <w:name w:val="xl1098"/>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left"/>
      <w:textAlignment w:val="center"/>
    </w:pPr>
    <w:rPr>
      <w:sz w:val="24"/>
      <w:lang w:val="en-US"/>
    </w:rPr>
  </w:style>
  <w:style w:type="paragraph" w:customStyle="1" w:styleId="xl1099">
    <w:name w:val="xl1099"/>
    <w:basedOn w:val="Normal"/>
    <w:rsid w:val="00D92B1F"/>
    <w:pPr>
      <w:pBdr>
        <w:top w:val="single" w:sz="4" w:space="0" w:color="auto"/>
        <w:left w:val="single" w:sz="4" w:space="0" w:color="auto"/>
        <w:right w:val="single" w:sz="4" w:space="0" w:color="auto"/>
      </w:pBdr>
      <w:shd w:val="clear" w:color="000000" w:fill="DAEEF3"/>
      <w:spacing w:before="100" w:beforeAutospacing="1" w:after="100" w:afterAutospacing="1" w:line="240" w:lineRule="auto"/>
      <w:jc w:val="center"/>
      <w:textAlignment w:val="center"/>
    </w:pPr>
    <w:rPr>
      <w:sz w:val="24"/>
      <w:lang w:val="en-US"/>
    </w:rPr>
  </w:style>
  <w:style w:type="paragraph" w:customStyle="1" w:styleId="xl1100">
    <w:name w:val="xl1100"/>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b/>
      <w:bCs/>
      <w:color w:val="FF0000"/>
      <w:sz w:val="24"/>
      <w:lang w:val="en-US"/>
    </w:rPr>
  </w:style>
  <w:style w:type="paragraph" w:customStyle="1" w:styleId="xl1101">
    <w:name w:val="xl1101"/>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 w:val="24"/>
      <w:lang w:val="en-US"/>
    </w:rPr>
  </w:style>
  <w:style w:type="paragraph" w:customStyle="1" w:styleId="xl1102">
    <w:name w:val="xl1102"/>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 w:val="24"/>
      <w:lang w:val="en-US"/>
    </w:rPr>
  </w:style>
  <w:style w:type="paragraph" w:customStyle="1" w:styleId="xl1103">
    <w:name w:val="xl1103"/>
    <w:basedOn w:val="Normal"/>
    <w:rsid w:val="00D92B1F"/>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1104">
    <w:name w:val="xl1104"/>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1105">
    <w:name w:val="xl1105"/>
    <w:basedOn w:val="Normal"/>
    <w:rsid w:val="00D92B1F"/>
    <w:pPr>
      <w:shd w:val="clear" w:color="000000" w:fill="FFFFFF"/>
      <w:spacing w:before="100" w:beforeAutospacing="1" w:after="100" w:afterAutospacing="1" w:line="240" w:lineRule="auto"/>
      <w:jc w:val="left"/>
      <w:textAlignment w:val="center"/>
    </w:pPr>
    <w:rPr>
      <w:sz w:val="24"/>
      <w:lang w:val="en-US"/>
    </w:rPr>
  </w:style>
  <w:style w:type="paragraph" w:customStyle="1" w:styleId="xl1106">
    <w:name w:val="xl1106"/>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i/>
      <w:iCs/>
      <w:sz w:val="24"/>
      <w:lang w:val="en-US"/>
    </w:rPr>
  </w:style>
  <w:style w:type="paragraph" w:customStyle="1" w:styleId="xl1107">
    <w:name w:val="xl1107"/>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sz w:val="24"/>
      <w:lang w:val="en-US"/>
    </w:rPr>
  </w:style>
  <w:style w:type="paragraph" w:customStyle="1" w:styleId="xl1108">
    <w:name w:val="xl1108"/>
    <w:basedOn w:val="Normal"/>
    <w:rsid w:val="00D92B1F"/>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1109">
    <w:name w:val="xl1109"/>
    <w:basedOn w:val="Normal"/>
    <w:rsid w:val="00D92B1F"/>
    <w:pPr>
      <w:shd w:val="clear" w:color="000000" w:fill="FFFFFF"/>
      <w:spacing w:before="100" w:beforeAutospacing="1" w:after="100" w:afterAutospacing="1" w:line="240" w:lineRule="auto"/>
      <w:jc w:val="left"/>
      <w:textAlignment w:val="center"/>
    </w:pPr>
    <w:rPr>
      <w:sz w:val="24"/>
      <w:lang w:val="en-US"/>
    </w:rPr>
  </w:style>
  <w:style w:type="paragraph" w:customStyle="1" w:styleId="xl1110">
    <w:name w:val="xl1110"/>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 w:val="24"/>
      <w:lang w:val="en-US"/>
    </w:rPr>
  </w:style>
  <w:style w:type="paragraph" w:customStyle="1" w:styleId="xl1111">
    <w:name w:val="xl1111"/>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1112">
    <w:name w:val="xl1112"/>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i/>
      <w:iCs/>
      <w:sz w:val="24"/>
      <w:lang w:val="en-US"/>
    </w:rPr>
  </w:style>
  <w:style w:type="paragraph" w:customStyle="1" w:styleId="xl1113">
    <w:name w:val="xl1113"/>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sz w:val="24"/>
      <w:lang w:val="en-US"/>
    </w:rPr>
  </w:style>
  <w:style w:type="paragraph" w:customStyle="1" w:styleId="xl1114">
    <w:name w:val="xl1114"/>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115">
    <w:name w:val="xl1115"/>
    <w:basedOn w:val="Normal"/>
    <w:rsid w:val="00D92B1F"/>
    <w:pPr>
      <w:pBdr>
        <w:left w:val="single" w:sz="4" w:space="0" w:color="auto"/>
        <w:bottom w:val="single" w:sz="4" w:space="0" w:color="auto"/>
        <w:right w:val="single" w:sz="4" w:space="0" w:color="auto"/>
      </w:pBdr>
      <w:shd w:val="clear" w:color="000000" w:fill="DAEEF3"/>
      <w:spacing w:before="100" w:beforeAutospacing="1" w:after="100" w:afterAutospacing="1" w:line="240" w:lineRule="auto"/>
      <w:jc w:val="left"/>
      <w:textAlignment w:val="center"/>
    </w:pPr>
    <w:rPr>
      <w:sz w:val="24"/>
      <w:lang w:val="en-US"/>
    </w:rPr>
  </w:style>
  <w:style w:type="paragraph" w:customStyle="1" w:styleId="xl1116">
    <w:name w:val="xl1116"/>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sz w:val="24"/>
      <w:lang w:val="en-US"/>
    </w:rPr>
  </w:style>
  <w:style w:type="paragraph" w:customStyle="1" w:styleId="xl1117">
    <w:name w:val="xl1117"/>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sz w:val="24"/>
      <w:lang w:val="en-US"/>
    </w:rPr>
  </w:style>
  <w:style w:type="paragraph" w:customStyle="1" w:styleId="xl1118">
    <w:name w:val="xl1118"/>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color w:val="FF0000"/>
      <w:sz w:val="24"/>
      <w:lang w:val="en-US"/>
    </w:rPr>
  </w:style>
  <w:style w:type="paragraph" w:customStyle="1" w:styleId="xl1119">
    <w:name w:val="xl1119"/>
    <w:basedOn w:val="Normal"/>
    <w:rsid w:val="00D92B1F"/>
    <w:pPr>
      <w:pBdr>
        <w:top w:val="single" w:sz="4" w:space="0" w:color="auto"/>
        <w:left w:val="single" w:sz="4" w:space="0" w:color="auto"/>
        <w:right w:val="single" w:sz="4" w:space="0" w:color="auto"/>
      </w:pBdr>
      <w:shd w:val="clear" w:color="000000" w:fill="DAEEF3"/>
      <w:spacing w:before="100" w:beforeAutospacing="1" w:after="100" w:afterAutospacing="1" w:line="240" w:lineRule="auto"/>
      <w:jc w:val="center"/>
      <w:textAlignment w:val="center"/>
    </w:pPr>
    <w:rPr>
      <w:color w:val="FF0000"/>
      <w:sz w:val="24"/>
      <w:lang w:val="en-US"/>
    </w:rPr>
  </w:style>
  <w:style w:type="paragraph" w:customStyle="1" w:styleId="xl1120">
    <w:name w:val="xl1120"/>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left"/>
      <w:textAlignment w:val="center"/>
    </w:pPr>
    <w:rPr>
      <w:color w:val="FF0000"/>
      <w:sz w:val="24"/>
      <w:lang w:val="en-US"/>
    </w:rPr>
  </w:style>
  <w:style w:type="paragraph" w:customStyle="1" w:styleId="xl1121">
    <w:name w:val="xl1121"/>
    <w:basedOn w:val="Normal"/>
    <w:rsid w:val="00D92B1F"/>
    <w:pPr>
      <w:shd w:val="clear" w:color="000000" w:fill="DAEEF3"/>
      <w:spacing w:before="100" w:beforeAutospacing="1" w:after="100" w:afterAutospacing="1" w:line="240" w:lineRule="auto"/>
      <w:jc w:val="left"/>
      <w:textAlignment w:val="center"/>
    </w:pPr>
    <w:rPr>
      <w:color w:val="FF0000"/>
      <w:sz w:val="24"/>
      <w:lang w:val="en-US"/>
    </w:rPr>
  </w:style>
  <w:style w:type="paragraph" w:customStyle="1" w:styleId="xl1122">
    <w:name w:val="xl1122"/>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color w:val="FF0000"/>
      <w:sz w:val="24"/>
      <w:lang w:val="en-US"/>
    </w:rPr>
  </w:style>
  <w:style w:type="paragraph" w:customStyle="1" w:styleId="xl1123">
    <w:name w:val="xl1123"/>
    <w:basedOn w:val="Normal"/>
    <w:rsid w:val="00D92B1F"/>
    <w:pPr>
      <w:pBdr>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color w:val="FF0000"/>
      <w:sz w:val="24"/>
      <w:lang w:val="en-US"/>
    </w:rPr>
  </w:style>
  <w:style w:type="paragraph" w:customStyle="1" w:styleId="xl1124">
    <w:name w:val="xl1124"/>
    <w:basedOn w:val="Normal"/>
    <w:rsid w:val="00D92B1F"/>
    <w:pPr>
      <w:shd w:val="clear" w:color="000000" w:fill="DAEEF3"/>
      <w:spacing w:before="100" w:beforeAutospacing="1" w:after="100" w:afterAutospacing="1" w:line="240" w:lineRule="auto"/>
      <w:jc w:val="left"/>
      <w:textAlignment w:val="center"/>
    </w:pPr>
    <w:rPr>
      <w:color w:val="FF0000"/>
      <w:sz w:val="24"/>
      <w:lang w:val="en-US"/>
    </w:rPr>
  </w:style>
  <w:style w:type="paragraph" w:customStyle="1" w:styleId="xl1125">
    <w:name w:val="xl1125"/>
    <w:basedOn w:val="Normal"/>
    <w:rsid w:val="00D92B1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sz w:val="24"/>
      <w:lang w:val="en-US"/>
    </w:rPr>
  </w:style>
  <w:style w:type="paragraph" w:customStyle="1" w:styleId="xl1126">
    <w:name w:val="xl1126"/>
    <w:basedOn w:val="Normal"/>
    <w:rsid w:val="00D92B1F"/>
    <w:pPr>
      <w:pBdr>
        <w:top w:val="single" w:sz="4" w:space="0" w:color="auto"/>
        <w:left w:val="single" w:sz="8" w:space="0" w:color="auto"/>
        <w:bottom w:val="single" w:sz="4" w:space="0" w:color="auto"/>
        <w:right w:val="single" w:sz="8" w:space="0" w:color="auto"/>
      </w:pBdr>
      <w:shd w:val="clear" w:color="000000" w:fill="DAEEF3"/>
      <w:spacing w:before="100" w:beforeAutospacing="1" w:after="100" w:afterAutospacing="1" w:line="240" w:lineRule="auto"/>
      <w:jc w:val="left"/>
      <w:textAlignment w:val="center"/>
    </w:pPr>
    <w:rPr>
      <w:i/>
      <w:iCs/>
      <w:color w:val="000000"/>
      <w:sz w:val="24"/>
      <w:lang w:val="en-US"/>
    </w:rPr>
  </w:style>
  <w:style w:type="paragraph" w:customStyle="1" w:styleId="xl1127">
    <w:name w:val="xl1127"/>
    <w:basedOn w:val="Normal"/>
    <w:rsid w:val="00D92B1F"/>
    <w:pPr>
      <w:pBdr>
        <w:top w:val="single" w:sz="4" w:space="0" w:color="auto"/>
        <w:bottom w:val="single" w:sz="4" w:space="0" w:color="auto"/>
        <w:right w:val="single" w:sz="8" w:space="0" w:color="auto"/>
      </w:pBdr>
      <w:shd w:val="clear" w:color="000000" w:fill="DAEEF3"/>
      <w:spacing w:before="100" w:beforeAutospacing="1" w:after="100" w:afterAutospacing="1" w:line="240" w:lineRule="auto"/>
      <w:textAlignment w:val="center"/>
    </w:pPr>
    <w:rPr>
      <w:i/>
      <w:iCs/>
      <w:color w:val="000000"/>
      <w:sz w:val="24"/>
      <w:lang w:val="en-US"/>
    </w:rPr>
  </w:style>
  <w:style w:type="paragraph" w:customStyle="1" w:styleId="xl1128">
    <w:name w:val="xl1128"/>
    <w:basedOn w:val="Normal"/>
    <w:rsid w:val="00D92B1F"/>
    <w:pPr>
      <w:pBdr>
        <w:top w:val="single" w:sz="4" w:space="0" w:color="auto"/>
        <w:bottom w:val="single" w:sz="4" w:space="0" w:color="auto"/>
        <w:right w:val="single" w:sz="8" w:space="0" w:color="auto"/>
      </w:pBdr>
      <w:shd w:val="clear" w:color="000000" w:fill="DAEEF3"/>
      <w:spacing w:before="100" w:beforeAutospacing="1" w:after="100" w:afterAutospacing="1" w:line="240" w:lineRule="auto"/>
      <w:textAlignment w:val="center"/>
    </w:pPr>
    <w:rPr>
      <w:i/>
      <w:iCs/>
      <w:color w:val="000000"/>
      <w:sz w:val="24"/>
      <w:lang w:val="en-US"/>
    </w:rPr>
  </w:style>
  <w:style w:type="paragraph" w:customStyle="1" w:styleId="xl1129">
    <w:name w:val="xl1129"/>
    <w:basedOn w:val="Normal"/>
    <w:rsid w:val="00D92B1F"/>
    <w:pPr>
      <w:pBdr>
        <w:top w:val="single" w:sz="4" w:space="0" w:color="auto"/>
        <w:bottom w:val="single" w:sz="4" w:space="0" w:color="auto"/>
        <w:right w:val="single" w:sz="8" w:space="0" w:color="auto"/>
      </w:pBdr>
      <w:shd w:val="clear" w:color="000000" w:fill="DAEEF3"/>
      <w:spacing w:before="100" w:beforeAutospacing="1" w:after="100" w:afterAutospacing="1" w:line="240" w:lineRule="auto"/>
      <w:jc w:val="left"/>
      <w:textAlignment w:val="center"/>
    </w:pPr>
    <w:rPr>
      <w:i/>
      <w:iCs/>
      <w:color w:val="000000"/>
      <w:sz w:val="24"/>
      <w:lang w:val="en-US"/>
    </w:rPr>
  </w:style>
  <w:style w:type="paragraph" w:customStyle="1" w:styleId="xl1130">
    <w:name w:val="xl1130"/>
    <w:basedOn w:val="Normal"/>
    <w:rsid w:val="00D92B1F"/>
    <w:pPr>
      <w:pBdr>
        <w:top w:val="single" w:sz="4" w:space="0" w:color="auto"/>
        <w:left w:val="single" w:sz="8" w:space="0" w:color="auto"/>
        <w:bottom w:val="single" w:sz="4" w:space="0" w:color="auto"/>
        <w:right w:val="single" w:sz="8" w:space="0" w:color="auto"/>
      </w:pBdr>
      <w:shd w:val="clear" w:color="000000" w:fill="DAEEF3"/>
      <w:spacing w:before="100" w:beforeAutospacing="1" w:after="100" w:afterAutospacing="1" w:line="240" w:lineRule="auto"/>
      <w:jc w:val="left"/>
      <w:textAlignment w:val="center"/>
    </w:pPr>
    <w:rPr>
      <w:i/>
      <w:iCs/>
      <w:color w:val="000000"/>
      <w:sz w:val="24"/>
      <w:lang w:val="en-US"/>
    </w:rPr>
  </w:style>
  <w:style w:type="paragraph" w:customStyle="1" w:styleId="xl1131">
    <w:name w:val="xl1131"/>
    <w:basedOn w:val="Normal"/>
    <w:rsid w:val="00D92B1F"/>
    <w:pPr>
      <w:pBdr>
        <w:top w:val="single" w:sz="4" w:space="0" w:color="auto"/>
        <w:left w:val="single" w:sz="8" w:space="0" w:color="auto"/>
        <w:bottom w:val="single" w:sz="4" w:space="0" w:color="auto"/>
        <w:right w:val="single" w:sz="8" w:space="0" w:color="auto"/>
      </w:pBdr>
      <w:shd w:val="clear" w:color="000000" w:fill="DAEEF3"/>
      <w:spacing w:before="100" w:beforeAutospacing="1" w:after="100" w:afterAutospacing="1" w:line="240" w:lineRule="auto"/>
      <w:jc w:val="left"/>
      <w:textAlignment w:val="center"/>
    </w:pPr>
    <w:rPr>
      <w:i/>
      <w:iCs/>
      <w:color w:val="000000"/>
      <w:sz w:val="24"/>
      <w:lang w:val="en-US"/>
    </w:rPr>
  </w:style>
  <w:style w:type="paragraph" w:customStyle="1" w:styleId="xl1132">
    <w:name w:val="xl1132"/>
    <w:basedOn w:val="Normal"/>
    <w:rsid w:val="00D92B1F"/>
    <w:pPr>
      <w:pBdr>
        <w:top w:val="single" w:sz="4" w:space="0" w:color="auto"/>
        <w:bottom w:val="single" w:sz="4" w:space="0" w:color="auto"/>
        <w:right w:val="single" w:sz="8" w:space="0" w:color="auto"/>
      </w:pBdr>
      <w:shd w:val="clear" w:color="000000" w:fill="DAEEF3"/>
      <w:spacing w:before="100" w:beforeAutospacing="1" w:after="100" w:afterAutospacing="1" w:line="240" w:lineRule="auto"/>
      <w:textAlignment w:val="center"/>
    </w:pPr>
    <w:rPr>
      <w:i/>
      <w:iCs/>
      <w:color w:val="000000"/>
      <w:sz w:val="24"/>
      <w:lang w:val="en-US"/>
    </w:rPr>
  </w:style>
  <w:style w:type="paragraph" w:customStyle="1" w:styleId="xl1133">
    <w:name w:val="xl1133"/>
    <w:basedOn w:val="Normal"/>
    <w:rsid w:val="00D92B1F"/>
    <w:pPr>
      <w:pBdr>
        <w:top w:val="single" w:sz="4" w:space="0" w:color="auto"/>
        <w:left w:val="single" w:sz="4" w:space="20" w:color="auto"/>
        <w:bottom w:val="single" w:sz="4" w:space="0" w:color="auto"/>
        <w:right w:val="single" w:sz="4" w:space="0" w:color="auto"/>
      </w:pBdr>
      <w:shd w:val="clear" w:color="000000" w:fill="DAEEF3"/>
      <w:spacing w:before="100" w:beforeAutospacing="1" w:after="100" w:afterAutospacing="1" w:line="240" w:lineRule="auto"/>
      <w:ind w:firstLineChars="300" w:firstLine="300"/>
      <w:jc w:val="left"/>
      <w:textAlignment w:val="center"/>
    </w:pPr>
    <w:rPr>
      <w:color w:val="000000"/>
      <w:sz w:val="24"/>
      <w:lang w:val="en-US"/>
    </w:rPr>
  </w:style>
  <w:style w:type="paragraph" w:customStyle="1" w:styleId="xl1134">
    <w:name w:val="xl1134"/>
    <w:basedOn w:val="Normal"/>
    <w:rsid w:val="00D92B1F"/>
    <w:pPr>
      <w:pBdr>
        <w:bottom w:val="single" w:sz="4" w:space="0" w:color="auto"/>
        <w:right w:val="single" w:sz="4" w:space="0" w:color="auto"/>
      </w:pBdr>
      <w:shd w:val="clear" w:color="000000" w:fill="DAEEF3"/>
      <w:spacing w:before="100" w:beforeAutospacing="1" w:after="100" w:afterAutospacing="1" w:line="240" w:lineRule="auto"/>
      <w:jc w:val="center"/>
      <w:textAlignment w:val="center"/>
    </w:pPr>
    <w:rPr>
      <w:sz w:val="24"/>
      <w:lang w:val="en-US"/>
    </w:rPr>
  </w:style>
  <w:style w:type="paragraph" w:customStyle="1" w:styleId="xl1135">
    <w:name w:val="xl1135"/>
    <w:basedOn w:val="Normal"/>
    <w:rsid w:val="00D92B1F"/>
    <w:pPr>
      <w:pBdr>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sz w:val="24"/>
      <w:lang w:val="en-US"/>
    </w:rPr>
  </w:style>
  <w:style w:type="paragraph" w:customStyle="1" w:styleId="xl1136">
    <w:name w:val="xl1136"/>
    <w:basedOn w:val="Normal"/>
    <w:rsid w:val="00D92B1F"/>
    <w:pPr>
      <w:pBdr>
        <w:left w:val="single" w:sz="4" w:space="0" w:color="auto"/>
        <w:right w:val="single" w:sz="4" w:space="0" w:color="auto"/>
      </w:pBdr>
      <w:shd w:val="clear" w:color="000000" w:fill="DAEEF3"/>
      <w:spacing w:before="100" w:beforeAutospacing="1" w:after="100" w:afterAutospacing="1" w:line="240" w:lineRule="auto"/>
      <w:jc w:val="center"/>
      <w:textAlignment w:val="center"/>
    </w:pPr>
    <w:rPr>
      <w:sz w:val="24"/>
      <w:lang w:val="en-US"/>
    </w:rPr>
  </w:style>
  <w:style w:type="paragraph" w:customStyle="1" w:styleId="xl1137">
    <w:name w:val="xl1137"/>
    <w:basedOn w:val="Normal"/>
    <w:rsid w:val="00D92B1F"/>
    <w:pPr>
      <w:pBdr>
        <w:left w:val="single" w:sz="8" w:space="0" w:color="auto"/>
        <w:bottom w:val="single" w:sz="8" w:space="0" w:color="auto"/>
        <w:right w:val="single" w:sz="8" w:space="0" w:color="auto"/>
      </w:pBdr>
      <w:shd w:val="clear" w:color="000000" w:fill="DAEEF3"/>
      <w:spacing w:before="100" w:beforeAutospacing="1" w:after="100" w:afterAutospacing="1" w:line="240" w:lineRule="auto"/>
      <w:jc w:val="left"/>
      <w:textAlignment w:val="center"/>
    </w:pPr>
    <w:rPr>
      <w:i/>
      <w:iCs/>
      <w:color w:val="000000"/>
      <w:sz w:val="24"/>
      <w:lang w:val="en-US"/>
    </w:rPr>
  </w:style>
  <w:style w:type="paragraph" w:customStyle="1" w:styleId="xl1138">
    <w:name w:val="xl1138"/>
    <w:basedOn w:val="Normal"/>
    <w:rsid w:val="00D92B1F"/>
    <w:pPr>
      <w:pBdr>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b/>
      <w:bCs/>
      <w:sz w:val="24"/>
      <w:lang w:val="en-US"/>
    </w:rPr>
  </w:style>
  <w:style w:type="paragraph" w:customStyle="1" w:styleId="xl1139">
    <w:name w:val="xl1139"/>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left"/>
      <w:textAlignment w:val="center"/>
    </w:pPr>
    <w:rPr>
      <w:b/>
      <w:bCs/>
      <w:sz w:val="24"/>
      <w:lang w:val="en-US"/>
    </w:rPr>
  </w:style>
  <w:style w:type="paragraph" w:customStyle="1" w:styleId="xl1140">
    <w:name w:val="xl1140"/>
    <w:basedOn w:val="Normal"/>
    <w:rsid w:val="00D92B1F"/>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1141">
    <w:name w:val="xl1141"/>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left"/>
      <w:textAlignment w:val="center"/>
    </w:pPr>
    <w:rPr>
      <w:sz w:val="24"/>
      <w:lang w:val="en-US"/>
    </w:rPr>
  </w:style>
  <w:style w:type="paragraph" w:customStyle="1" w:styleId="xl1142">
    <w:name w:val="xl1142"/>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sz w:val="24"/>
      <w:lang w:val="en-US"/>
    </w:rPr>
  </w:style>
  <w:style w:type="paragraph" w:customStyle="1" w:styleId="xl1143">
    <w:name w:val="xl1143"/>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left"/>
      <w:textAlignment w:val="center"/>
    </w:pPr>
    <w:rPr>
      <w:sz w:val="24"/>
      <w:lang w:val="en-US"/>
    </w:rPr>
  </w:style>
  <w:style w:type="paragraph" w:customStyle="1" w:styleId="xl1144">
    <w:name w:val="xl1144"/>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sz w:val="24"/>
      <w:lang w:val="en-US"/>
    </w:rPr>
  </w:style>
  <w:style w:type="paragraph" w:customStyle="1" w:styleId="xl1145">
    <w:name w:val="xl1145"/>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left"/>
      <w:textAlignment w:val="center"/>
    </w:pPr>
    <w:rPr>
      <w:sz w:val="24"/>
      <w:lang w:val="en-US"/>
    </w:rPr>
  </w:style>
  <w:style w:type="paragraph" w:customStyle="1" w:styleId="xl1146">
    <w:name w:val="xl1146"/>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sz w:val="24"/>
      <w:lang w:val="en-US"/>
    </w:rPr>
  </w:style>
  <w:style w:type="paragraph" w:customStyle="1" w:styleId="xl1147">
    <w:name w:val="xl1147"/>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 w:val="24"/>
      <w:lang w:val="en-US"/>
    </w:rPr>
  </w:style>
  <w:style w:type="paragraph" w:customStyle="1" w:styleId="xl1148">
    <w:name w:val="xl1148"/>
    <w:basedOn w:val="Normal"/>
    <w:rsid w:val="00D92B1F"/>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textAlignment w:val="center"/>
    </w:pPr>
    <w:rPr>
      <w:color w:val="222222"/>
      <w:sz w:val="24"/>
      <w:lang w:val="en-US"/>
    </w:rPr>
  </w:style>
  <w:style w:type="paragraph" w:customStyle="1" w:styleId="xl1149">
    <w:name w:val="xl1149"/>
    <w:basedOn w:val="Normal"/>
    <w:rsid w:val="00D92B1F"/>
    <w:pPr>
      <w:pBdr>
        <w:top w:val="single" w:sz="4" w:space="0" w:color="auto"/>
        <w:left w:val="single" w:sz="4" w:space="0" w:color="auto"/>
      </w:pBdr>
      <w:shd w:val="clear" w:color="000000" w:fill="FFFFFF"/>
      <w:spacing w:before="100" w:beforeAutospacing="1" w:after="100" w:afterAutospacing="1" w:line="240" w:lineRule="auto"/>
      <w:jc w:val="left"/>
      <w:textAlignment w:val="center"/>
    </w:pPr>
    <w:rPr>
      <w:color w:val="222222"/>
      <w:sz w:val="24"/>
      <w:lang w:val="en-US"/>
    </w:rPr>
  </w:style>
  <w:style w:type="paragraph" w:customStyle="1" w:styleId="xl1150">
    <w:name w:val="xl1150"/>
    <w:basedOn w:val="Normal"/>
    <w:rsid w:val="00D92B1F"/>
    <w:pPr>
      <w:pBdr>
        <w:top w:val="single" w:sz="4" w:space="0" w:color="auto"/>
        <w:left w:val="single" w:sz="4" w:space="0" w:color="auto"/>
      </w:pBdr>
      <w:shd w:val="clear" w:color="000000" w:fill="FFFFFF"/>
      <w:spacing w:before="100" w:beforeAutospacing="1" w:after="100" w:afterAutospacing="1" w:line="240" w:lineRule="auto"/>
      <w:jc w:val="left"/>
      <w:textAlignment w:val="center"/>
    </w:pPr>
    <w:rPr>
      <w:sz w:val="24"/>
      <w:lang w:val="en-US"/>
    </w:rPr>
  </w:style>
  <w:style w:type="paragraph" w:customStyle="1" w:styleId="xl1151">
    <w:name w:val="xl1151"/>
    <w:basedOn w:val="Normal"/>
    <w:rsid w:val="00D92B1F"/>
    <w:pPr>
      <w:pBdr>
        <w:bottom w:val="single" w:sz="8" w:space="0" w:color="auto"/>
      </w:pBdr>
      <w:shd w:val="clear" w:color="000000" w:fill="FFFFFF"/>
      <w:spacing w:before="100" w:beforeAutospacing="1" w:after="100" w:afterAutospacing="1" w:line="240" w:lineRule="auto"/>
      <w:jc w:val="left"/>
      <w:textAlignment w:val="center"/>
    </w:pPr>
    <w:rPr>
      <w:color w:val="000000"/>
      <w:sz w:val="24"/>
      <w:lang w:val="en-US"/>
    </w:rPr>
  </w:style>
  <w:style w:type="paragraph" w:customStyle="1" w:styleId="xl1152">
    <w:name w:val="xl1152"/>
    <w:basedOn w:val="Normal"/>
    <w:rsid w:val="00D92B1F"/>
    <w:pPr>
      <w:pBdr>
        <w:bottom w:val="single" w:sz="8" w:space="0" w:color="auto"/>
      </w:pBdr>
      <w:shd w:val="clear" w:color="000000" w:fill="FFFFFF"/>
      <w:spacing w:before="100" w:beforeAutospacing="1" w:after="100" w:afterAutospacing="1" w:line="240" w:lineRule="auto"/>
      <w:jc w:val="left"/>
      <w:textAlignment w:val="center"/>
    </w:pPr>
    <w:rPr>
      <w:color w:val="000000"/>
      <w:sz w:val="24"/>
      <w:lang w:val="en-US"/>
    </w:rPr>
  </w:style>
  <w:style w:type="paragraph" w:customStyle="1" w:styleId="xl1153">
    <w:name w:val="xl1153"/>
    <w:basedOn w:val="Normal"/>
    <w:rsid w:val="00D92B1F"/>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textAlignment w:val="center"/>
    </w:pPr>
    <w:rPr>
      <w:sz w:val="24"/>
      <w:lang w:val="en-US"/>
    </w:rPr>
  </w:style>
  <w:style w:type="paragraph" w:customStyle="1" w:styleId="xl1154">
    <w:name w:val="xl1154"/>
    <w:basedOn w:val="Normal"/>
    <w:rsid w:val="00D92B1F"/>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textAlignment w:val="center"/>
    </w:pPr>
    <w:rPr>
      <w:sz w:val="24"/>
      <w:lang w:val="en-US"/>
    </w:rPr>
  </w:style>
  <w:style w:type="paragraph" w:customStyle="1" w:styleId="xl1155">
    <w:name w:val="xl1155"/>
    <w:basedOn w:val="Normal"/>
    <w:rsid w:val="00D92B1F"/>
    <w:pPr>
      <w:pBdr>
        <w:left w:val="single" w:sz="4" w:space="0" w:color="auto"/>
        <w:right w:val="single" w:sz="4" w:space="0" w:color="auto"/>
      </w:pBdr>
      <w:shd w:val="clear" w:color="000000" w:fill="FFFFFF"/>
      <w:spacing w:before="100" w:beforeAutospacing="1" w:after="100" w:afterAutospacing="1" w:line="240" w:lineRule="auto"/>
      <w:jc w:val="left"/>
      <w:textAlignment w:val="center"/>
    </w:pPr>
    <w:rPr>
      <w:sz w:val="24"/>
      <w:lang w:val="en-US"/>
    </w:rPr>
  </w:style>
  <w:style w:type="paragraph" w:customStyle="1" w:styleId="xl1156">
    <w:name w:val="xl1156"/>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157">
    <w:name w:val="xl1157"/>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158">
    <w:name w:val="xl1158"/>
    <w:basedOn w:val="Normal"/>
    <w:rsid w:val="00D92B1F"/>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sz w:val="24"/>
      <w:lang w:val="en-US"/>
    </w:rPr>
  </w:style>
  <w:style w:type="paragraph" w:customStyle="1" w:styleId="xl1159">
    <w:name w:val="xl1159"/>
    <w:basedOn w:val="Normal"/>
    <w:rsid w:val="00D92B1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b/>
      <w:bCs/>
      <w:sz w:val="24"/>
      <w:lang w:val="en-US"/>
    </w:rPr>
  </w:style>
  <w:style w:type="paragraph" w:customStyle="1" w:styleId="xl1160">
    <w:name w:val="xl1160"/>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1161">
    <w:name w:val="xl1161"/>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 w:val="24"/>
      <w:lang w:val="en-US"/>
    </w:rPr>
  </w:style>
  <w:style w:type="paragraph" w:customStyle="1" w:styleId="xl1162">
    <w:name w:val="xl1162"/>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163">
    <w:name w:val="xl1163"/>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sz w:val="24"/>
      <w:lang w:val="en-US"/>
    </w:rPr>
  </w:style>
  <w:style w:type="paragraph" w:customStyle="1" w:styleId="xl1164">
    <w:name w:val="xl1164"/>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left"/>
      <w:textAlignment w:val="center"/>
    </w:pPr>
    <w:rPr>
      <w:sz w:val="24"/>
      <w:lang w:val="en-US"/>
    </w:rPr>
  </w:style>
  <w:style w:type="paragraph" w:customStyle="1" w:styleId="xl1165">
    <w:name w:val="xl1165"/>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left"/>
      <w:textAlignment w:val="center"/>
    </w:pPr>
    <w:rPr>
      <w:sz w:val="24"/>
      <w:lang w:val="en-US"/>
    </w:rPr>
  </w:style>
  <w:style w:type="paragraph" w:customStyle="1" w:styleId="xl1166">
    <w:name w:val="xl1166"/>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sz w:val="24"/>
      <w:u w:val="single"/>
      <w:lang w:val="en-US"/>
    </w:rPr>
  </w:style>
  <w:style w:type="paragraph" w:customStyle="1" w:styleId="xl1167">
    <w:name w:val="xl1167"/>
    <w:basedOn w:val="Normal"/>
    <w:rsid w:val="00D92B1F"/>
    <w:pPr>
      <w:pBdr>
        <w:top w:val="single" w:sz="4" w:space="0" w:color="auto"/>
        <w:bottom w:val="single" w:sz="4" w:space="0" w:color="auto"/>
        <w:right w:val="single" w:sz="4" w:space="0" w:color="auto"/>
      </w:pBdr>
      <w:shd w:val="clear" w:color="000000" w:fill="92D050"/>
      <w:spacing w:before="100" w:beforeAutospacing="1" w:after="100" w:afterAutospacing="1" w:line="240" w:lineRule="auto"/>
      <w:jc w:val="right"/>
      <w:textAlignment w:val="center"/>
    </w:pPr>
    <w:rPr>
      <w:b/>
      <w:bCs/>
      <w:sz w:val="24"/>
      <w:lang w:val="en-US"/>
    </w:rPr>
  </w:style>
  <w:style w:type="paragraph" w:customStyle="1" w:styleId="xl1168">
    <w:name w:val="xl1168"/>
    <w:basedOn w:val="Normal"/>
    <w:rsid w:val="00D92B1F"/>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right"/>
      <w:textAlignment w:val="center"/>
    </w:pPr>
    <w:rPr>
      <w:b/>
      <w:bCs/>
      <w:sz w:val="24"/>
      <w:lang w:val="en-US"/>
    </w:rPr>
  </w:style>
  <w:style w:type="paragraph" w:customStyle="1" w:styleId="xl1169">
    <w:name w:val="xl1169"/>
    <w:basedOn w:val="Normal"/>
    <w:rsid w:val="00D92B1F"/>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right"/>
      <w:textAlignment w:val="center"/>
    </w:pPr>
    <w:rPr>
      <w:color w:val="F79646"/>
      <w:sz w:val="24"/>
      <w:lang w:val="en-US"/>
    </w:rPr>
  </w:style>
  <w:style w:type="paragraph" w:customStyle="1" w:styleId="xl1170">
    <w:name w:val="xl1170"/>
    <w:basedOn w:val="Normal"/>
    <w:rsid w:val="00D92B1F"/>
    <w:pPr>
      <w:pBdr>
        <w:top w:val="single" w:sz="4" w:space="0" w:color="auto"/>
        <w:bottom w:val="single" w:sz="4" w:space="0" w:color="auto"/>
        <w:right w:val="single" w:sz="4" w:space="0" w:color="auto"/>
      </w:pBdr>
      <w:shd w:val="clear" w:color="000000" w:fill="FFFF00"/>
      <w:spacing w:before="100" w:beforeAutospacing="1" w:after="100" w:afterAutospacing="1" w:line="240" w:lineRule="auto"/>
      <w:jc w:val="right"/>
      <w:textAlignment w:val="center"/>
    </w:pPr>
    <w:rPr>
      <w:sz w:val="24"/>
      <w:lang w:val="en-US"/>
    </w:rPr>
  </w:style>
  <w:style w:type="paragraph" w:customStyle="1" w:styleId="xl1171">
    <w:name w:val="xl1171"/>
    <w:basedOn w:val="Normal"/>
    <w:rsid w:val="00D92B1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right"/>
      <w:textAlignment w:val="center"/>
    </w:pPr>
    <w:rPr>
      <w:sz w:val="24"/>
      <w:lang w:val="en-US"/>
    </w:rPr>
  </w:style>
  <w:style w:type="paragraph" w:customStyle="1" w:styleId="xl1172">
    <w:name w:val="xl1172"/>
    <w:basedOn w:val="Normal"/>
    <w:rsid w:val="00D92B1F"/>
    <w:pPr>
      <w:pBdr>
        <w:top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173">
    <w:name w:val="xl1173"/>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174">
    <w:name w:val="xl1174"/>
    <w:basedOn w:val="Normal"/>
    <w:rsid w:val="00D92B1F"/>
    <w:pPr>
      <w:pBdr>
        <w:top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175">
    <w:name w:val="xl1175"/>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176">
    <w:name w:val="xl1176"/>
    <w:basedOn w:val="Normal"/>
    <w:rsid w:val="00D92B1F"/>
    <w:pPr>
      <w:pBdr>
        <w:top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177">
    <w:name w:val="xl1177"/>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178">
    <w:name w:val="xl1178"/>
    <w:basedOn w:val="Normal"/>
    <w:rsid w:val="00D92B1F"/>
    <w:pPr>
      <w:pBdr>
        <w:top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179">
    <w:name w:val="xl1179"/>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180">
    <w:name w:val="xl1180"/>
    <w:basedOn w:val="Normal"/>
    <w:rsid w:val="00D92B1F"/>
    <w:pPr>
      <w:pBdr>
        <w:top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181">
    <w:name w:val="xl1181"/>
    <w:basedOn w:val="Normal"/>
    <w:rsid w:val="00D92B1F"/>
    <w:pPr>
      <w:pBdr>
        <w:top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182">
    <w:name w:val="xl1182"/>
    <w:basedOn w:val="Normal"/>
    <w:rsid w:val="00D92B1F"/>
    <w:pPr>
      <w:pBdr>
        <w:top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183">
    <w:name w:val="xl1183"/>
    <w:basedOn w:val="Normal"/>
    <w:rsid w:val="00D92B1F"/>
    <w:pPr>
      <w:pBdr>
        <w:top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184">
    <w:name w:val="xl1184"/>
    <w:basedOn w:val="Normal"/>
    <w:rsid w:val="00D92B1F"/>
    <w:pPr>
      <w:pBdr>
        <w:top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185">
    <w:name w:val="xl1185"/>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186">
    <w:name w:val="xl1186"/>
    <w:basedOn w:val="Normal"/>
    <w:rsid w:val="00D92B1F"/>
    <w:pPr>
      <w:pBdr>
        <w:top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187">
    <w:name w:val="xl1187"/>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188">
    <w:name w:val="xl1188"/>
    <w:basedOn w:val="Normal"/>
    <w:rsid w:val="00D92B1F"/>
    <w:pPr>
      <w:pBdr>
        <w:top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color w:val="FF0000"/>
      <w:sz w:val="24"/>
      <w:lang w:val="en-US"/>
    </w:rPr>
  </w:style>
  <w:style w:type="paragraph" w:customStyle="1" w:styleId="xl1189">
    <w:name w:val="xl1189"/>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color w:val="FF0000"/>
      <w:sz w:val="24"/>
      <w:lang w:val="en-US"/>
    </w:rPr>
  </w:style>
  <w:style w:type="paragraph" w:customStyle="1" w:styleId="xl1190">
    <w:name w:val="xl1190"/>
    <w:basedOn w:val="Normal"/>
    <w:rsid w:val="00D92B1F"/>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sz w:val="24"/>
      <w:lang w:val="en-US"/>
    </w:rPr>
  </w:style>
  <w:style w:type="paragraph" w:customStyle="1" w:styleId="xl1191">
    <w:name w:val="xl1191"/>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sz w:val="24"/>
      <w:lang w:val="en-US"/>
    </w:rPr>
  </w:style>
  <w:style w:type="paragraph" w:customStyle="1" w:styleId="xl1192">
    <w:name w:val="xl1192"/>
    <w:basedOn w:val="Normal"/>
    <w:rsid w:val="00D92B1F"/>
    <w:pPr>
      <w:pBdr>
        <w:top w:val="single" w:sz="4" w:space="0" w:color="auto"/>
        <w:right w:val="single" w:sz="4" w:space="0" w:color="auto"/>
      </w:pBdr>
      <w:shd w:val="clear" w:color="000000" w:fill="FFFFFF"/>
      <w:spacing w:before="100" w:beforeAutospacing="1" w:after="100" w:afterAutospacing="1" w:line="240" w:lineRule="auto"/>
      <w:jc w:val="right"/>
      <w:textAlignment w:val="center"/>
    </w:pPr>
    <w:rPr>
      <w:sz w:val="24"/>
      <w:lang w:val="en-US"/>
    </w:rPr>
  </w:style>
  <w:style w:type="paragraph" w:customStyle="1" w:styleId="xl1193">
    <w:name w:val="xl1193"/>
    <w:basedOn w:val="Normal"/>
    <w:rsid w:val="00D92B1F"/>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sz w:val="24"/>
      <w:lang w:val="en-US"/>
    </w:rPr>
  </w:style>
  <w:style w:type="paragraph" w:customStyle="1" w:styleId="xl1194">
    <w:name w:val="xl1194"/>
    <w:basedOn w:val="Normal"/>
    <w:rsid w:val="00D92B1F"/>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sz w:val="24"/>
      <w:lang w:val="en-US"/>
    </w:rPr>
  </w:style>
  <w:style w:type="paragraph" w:customStyle="1" w:styleId="xl1195">
    <w:name w:val="xl1195"/>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sz w:val="24"/>
      <w:lang w:val="en-US"/>
    </w:rPr>
  </w:style>
  <w:style w:type="paragraph" w:customStyle="1" w:styleId="xl1196">
    <w:name w:val="xl1196"/>
    <w:basedOn w:val="Normal"/>
    <w:rsid w:val="00D92B1F"/>
    <w:pPr>
      <w:pBdr>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197">
    <w:name w:val="xl1197"/>
    <w:basedOn w:val="Normal"/>
    <w:rsid w:val="00D92B1F"/>
    <w:pPr>
      <w:pBdr>
        <w:left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198">
    <w:name w:val="xl1198"/>
    <w:basedOn w:val="Normal"/>
    <w:rsid w:val="00D92B1F"/>
    <w:pPr>
      <w:pBdr>
        <w:top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199">
    <w:name w:val="xl1199"/>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200">
    <w:name w:val="xl1200"/>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201">
    <w:name w:val="xl1201"/>
    <w:basedOn w:val="Normal"/>
    <w:rsid w:val="00D92B1F"/>
    <w:pPr>
      <w:pBdr>
        <w:top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202">
    <w:name w:val="xl1202"/>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203">
    <w:name w:val="xl1203"/>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204">
    <w:name w:val="xl1204"/>
    <w:basedOn w:val="Normal"/>
    <w:rsid w:val="00D92B1F"/>
    <w:pPr>
      <w:pBdr>
        <w:top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205">
    <w:name w:val="xl1205"/>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206">
    <w:name w:val="xl1206"/>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207">
    <w:name w:val="xl1207"/>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208">
    <w:name w:val="xl1208"/>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209">
    <w:name w:val="xl1209"/>
    <w:basedOn w:val="Normal"/>
    <w:rsid w:val="00D92B1F"/>
    <w:pPr>
      <w:pBdr>
        <w:top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210">
    <w:name w:val="xl1210"/>
    <w:basedOn w:val="Normal"/>
    <w:rsid w:val="00D92B1F"/>
    <w:pPr>
      <w:pBdr>
        <w:bottom w:val="single" w:sz="4" w:space="0" w:color="auto"/>
        <w:right w:val="single" w:sz="4" w:space="0" w:color="auto"/>
      </w:pBdr>
      <w:shd w:val="clear" w:color="000000" w:fill="DAEEF3"/>
      <w:spacing w:before="100" w:beforeAutospacing="1" w:after="100" w:afterAutospacing="1" w:line="240" w:lineRule="auto"/>
      <w:jc w:val="right"/>
      <w:textAlignment w:val="center"/>
    </w:pPr>
    <w:rPr>
      <w:color w:val="FF0000"/>
      <w:sz w:val="24"/>
      <w:lang w:val="en-US"/>
    </w:rPr>
  </w:style>
  <w:style w:type="paragraph" w:customStyle="1" w:styleId="xl1211">
    <w:name w:val="xl1211"/>
    <w:basedOn w:val="Normal"/>
    <w:rsid w:val="00D92B1F"/>
    <w:pPr>
      <w:pBdr>
        <w:left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color w:val="FF0000"/>
      <w:sz w:val="24"/>
      <w:lang w:val="en-US"/>
    </w:rPr>
  </w:style>
  <w:style w:type="paragraph" w:customStyle="1" w:styleId="xl1212">
    <w:name w:val="xl1212"/>
    <w:basedOn w:val="Normal"/>
    <w:rsid w:val="00D92B1F"/>
    <w:pPr>
      <w:pBdr>
        <w:left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color w:val="FF0000"/>
      <w:sz w:val="24"/>
      <w:lang w:val="en-US"/>
    </w:rPr>
  </w:style>
  <w:style w:type="paragraph" w:customStyle="1" w:styleId="xl1213">
    <w:name w:val="xl1213"/>
    <w:basedOn w:val="Normal"/>
    <w:rsid w:val="00D92B1F"/>
    <w:pPr>
      <w:pBdr>
        <w:top w:val="single" w:sz="4" w:space="0" w:color="auto"/>
        <w:bottom w:val="single" w:sz="4" w:space="0" w:color="auto"/>
        <w:right w:val="single" w:sz="4" w:space="0" w:color="auto"/>
      </w:pBdr>
      <w:shd w:val="clear" w:color="000000" w:fill="FFFF00"/>
      <w:spacing w:before="100" w:beforeAutospacing="1" w:after="100" w:afterAutospacing="1" w:line="240" w:lineRule="auto"/>
      <w:jc w:val="right"/>
      <w:textAlignment w:val="center"/>
    </w:pPr>
    <w:rPr>
      <w:sz w:val="24"/>
      <w:lang w:val="en-US"/>
    </w:rPr>
  </w:style>
  <w:style w:type="paragraph" w:customStyle="1" w:styleId="xl1214">
    <w:name w:val="xl1214"/>
    <w:basedOn w:val="Normal"/>
    <w:rsid w:val="00D92B1F"/>
    <w:pPr>
      <w:pBdr>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215">
    <w:name w:val="xl1215"/>
    <w:basedOn w:val="Normal"/>
    <w:rsid w:val="00D92B1F"/>
    <w:pPr>
      <w:pBdr>
        <w:left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216">
    <w:name w:val="xl1216"/>
    <w:basedOn w:val="Normal"/>
    <w:rsid w:val="00D92B1F"/>
    <w:pPr>
      <w:pBdr>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217">
    <w:name w:val="xl1217"/>
    <w:basedOn w:val="Normal"/>
    <w:rsid w:val="00D92B1F"/>
    <w:pPr>
      <w:pBdr>
        <w:left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218">
    <w:name w:val="xl1218"/>
    <w:basedOn w:val="Normal"/>
    <w:rsid w:val="00D92B1F"/>
    <w:pPr>
      <w:pBdr>
        <w:bottom w:val="single" w:sz="4" w:space="0" w:color="auto"/>
        <w:right w:val="single" w:sz="4" w:space="0" w:color="auto"/>
      </w:pBdr>
      <w:shd w:val="clear" w:color="000000" w:fill="DAEEF3"/>
      <w:spacing w:before="100" w:beforeAutospacing="1" w:after="100" w:afterAutospacing="1" w:line="240" w:lineRule="auto"/>
      <w:jc w:val="right"/>
      <w:textAlignment w:val="center"/>
    </w:pPr>
    <w:rPr>
      <w:color w:val="FF0000"/>
      <w:sz w:val="24"/>
      <w:lang w:val="en-US"/>
    </w:rPr>
  </w:style>
  <w:style w:type="paragraph" w:customStyle="1" w:styleId="xl1219">
    <w:name w:val="xl1219"/>
    <w:basedOn w:val="Normal"/>
    <w:rsid w:val="00D92B1F"/>
    <w:pPr>
      <w:pBdr>
        <w:left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color w:val="FF0000"/>
      <w:sz w:val="24"/>
      <w:lang w:val="en-US"/>
    </w:rPr>
  </w:style>
  <w:style w:type="paragraph" w:customStyle="1" w:styleId="xl1220">
    <w:name w:val="xl1220"/>
    <w:basedOn w:val="Normal"/>
    <w:rsid w:val="00D92B1F"/>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sz w:val="24"/>
      <w:lang w:val="en-US"/>
    </w:rPr>
  </w:style>
  <w:style w:type="paragraph" w:customStyle="1" w:styleId="xl1221">
    <w:name w:val="xl1221"/>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sz w:val="24"/>
      <w:lang w:val="en-US"/>
    </w:rPr>
  </w:style>
  <w:style w:type="paragraph" w:customStyle="1" w:styleId="xl1222">
    <w:name w:val="xl1222"/>
    <w:basedOn w:val="Normal"/>
    <w:rsid w:val="00D92B1F"/>
    <w:pPr>
      <w:pBdr>
        <w:top w:val="single" w:sz="4" w:space="0" w:color="auto"/>
        <w:right w:val="single" w:sz="4" w:space="0" w:color="auto"/>
      </w:pBdr>
      <w:shd w:val="clear" w:color="000000" w:fill="FFFFFF"/>
      <w:spacing w:before="100" w:beforeAutospacing="1" w:after="100" w:afterAutospacing="1" w:line="240" w:lineRule="auto"/>
      <w:jc w:val="right"/>
      <w:textAlignment w:val="center"/>
    </w:pPr>
    <w:rPr>
      <w:sz w:val="24"/>
      <w:lang w:val="en-US"/>
    </w:rPr>
  </w:style>
  <w:style w:type="paragraph" w:customStyle="1" w:styleId="xl1223">
    <w:name w:val="xl1223"/>
    <w:basedOn w:val="Normal"/>
    <w:rsid w:val="00D92B1F"/>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sz w:val="24"/>
      <w:lang w:val="en-US"/>
    </w:rPr>
  </w:style>
  <w:style w:type="paragraph" w:customStyle="1" w:styleId="xl1224">
    <w:name w:val="xl1224"/>
    <w:basedOn w:val="Normal"/>
    <w:rsid w:val="00D92B1F"/>
    <w:pPr>
      <w:pBdr>
        <w:right w:val="single" w:sz="4" w:space="0" w:color="auto"/>
      </w:pBdr>
      <w:spacing w:before="100" w:beforeAutospacing="1" w:after="100" w:afterAutospacing="1" w:line="240" w:lineRule="auto"/>
      <w:jc w:val="right"/>
      <w:textAlignment w:val="center"/>
    </w:pPr>
    <w:rPr>
      <w:sz w:val="24"/>
      <w:lang w:val="en-US"/>
    </w:rPr>
  </w:style>
  <w:style w:type="paragraph" w:customStyle="1" w:styleId="xl1225">
    <w:name w:val="xl1225"/>
    <w:basedOn w:val="Normal"/>
    <w:rsid w:val="00D92B1F"/>
    <w:pPr>
      <w:pBdr>
        <w:left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226">
    <w:name w:val="xl1226"/>
    <w:basedOn w:val="Normal"/>
    <w:rsid w:val="00D92B1F"/>
    <w:pPr>
      <w:pBdr>
        <w:top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227">
    <w:name w:val="xl1227"/>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228">
    <w:name w:val="xl1228"/>
    <w:basedOn w:val="Normal"/>
    <w:rsid w:val="00D92B1F"/>
    <w:pPr>
      <w:pBdr>
        <w:top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229">
    <w:name w:val="xl1229"/>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230">
    <w:name w:val="xl1230"/>
    <w:basedOn w:val="Normal"/>
    <w:rsid w:val="00D92B1F"/>
    <w:pPr>
      <w:pBdr>
        <w:top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231">
    <w:name w:val="xl1231"/>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232">
    <w:name w:val="xl1232"/>
    <w:basedOn w:val="Normal"/>
    <w:rsid w:val="00D92B1F"/>
    <w:pPr>
      <w:pBdr>
        <w:bottom w:val="single" w:sz="4" w:space="0" w:color="auto"/>
        <w:right w:val="single" w:sz="4" w:space="0" w:color="auto"/>
      </w:pBdr>
      <w:shd w:val="clear" w:color="000000" w:fill="FFFFFF"/>
      <w:spacing w:before="100" w:beforeAutospacing="1" w:after="100" w:afterAutospacing="1" w:line="240" w:lineRule="auto"/>
      <w:jc w:val="right"/>
      <w:textAlignment w:val="center"/>
    </w:pPr>
    <w:rPr>
      <w:sz w:val="24"/>
      <w:lang w:val="en-US"/>
    </w:rPr>
  </w:style>
  <w:style w:type="paragraph" w:customStyle="1" w:styleId="xl1233">
    <w:name w:val="xl1233"/>
    <w:basedOn w:val="Normal"/>
    <w:rsid w:val="00D92B1F"/>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sz w:val="24"/>
      <w:lang w:val="en-US"/>
    </w:rPr>
  </w:style>
  <w:style w:type="paragraph" w:customStyle="1" w:styleId="xl1234">
    <w:name w:val="xl1234"/>
    <w:basedOn w:val="Normal"/>
    <w:rsid w:val="00D92B1F"/>
    <w:pPr>
      <w:pBdr>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235">
    <w:name w:val="xl1235"/>
    <w:basedOn w:val="Normal"/>
    <w:rsid w:val="00D92B1F"/>
    <w:pPr>
      <w:pBdr>
        <w:left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236">
    <w:name w:val="xl1236"/>
    <w:basedOn w:val="Normal"/>
    <w:rsid w:val="00D92B1F"/>
    <w:pPr>
      <w:pBdr>
        <w:top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237">
    <w:name w:val="xl1237"/>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238">
    <w:name w:val="xl1238"/>
    <w:basedOn w:val="Normal"/>
    <w:rsid w:val="00D92B1F"/>
    <w:pPr>
      <w:pBdr>
        <w:top w:val="single" w:sz="4" w:space="0" w:color="auto"/>
        <w:left w:val="single" w:sz="4" w:space="0" w:color="auto"/>
        <w:bottom w:val="single" w:sz="4" w:space="0" w:color="auto"/>
      </w:pBdr>
      <w:shd w:val="clear" w:color="000000" w:fill="DAEEF3"/>
      <w:spacing w:before="100" w:beforeAutospacing="1" w:after="100" w:afterAutospacing="1" w:line="240" w:lineRule="auto"/>
      <w:jc w:val="right"/>
      <w:textAlignment w:val="center"/>
    </w:pPr>
    <w:rPr>
      <w:b/>
      <w:bCs/>
      <w:sz w:val="24"/>
      <w:lang w:val="en-US"/>
    </w:rPr>
  </w:style>
  <w:style w:type="paragraph" w:customStyle="1" w:styleId="xl1239">
    <w:name w:val="xl1239"/>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240">
    <w:name w:val="xl1240"/>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b/>
      <w:bCs/>
      <w:sz w:val="24"/>
      <w:lang w:val="en-US"/>
    </w:rPr>
  </w:style>
  <w:style w:type="paragraph" w:customStyle="1" w:styleId="xl1241">
    <w:name w:val="xl1241"/>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242">
    <w:name w:val="xl1242"/>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b/>
      <w:bCs/>
      <w:sz w:val="24"/>
      <w:lang w:val="en-US"/>
    </w:rPr>
  </w:style>
  <w:style w:type="paragraph" w:customStyle="1" w:styleId="xl1243">
    <w:name w:val="xl1243"/>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244">
    <w:name w:val="xl1244"/>
    <w:basedOn w:val="Normal"/>
    <w:rsid w:val="00D92B1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right"/>
      <w:textAlignment w:val="center"/>
    </w:pPr>
    <w:rPr>
      <w:b/>
      <w:bCs/>
      <w:sz w:val="24"/>
      <w:lang w:val="en-US"/>
    </w:rPr>
  </w:style>
  <w:style w:type="paragraph" w:customStyle="1" w:styleId="xl1245">
    <w:name w:val="xl1245"/>
    <w:basedOn w:val="Normal"/>
    <w:rsid w:val="00D92B1F"/>
    <w:pPr>
      <w:pBdr>
        <w:top w:val="single" w:sz="4" w:space="0" w:color="auto"/>
        <w:bottom w:val="single" w:sz="4" w:space="0" w:color="auto"/>
        <w:right w:val="single" w:sz="4" w:space="0" w:color="auto"/>
      </w:pBdr>
      <w:shd w:val="clear" w:color="000000" w:fill="F79646"/>
      <w:spacing w:before="100" w:beforeAutospacing="1" w:after="100" w:afterAutospacing="1" w:line="240" w:lineRule="auto"/>
      <w:jc w:val="right"/>
      <w:textAlignment w:val="center"/>
    </w:pPr>
    <w:rPr>
      <w:b/>
      <w:bCs/>
      <w:sz w:val="24"/>
      <w:lang w:val="en-US"/>
    </w:rPr>
  </w:style>
  <w:style w:type="paragraph" w:customStyle="1" w:styleId="xl1246">
    <w:name w:val="xl1246"/>
    <w:basedOn w:val="Normal"/>
    <w:rsid w:val="00D92B1F"/>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line="240" w:lineRule="auto"/>
      <w:jc w:val="right"/>
      <w:textAlignment w:val="center"/>
    </w:pPr>
    <w:rPr>
      <w:b/>
      <w:bCs/>
      <w:sz w:val="24"/>
      <w:lang w:val="en-US"/>
    </w:rPr>
  </w:style>
  <w:style w:type="paragraph" w:customStyle="1" w:styleId="xl1247">
    <w:name w:val="xl1247"/>
    <w:basedOn w:val="Normal"/>
    <w:rsid w:val="00D92B1F"/>
    <w:pPr>
      <w:pBdr>
        <w:top w:val="single" w:sz="4" w:space="0" w:color="auto"/>
        <w:left w:val="single" w:sz="4" w:space="0" w:color="auto"/>
        <w:bottom w:val="single" w:sz="4" w:space="0" w:color="auto"/>
      </w:pBdr>
      <w:shd w:val="clear" w:color="000000" w:fill="FFFF00"/>
      <w:spacing w:before="100" w:beforeAutospacing="1" w:after="100" w:afterAutospacing="1" w:line="240" w:lineRule="auto"/>
      <w:jc w:val="right"/>
      <w:textAlignment w:val="center"/>
    </w:pPr>
    <w:rPr>
      <w:b/>
      <w:bCs/>
      <w:sz w:val="24"/>
      <w:lang w:val="en-US"/>
    </w:rPr>
  </w:style>
  <w:style w:type="paragraph" w:customStyle="1" w:styleId="xl1248">
    <w:name w:val="xl1248"/>
    <w:basedOn w:val="Normal"/>
    <w:rsid w:val="00D92B1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right"/>
      <w:textAlignment w:val="center"/>
    </w:pPr>
    <w:rPr>
      <w:sz w:val="24"/>
      <w:lang w:val="en-US"/>
    </w:rPr>
  </w:style>
  <w:style w:type="paragraph" w:customStyle="1" w:styleId="xl1249">
    <w:name w:val="xl1249"/>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numbering" w:customStyle="1" w:styleId="NoList41">
    <w:name w:val="No List41"/>
    <w:next w:val="NoList"/>
    <w:uiPriority w:val="99"/>
    <w:semiHidden/>
    <w:unhideWhenUsed/>
    <w:rsid w:val="00D92B1F"/>
  </w:style>
  <w:style w:type="numbering" w:customStyle="1" w:styleId="StyleBulleted232">
    <w:name w:val="Style Bulleted232"/>
    <w:rsid w:val="00D92B1F"/>
    <w:pPr>
      <w:numPr>
        <w:numId w:val="5"/>
      </w:numPr>
    </w:pPr>
  </w:style>
  <w:style w:type="numbering" w:customStyle="1" w:styleId="StyleBulleted12">
    <w:name w:val="Style Bulleted12"/>
    <w:rsid w:val="00D92B1F"/>
    <w:pPr>
      <w:numPr>
        <w:numId w:val="216"/>
      </w:numPr>
    </w:pPr>
  </w:style>
  <w:style w:type="table" w:customStyle="1" w:styleId="TableGrid322">
    <w:name w:val="Table Grid322"/>
    <w:basedOn w:val="TableNormal"/>
    <w:next w:val="TableGrid"/>
    <w:rsid w:val="00D92B1F"/>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Bullets111">
    <w:name w:val="Bullets111"/>
    <w:rsid w:val="00D92B1F"/>
    <w:pPr>
      <w:numPr>
        <w:numId w:val="15"/>
      </w:numPr>
    </w:pPr>
  </w:style>
  <w:style w:type="numbering" w:customStyle="1" w:styleId="StyleBulleted1111">
    <w:name w:val="Style Bulleted1111"/>
    <w:basedOn w:val="NoList"/>
    <w:rsid w:val="00D92B1F"/>
  </w:style>
  <w:style w:type="numbering" w:customStyle="1" w:styleId="StyleBulleted221111">
    <w:name w:val="Style Bulleted221111"/>
    <w:rsid w:val="00D92B1F"/>
  </w:style>
  <w:style w:type="numbering" w:customStyle="1" w:styleId="NoList121">
    <w:name w:val="No List121"/>
    <w:next w:val="NoList"/>
    <w:semiHidden/>
    <w:rsid w:val="00D92B1F"/>
  </w:style>
  <w:style w:type="numbering" w:customStyle="1" w:styleId="NoList211">
    <w:name w:val="No List211"/>
    <w:next w:val="NoList"/>
    <w:semiHidden/>
    <w:rsid w:val="00D92B1F"/>
  </w:style>
  <w:style w:type="numbering" w:customStyle="1" w:styleId="UnOrderList11">
    <w:name w:val="UnOrder List11"/>
    <w:basedOn w:val="NoList"/>
    <w:rsid w:val="00D92B1F"/>
    <w:pPr>
      <w:numPr>
        <w:numId w:val="268"/>
      </w:numPr>
    </w:pPr>
  </w:style>
  <w:style w:type="paragraph" w:customStyle="1" w:styleId="StyleStyle1Left0Firstline0">
    <w:name w:val="Style Style1 + Left:  0&quot; First line:  0&quot;"/>
    <w:basedOn w:val="Style1"/>
    <w:semiHidden/>
    <w:rsid w:val="00D92B1F"/>
    <w:pPr>
      <w:keepNext w:val="0"/>
      <w:widowControl w:val="0"/>
      <w:numPr>
        <w:numId w:val="0"/>
      </w:numPr>
      <w:tabs>
        <w:tab w:val="num" w:pos="360"/>
      </w:tabs>
      <w:spacing w:before="80" w:after="80" w:line="276" w:lineRule="auto"/>
      <w:ind w:firstLine="360"/>
      <w:outlineLvl w:val="9"/>
    </w:pPr>
    <w:rPr>
      <w:bCs/>
      <w:i/>
      <w:iCs/>
      <w:color w:val="auto"/>
      <w:spacing w:val="0"/>
      <w:szCs w:val="20"/>
      <w:lang w:val="en-US"/>
    </w:rPr>
  </w:style>
  <w:style w:type="numbering" w:customStyle="1" w:styleId="NoList51">
    <w:name w:val="No List51"/>
    <w:next w:val="NoList"/>
    <w:uiPriority w:val="99"/>
    <w:semiHidden/>
    <w:unhideWhenUsed/>
    <w:rsid w:val="00D92B1F"/>
  </w:style>
  <w:style w:type="numbering" w:customStyle="1" w:styleId="NoList61">
    <w:name w:val="No List61"/>
    <w:next w:val="NoList"/>
    <w:uiPriority w:val="99"/>
    <w:semiHidden/>
    <w:unhideWhenUsed/>
    <w:rsid w:val="00D92B1F"/>
  </w:style>
  <w:style w:type="paragraph" w:customStyle="1" w:styleId="FISTableNormal">
    <w:name w:val="FIS_Table_Normal"/>
    <w:basedOn w:val="Normal"/>
    <w:qFormat/>
    <w:rsid w:val="00D92B1F"/>
    <w:pPr>
      <w:widowControl w:val="0"/>
      <w:adjustRightInd w:val="0"/>
      <w:spacing w:before="0" w:after="200" w:line="276" w:lineRule="auto"/>
      <w:textAlignment w:val="baseline"/>
    </w:pPr>
    <w:rPr>
      <w:rFonts w:ascii="Verdana" w:hAnsi="Verdana"/>
      <w:sz w:val="22"/>
      <w:szCs w:val="22"/>
      <w:lang w:eastAsia="vi-VN"/>
    </w:rPr>
  </w:style>
  <w:style w:type="paragraph" w:customStyle="1" w:styleId="CESBodyText">
    <w:name w:val="CES Body Text"/>
    <w:basedOn w:val="Normal"/>
    <w:link w:val="CESBodyTextCharChar"/>
    <w:rsid w:val="00D92B1F"/>
    <w:pPr>
      <w:widowControl w:val="0"/>
      <w:adjustRightInd w:val="0"/>
      <w:spacing w:before="60" w:after="60" w:line="276" w:lineRule="auto"/>
      <w:ind w:left="454"/>
      <w:textAlignment w:val="baseline"/>
    </w:pPr>
    <w:rPr>
      <w:rFonts w:ascii="Arial" w:eastAsia="SimSun" w:hAnsi="Arial"/>
      <w:color w:val="000000"/>
      <w:sz w:val="20"/>
      <w:szCs w:val="20"/>
      <w:lang w:val="en-GB" w:eastAsia="x-none"/>
    </w:rPr>
  </w:style>
  <w:style w:type="character" w:customStyle="1" w:styleId="CESBodyTextCharChar">
    <w:name w:val="CES Body Text Char Char"/>
    <w:link w:val="CESBodyText"/>
    <w:rsid w:val="00D92B1F"/>
    <w:rPr>
      <w:rFonts w:ascii="Arial" w:eastAsia="SimSun" w:hAnsi="Arial"/>
      <w:color w:val="000000"/>
      <w:lang w:val="en-GB" w:eastAsia="x-none"/>
    </w:rPr>
  </w:style>
  <w:style w:type="paragraph" w:customStyle="1" w:styleId="FISBullet1">
    <w:name w:val="FIS_Bullet1"/>
    <w:basedOn w:val="FISNormal"/>
    <w:rsid w:val="00D92B1F"/>
    <w:pPr>
      <w:keepLines/>
      <w:numPr>
        <w:numId w:val="218"/>
      </w:numPr>
      <w:tabs>
        <w:tab w:val="clear" w:pos="720"/>
        <w:tab w:val="left" w:pos="567"/>
      </w:tabs>
      <w:adjustRightInd w:val="0"/>
      <w:spacing w:line="320" w:lineRule="atLeast"/>
      <w:jc w:val="both"/>
      <w:textAlignment w:val="baseline"/>
    </w:pPr>
    <w:rPr>
      <w:rFonts w:ascii="Verdana" w:hAnsi="Verdana"/>
      <w:sz w:val="22"/>
      <w:szCs w:val="20"/>
    </w:rPr>
  </w:style>
  <w:style w:type="paragraph" w:customStyle="1" w:styleId="FISBullet2">
    <w:name w:val="FIS_Bullet2"/>
    <w:basedOn w:val="FISNormal"/>
    <w:rsid w:val="00D92B1F"/>
    <w:pPr>
      <w:keepLines/>
      <w:numPr>
        <w:ilvl w:val="1"/>
        <w:numId w:val="218"/>
      </w:numPr>
      <w:tabs>
        <w:tab w:val="clear" w:pos="720"/>
        <w:tab w:val="left" w:pos="567"/>
      </w:tabs>
      <w:adjustRightInd w:val="0"/>
      <w:spacing w:line="320" w:lineRule="atLeast"/>
      <w:jc w:val="both"/>
      <w:textAlignment w:val="baseline"/>
    </w:pPr>
    <w:rPr>
      <w:rFonts w:ascii="Verdana" w:hAnsi="Verdana"/>
      <w:sz w:val="22"/>
      <w:szCs w:val="20"/>
    </w:rPr>
  </w:style>
  <w:style w:type="paragraph" w:customStyle="1" w:styleId="FISBullet3">
    <w:name w:val="FIS_Bullet3"/>
    <w:basedOn w:val="FISNormal"/>
    <w:rsid w:val="00D92B1F"/>
    <w:pPr>
      <w:keepLines/>
      <w:numPr>
        <w:ilvl w:val="2"/>
        <w:numId w:val="218"/>
      </w:numPr>
      <w:tabs>
        <w:tab w:val="clear" w:pos="720"/>
      </w:tabs>
      <w:adjustRightInd w:val="0"/>
      <w:spacing w:line="300" w:lineRule="auto"/>
      <w:jc w:val="both"/>
      <w:textAlignment w:val="baseline"/>
    </w:pPr>
    <w:rPr>
      <w:rFonts w:ascii="Verdana" w:hAnsi="Verdana" w:cs="Arial"/>
      <w:sz w:val="22"/>
    </w:rPr>
  </w:style>
  <w:style w:type="character" w:customStyle="1" w:styleId="Bodytext31">
    <w:name w:val="Body text (3)_"/>
    <w:link w:val="Bodytext32"/>
    <w:locked/>
    <w:rsid w:val="00D92B1F"/>
    <w:rPr>
      <w:b/>
      <w:bCs/>
      <w:sz w:val="39"/>
      <w:szCs w:val="39"/>
      <w:shd w:val="clear" w:color="auto" w:fill="FFFFFF"/>
    </w:rPr>
  </w:style>
  <w:style w:type="paragraph" w:customStyle="1" w:styleId="Bodytext32">
    <w:name w:val="Body text (3)"/>
    <w:basedOn w:val="Normal"/>
    <w:link w:val="Bodytext31"/>
    <w:rsid w:val="00D92B1F"/>
    <w:pPr>
      <w:widowControl w:val="0"/>
      <w:shd w:val="clear" w:color="auto" w:fill="FFFFFF"/>
      <w:spacing w:before="240" w:after="1260" w:line="461" w:lineRule="exact"/>
      <w:jc w:val="center"/>
    </w:pPr>
    <w:rPr>
      <w:b/>
      <w:bCs/>
      <w:sz w:val="39"/>
      <w:szCs w:val="39"/>
      <w:lang w:val="en-US"/>
    </w:rPr>
  </w:style>
  <w:style w:type="table" w:customStyle="1" w:styleId="LightList-Accent1119">
    <w:name w:val="Light List - Accent 1119"/>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119">
    <w:name w:val="Light List - Accent 119"/>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TableList112">
    <w:name w:val="Table List 112"/>
    <w:basedOn w:val="TableNormal"/>
    <w:next w:val="TableList1"/>
    <w:rsid w:val="00D92B1F"/>
    <w:pPr>
      <w:spacing w:before="120" w:after="120"/>
      <w:ind w:left="1344"/>
    </w:pPr>
    <w:rPr>
      <w:rFonts w:ascii="Arial" w:eastAsia="MS Mincho" w:hAnsi="Arial"/>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BulletList">
    <w:name w:val="Bullet List"/>
    <w:basedOn w:val="Normal"/>
    <w:link w:val="BulletListChar"/>
    <w:rsid w:val="00D92B1F"/>
    <w:pPr>
      <w:widowControl w:val="0"/>
      <w:tabs>
        <w:tab w:val="num" w:pos="1440"/>
      </w:tabs>
      <w:adjustRightInd w:val="0"/>
      <w:spacing w:before="0" w:after="0" w:line="360" w:lineRule="auto"/>
      <w:ind w:left="1440" w:hanging="360"/>
      <w:textAlignment w:val="baseline"/>
    </w:pPr>
    <w:rPr>
      <w:rFonts w:ascii="Arial" w:eastAsia="SimSun" w:hAnsi="Arial"/>
      <w:sz w:val="20"/>
      <w:szCs w:val="20"/>
      <w:lang w:val="x-none" w:eastAsia="x-none"/>
    </w:rPr>
  </w:style>
  <w:style w:type="character" w:customStyle="1" w:styleId="BulletListChar">
    <w:name w:val="Bullet List Char"/>
    <w:link w:val="BulletList"/>
    <w:rsid w:val="00D92B1F"/>
    <w:rPr>
      <w:rFonts w:ascii="Arial" w:eastAsia="SimSun" w:hAnsi="Arial"/>
      <w:lang w:val="x-none" w:eastAsia="x-none"/>
    </w:rPr>
  </w:style>
  <w:style w:type="paragraph" w:customStyle="1" w:styleId="Sub-Heading">
    <w:name w:val="Sub-Heading"/>
    <w:next w:val="Normal"/>
    <w:rsid w:val="00D92B1F"/>
    <w:pPr>
      <w:widowControl w:val="0"/>
      <w:adjustRightInd w:val="0"/>
      <w:spacing w:before="120" w:after="120" w:line="276" w:lineRule="auto"/>
      <w:jc w:val="both"/>
      <w:textAlignment w:val="baseline"/>
    </w:pPr>
    <w:rPr>
      <w:rFonts w:ascii="Book Antiqua" w:hAnsi="Book Antiqua"/>
      <w:b/>
      <w:smallCaps/>
      <w:noProof/>
      <w:sz w:val="24"/>
      <w:szCs w:val="22"/>
    </w:rPr>
  </w:style>
  <w:style w:type="paragraph" w:customStyle="1" w:styleId="NormalText0">
    <w:name w:val="Normal Text"/>
    <w:basedOn w:val="Normal"/>
    <w:link w:val="NormalTextChar"/>
    <w:uiPriority w:val="99"/>
    <w:rsid w:val="00D92B1F"/>
    <w:pPr>
      <w:keepLines/>
      <w:widowControl w:val="0"/>
      <w:adjustRightInd w:val="0"/>
      <w:spacing w:before="60" w:after="200" w:line="360" w:lineRule="auto"/>
      <w:ind w:left="720"/>
      <w:textAlignment w:val="baseline"/>
    </w:pPr>
    <w:rPr>
      <w:sz w:val="22"/>
      <w:szCs w:val="20"/>
      <w:lang w:eastAsia="vi-VN"/>
    </w:rPr>
  </w:style>
  <w:style w:type="paragraph" w:customStyle="1" w:styleId="Bullet-MultiLevels">
    <w:name w:val="Bullet - Multi Levels"/>
    <w:basedOn w:val="Normal"/>
    <w:rsid w:val="00D92B1F"/>
    <w:pPr>
      <w:widowControl w:val="0"/>
      <w:numPr>
        <w:numId w:val="219"/>
      </w:numPr>
      <w:tabs>
        <w:tab w:val="left" w:pos="851"/>
      </w:tabs>
      <w:adjustRightInd w:val="0"/>
      <w:snapToGrid w:val="0"/>
      <w:spacing w:before="0" w:after="0" w:line="300" w:lineRule="auto"/>
      <w:contextualSpacing/>
      <w:textAlignment w:val="baseline"/>
    </w:pPr>
    <w:rPr>
      <w:szCs w:val="20"/>
      <w:lang w:val="en-US" w:eastAsia="vi-VN"/>
    </w:rPr>
  </w:style>
  <w:style w:type="table" w:customStyle="1" w:styleId="HRTTableStyle11">
    <w:name w:val="HRT Table Style11"/>
    <w:basedOn w:val="TableNormal"/>
    <w:next w:val="TableGrid"/>
    <w:uiPriority w:val="39"/>
    <w:rsid w:val="00D92B1F"/>
    <w:rPr>
      <w:rFonts w:ascii="Arial" w:hAnsi="Arial"/>
    </w:rPr>
    <w:tblPr>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cantSplit/>
    </w:trPr>
    <w:tblStylePr w:type="firstRow">
      <w:tblPr/>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l2br w:val="nil"/>
          <w:tr2bl w:val="nil"/>
        </w:tcBorders>
        <w:shd w:val="clear" w:color="auto" w:fill="C0C0C0"/>
      </w:tcPr>
    </w:tblStylePr>
  </w:style>
  <w:style w:type="paragraph" w:customStyle="1" w:styleId="StyleCaptionCentered">
    <w:name w:val="Style Caption + Centered"/>
    <w:basedOn w:val="Caption"/>
    <w:rsid w:val="00D92B1F"/>
    <w:pPr>
      <w:widowControl w:val="0"/>
      <w:adjustRightInd w:val="0"/>
      <w:spacing w:line="276" w:lineRule="auto"/>
      <w:jc w:val="center"/>
      <w:textAlignment w:val="baseline"/>
    </w:pPr>
    <w:rPr>
      <w:color w:val="auto"/>
      <w:sz w:val="22"/>
      <w:szCs w:val="20"/>
      <w:lang w:eastAsia="vi-VN"/>
    </w:rPr>
  </w:style>
  <w:style w:type="paragraph" w:customStyle="1" w:styleId="TableNormal2">
    <w:name w:val="Table Normal 2"/>
    <w:rsid w:val="00D92B1F"/>
    <w:pPr>
      <w:widowControl w:val="0"/>
      <w:adjustRightInd w:val="0"/>
      <w:spacing w:before="40" w:after="40" w:line="276" w:lineRule="auto"/>
      <w:jc w:val="both"/>
      <w:textAlignment w:val="baseline"/>
    </w:pPr>
    <w:rPr>
      <w:rFonts w:ascii="Book Antiqua" w:hAnsi="Book Antiqua"/>
      <w:sz w:val="18"/>
      <w:szCs w:val="22"/>
      <w:lang w:val="en-GB"/>
    </w:rPr>
  </w:style>
  <w:style w:type="paragraph" w:customStyle="1" w:styleId="TableBullet1">
    <w:name w:val="Table Bullet 1"/>
    <w:basedOn w:val="Normal"/>
    <w:rsid w:val="00D92B1F"/>
    <w:pPr>
      <w:widowControl w:val="0"/>
      <w:tabs>
        <w:tab w:val="num" w:pos="1152"/>
      </w:tabs>
      <w:adjustRightInd w:val="0"/>
      <w:spacing w:before="0" w:after="200" w:line="276" w:lineRule="auto"/>
      <w:ind w:left="1132" w:hanging="340"/>
      <w:textAlignment w:val="baseline"/>
    </w:pPr>
    <w:rPr>
      <w:rFonts w:ascii="Book Antiqua" w:hAnsi="Book Antiqua"/>
      <w:sz w:val="22"/>
      <w:szCs w:val="20"/>
      <w:lang w:eastAsia="vi-VN"/>
    </w:rPr>
  </w:style>
  <w:style w:type="paragraph" w:customStyle="1" w:styleId="HRTTableHeading">
    <w:name w:val="HRT Table Heading"/>
    <w:basedOn w:val="Normal"/>
    <w:link w:val="HRTTableHeadingChar"/>
    <w:rsid w:val="00D92B1F"/>
    <w:pPr>
      <w:keepNext/>
      <w:widowControl w:val="0"/>
      <w:adjustRightInd w:val="0"/>
      <w:spacing w:before="60" w:after="60" w:line="276" w:lineRule="auto"/>
      <w:textAlignment w:val="baseline"/>
    </w:pPr>
    <w:rPr>
      <w:rFonts w:ascii="Arial" w:hAnsi="Arial"/>
      <w:b/>
      <w:bCs/>
      <w:color w:val="000000"/>
      <w:sz w:val="20"/>
      <w:szCs w:val="20"/>
      <w:lang w:val="en-GB" w:eastAsia="x-none"/>
    </w:rPr>
  </w:style>
  <w:style w:type="character" w:customStyle="1" w:styleId="HRTTableHeadingChar">
    <w:name w:val="HRT Table Heading Char"/>
    <w:link w:val="HRTTableHeading"/>
    <w:rsid w:val="00D92B1F"/>
    <w:rPr>
      <w:rFonts w:ascii="Arial" w:hAnsi="Arial"/>
      <w:b/>
      <w:bCs/>
      <w:color w:val="000000"/>
      <w:lang w:val="en-GB" w:eastAsia="x-none"/>
    </w:rPr>
  </w:style>
  <w:style w:type="paragraph" w:customStyle="1" w:styleId="TableText1">
    <w:name w:val="Table Text"/>
    <w:basedOn w:val="Normal"/>
    <w:link w:val="TableTextChar"/>
    <w:rsid w:val="00D92B1F"/>
    <w:pPr>
      <w:keepLines/>
      <w:widowControl w:val="0"/>
      <w:adjustRightInd w:val="0"/>
      <w:spacing w:before="0" w:after="0" w:line="360" w:lineRule="auto"/>
      <w:ind w:left="1440"/>
      <w:textAlignment w:val="baseline"/>
    </w:pPr>
    <w:rPr>
      <w:rFonts w:ascii="Arial" w:hAnsi="Arial" w:cs="Arial"/>
      <w:spacing w:val="-5"/>
      <w:sz w:val="16"/>
      <w:szCs w:val="16"/>
      <w:lang w:val="en-ZA"/>
    </w:rPr>
  </w:style>
  <w:style w:type="paragraph" w:customStyle="1" w:styleId="FISCaption">
    <w:name w:val="FIS_Caption"/>
    <w:basedOn w:val="Caption"/>
    <w:next w:val="FISNormal"/>
    <w:rsid w:val="00D92B1F"/>
    <w:pPr>
      <w:widowControl w:val="0"/>
      <w:adjustRightInd w:val="0"/>
      <w:spacing w:line="276" w:lineRule="auto"/>
      <w:jc w:val="center"/>
      <w:textAlignment w:val="baseline"/>
    </w:pPr>
    <w:rPr>
      <w:b w:val="0"/>
      <w:color w:val="0070C0"/>
      <w:sz w:val="24"/>
      <w:szCs w:val="20"/>
      <w:lang w:eastAsia="vi-VN"/>
    </w:rPr>
  </w:style>
  <w:style w:type="paragraph" w:customStyle="1" w:styleId="FISUnderline">
    <w:name w:val="FIS_Underline"/>
    <w:basedOn w:val="Normal"/>
    <w:next w:val="FISNormal"/>
    <w:qFormat/>
    <w:rsid w:val="00D92B1F"/>
    <w:pPr>
      <w:widowControl w:val="0"/>
      <w:adjustRightInd w:val="0"/>
      <w:spacing w:before="0" w:after="200" w:line="276" w:lineRule="auto"/>
      <w:textAlignment w:val="baseline"/>
    </w:pPr>
    <w:rPr>
      <w:sz w:val="22"/>
      <w:szCs w:val="22"/>
      <w:u w:val="single"/>
      <w:lang w:eastAsia="vi-VN"/>
    </w:rPr>
  </w:style>
  <w:style w:type="character" w:customStyle="1" w:styleId="Bullet1Char1">
    <w:name w:val="Bullet1 Char"/>
    <w:link w:val="Bullet10"/>
    <w:locked/>
    <w:rsid w:val="00D92B1F"/>
    <w:rPr>
      <w:noProof/>
      <w:sz w:val="24"/>
    </w:rPr>
  </w:style>
  <w:style w:type="paragraph" w:customStyle="1" w:styleId="Label">
    <w:name w:val="Label"/>
    <w:aliases w:val="l"/>
    <w:basedOn w:val="Normal"/>
    <w:next w:val="Normal"/>
    <w:rsid w:val="00D92B1F"/>
    <w:pPr>
      <w:keepLines/>
      <w:widowControl w:val="0"/>
      <w:adjustRightInd w:val="0"/>
      <w:spacing w:before="60" w:after="60" w:line="240" w:lineRule="exact"/>
      <w:textAlignment w:val="baseline"/>
    </w:pPr>
    <w:rPr>
      <w:rFonts w:ascii="Franklin Gothic Demi" w:hAnsi="Franklin Gothic Demi"/>
      <w:sz w:val="22"/>
      <w:szCs w:val="20"/>
      <w:lang w:val="en-US" w:eastAsia="vi-VN"/>
    </w:rPr>
  </w:style>
  <w:style w:type="table" w:customStyle="1" w:styleId="LightList-Accent1111">
    <w:name w:val="Light List - Accent 1111"/>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1112">
    <w:name w:val="Light List - Accent 1112"/>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1110">
    <w:name w:val="Light List - Accent 1110"/>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PictureTitle">
    <w:name w:val="Picture Title"/>
    <w:basedOn w:val="Normal"/>
    <w:rsid w:val="00D92B1F"/>
    <w:pPr>
      <w:keepNext/>
      <w:widowControl w:val="0"/>
      <w:adjustRightInd w:val="0"/>
      <w:snapToGrid w:val="0"/>
      <w:spacing w:before="240" w:after="240" w:line="312" w:lineRule="auto"/>
      <w:ind w:left="720"/>
      <w:jc w:val="center"/>
      <w:textAlignment w:val="baseline"/>
    </w:pPr>
    <w:rPr>
      <w:b/>
      <w:szCs w:val="20"/>
      <w:lang w:val="en-GB"/>
    </w:rPr>
  </w:style>
  <w:style w:type="paragraph" w:customStyle="1" w:styleId="N1">
    <w:name w:val="N1"/>
    <w:basedOn w:val="Normal"/>
    <w:link w:val="N1Char"/>
    <w:rsid w:val="00D92B1F"/>
    <w:pPr>
      <w:widowControl w:val="0"/>
      <w:adjustRightInd w:val="0"/>
      <w:spacing w:before="0" w:after="200" w:line="240" w:lineRule="auto"/>
      <w:ind w:left="1080"/>
      <w:textAlignment w:val="baseline"/>
    </w:pPr>
    <w:rPr>
      <w:rFonts w:ascii="Arial" w:hAnsi="Arial"/>
      <w:szCs w:val="26"/>
      <w:lang w:eastAsia="x-none"/>
    </w:rPr>
  </w:style>
  <w:style w:type="character" w:customStyle="1" w:styleId="N1Char">
    <w:name w:val="N1 Char"/>
    <w:link w:val="N1"/>
    <w:rsid w:val="00D92B1F"/>
    <w:rPr>
      <w:rFonts w:ascii="Arial" w:hAnsi="Arial"/>
      <w:sz w:val="26"/>
      <w:szCs w:val="26"/>
      <w:lang w:val="vi-VN" w:eastAsia="x-none"/>
    </w:rPr>
  </w:style>
  <w:style w:type="table" w:customStyle="1" w:styleId="PIT2Table2TableClassic22">
    <w:name w:val="PIT2 Table 2 (Table Classic 2)2"/>
    <w:basedOn w:val="TableNormal"/>
    <w:next w:val="TableClassic2"/>
    <w:rsid w:val="00D92B1F"/>
    <w:pPr>
      <w:keepNext/>
      <w:widowControl w:val="0"/>
      <w:adjustRightInd w:val="0"/>
      <w:spacing w:line="360" w:lineRule="atLeast"/>
      <w:textAlignment w:val="baseline"/>
    </w:pPr>
    <w:rPr>
      <w:rFonts w:ascii="Arial" w:eastAsia="Calibri" w:hAnsi="Arial"/>
      <w:color w:val="000000"/>
      <w:sz w:val="18"/>
    </w:rPr>
    <w:tblP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PIT2Table2TableClassic21">
    <w:name w:val="PIT2 Table 2 (Table Classic 2)1"/>
    <w:basedOn w:val="TableNormal"/>
    <w:next w:val="TableClassic2"/>
    <w:unhideWhenUsed/>
    <w:rsid w:val="00D92B1F"/>
    <w:rPr>
      <w:rFonts w:ascii="Arial" w:hAnsi="Arial"/>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FISTableBullet1">
    <w:name w:val="FIS_Table_Bullet1"/>
    <w:basedOn w:val="FISBullet1"/>
    <w:rsid w:val="00D92B1F"/>
    <w:pPr>
      <w:numPr>
        <w:numId w:val="0"/>
      </w:numPr>
      <w:tabs>
        <w:tab w:val="num" w:pos="1021"/>
      </w:tabs>
      <w:ind w:left="1021" w:hanging="454"/>
    </w:pPr>
  </w:style>
  <w:style w:type="paragraph" w:customStyle="1" w:styleId="FISTableBullet2">
    <w:name w:val="FIS_Table_Bullet2"/>
    <w:basedOn w:val="Normal"/>
    <w:rsid w:val="00D92B1F"/>
    <w:pPr>
      <w:keepLines/>
      <w:widowControl w:val="0"/>
      <w:numPr>
        <w:ilvl w:val="1"/>
      </w:numPr>
      <w:tabs>
        <w:tab w:val="left" w:pos="1474"/>
        <w:tab w:val="num" w:pos="1872"/>
      </w:tabs>
      <w:adjustRightInd w:val="0"/>
      <w:spacing w:before="0" w:after="200" w:line="320" w:lineRule="atLeast"/>
      <w:ind w:left="1872" w:hanging="454"/>
      <w:textAlignment w:val="baseline"/>
    </w:pPr>
    <w:rPr>
      <w:sz w:val="22"/>
      <w:szCs w:val="20"/>
      <w:lang w:eastAsia="vi-VN"/>
    </w:rPr>
  </w:style>
  <w:style w:type="paragraph" w:customStyle="1" w:styleId="NoSpacing1">
    <w:name w:val="No Spacing1"/>
    <w:basedOn w:val="Normal"/>
    <w:uiPriority w:val="99"/>
    <w:qFormat/>
    <w:rsid w:val="00D92B1F"/>
    <w:pPr>
      <w:widowControl w:val="0"/>
      <w:adjustRightInd w:val="0"/>
      <w:spacing w:before="0" w:after="0" w:line="240" w:lineRule="auto"/>
      <w:textAlignment w:val="baseline"/>
    </w:pPr>
    <w:rPr>
      <w:sz w:val="22"/>
      <w:szCs w:val="22"/>
      <w:lang w:eastAsia="vi-VN"/>
    </w:rPr>
  </w:style>
  <w:style w:type="paragraph" w:customStyle="1" w:styleId="ColorfulGrid-Accent11">
    <w:name w:val="Colorful Grid - Accent 11"/>
    <w:basedOn w:val="Normal"/>
    <w:next w:val="Normal"/>
    <w:link w:val="ColorfulGrid-Accent1Char"/>
    <w:uiPriority w:val="29"/>
    <w:qFormat/>
    <w:rsid w:val="00D92B1F"/>
    <w:pPr>
      <w:widowControl w:val="0"/>
      <w:adjustRightInd w:val="0"/>
      <w:spacing w:before="200" w:after="0" w:line="276" w:lineRule="auto"/>
      <w:ind w:left="360" w:right="360"/>
      <w:textAlignment w:val="baseline"/>
    </w:pPr>
    <w:rPr>
      <w:rFonts w:ascii="Arial" w:hAnsi="Arial"/>
      <w:i/>
      <w:iCs/>
      <w:sz w:val="20"/>
      <w:szCs w:val="20"/>
      <w:lang w:val="x-none" w:eastAsia="x-none"/>
    </w:rPr>
  </w:style>
  <w:style w:type="character" w:customStyle="1" w:styleId="ColorfulGrid-Accent1Char">
    <w:name w:val="Colorful Grid - Accent 1 Char"/>
    <w:link w:val="ColorfulGrid-Accent11"/>
    <w:uiPriority w:val="29"/>
    <w:rsid w:val="00D92B1F"/>
    <w:rPr>
      <w:rFonts w:ascii="Arial" w:hAnsi="Arial"/>
      <w:i/>
      <w:iCs/>
      <w:lang w:val="x-none" w:eastAsia="x-none"/>
    </w:rPr>
  </w:style>
  <w:style w:type="paragraph" w:customStyle="1" w:styleId="LightShading-Accent21">
    <w:name w:val="Light Shading - Accent 21"/>
    <w:basedOn w:val="Normal"/>
    <w:next w:val="Normal"/>
    <w:link w:val="LightShading-Accent2Char"/>
    <w:uiPriority w:val="30"/>
    <w:qFormat/>
    <w:rsid w:val="00D92B1F"/>
    <w:pPr>
      <w:widowControl w:val="0"/>
      <w:pBdr>
        <w:bottom w:val="single" w:sz="4" w:space="1" w:color="auto"/>
      </w:pBdr>
      <w:adjustRightInd w:val="0"/>
      <w:spacing w:before="200" w:after="280" w:line="276" w:lineRule="auto"/>
      <w:ind w:left="1008" w:right="1152"/>
      <w:textAlignment w:val="baseline"/>
    </w:pPr>
    <w:rPr>
      <w:rFonts w:ascii="Arial" w:hAnsi="Arial"/>
      <w:b/>
      <w:bCs/>
      <w:i/>
      <w:iCs/>
      <w:sz w:val="20"/>
      <w:szCs w:val="20"/>
      <w:lang w:val="x-none" w:eastAsia="x-none"/>
    </w:rPr>
  </w:style>
  <w:style w:type="character" w:customStyle="1" w:styleId="LightShading-Accent2Char">
    <w:name w:val="Light Shading - Accent 2 Char"/>
    <w:link w:val="LightShading-Accent21"/>
    <w:uiPriority w:val="30"/>
    <w:rsid w:val="00D92B1F"/>
    <w:rPr>
      <w:rFonts w:ascii="Arial" w:hAnsi="Arial"/>
      <w:b/>
      <w:bCs/>
      <w:i/>
      <w:iCs/>
      <w:lang w:val="x-none" w:eastAsia="x-none"/>
    </w:rPr>
  </w:style>
  <w:style w:type="character" w:customStyle="1" w:styleId="SubtleEmphasis1">
    <w:name w:val="Subtle Emphasis1"/>
    <w:uiPriority w:val="19"/>
    <w:qFormat/>
    <w:rsid w:val="00D92B1F"/>
    <w:rPr>
      <w:i/>
      <w:iCs/>
    </w:rPr>
  </w:style>
  <w:style w:type="character" w:customStyle="1" w:styleId="IntenseEmphasis1">
    <w:name w:val="Intense Emphasis1"/>
    <w:uiPriority w:val="21"/>
    <w:qFormat/>
    <w:rsid w:val="00D92B1F"/>
    <w:rPr>
      <w:b/>
      <w:bCs/>
    </w:rPr>
  </w:style>
  <w:style w:type="character" w:customStyle="1" w:styleId="SubtleReference1">
    <w:name w:val="Subtle Reference1"/>
    <w:uiPriority w:val="31"/>
    <w:qFormat/>
    <w:rsid w:val="00D92B1F"/>
    <w:rPr>
      <w:smallCaps/>
    </w:rPr>
  </w:style>
  <w:style w:type="character" w:customStyle="1" w:styleId="IntenseReference2">
    <w:name w:val="Intense Reference2"/>
    <w:uiPriority w:val="32"/>
    <w:qFormat/>
    <w:rsid w:val="00D92B1F"/>
    <w:rPr>
      <w:smallCaps/>
      <w:spacing w:val="5"/>
      <w:u w:val="single"/>
    </w:rPr>
  </w:style>
  <w:style w:type="character" w:customStyle="1" w:styleId="BookTitle1">
    <w:name w:val="Book Title1"/>
    <w:uiPriority w:val="33"/>
    <w:qFormat/>
    <w:rsid w:val="00D92B1F"/>
    <w:rPr>
      <w:i/>
      <w:iCs/>
      <w:smallCaps/>
      <w:spacing w:val="5"/>
    </w:rPr>
  </w:style>
  <w:style w:type="paragraph" w:customStyle="1" w:styleId="Heading-1-NoNum">
    <w:name w:val="Heading-1-NoNum"/>
    <w:rsid w:val="00D92B1F"/>
    <w:pPr>
      <w:widowControl w:val="0"/>
      <w:adjustRightInd w:val="0"/>
      <w:spacing w:line="360" w:lineRule="atLeast"/>
      <w:jc w:val="both"/>
      <w:textAlignment w:val="baseline"/>
    </w:pPr>
    <w:rPr>
      <w:rFonts w:ascii="Tahoma" w:hAnsi="Tahoma"/>
      <w:b/>
      <w:sz w:val="30"/>
    </w:rPr>
  </w:style>
  <w:style w:type="table" w:customStyle="1" w:styleId="LightList-Accent1113">
    <w:name w:val="Light List - Accent 1113"/>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1115">
    <w:name w:val="Light List - Accent 1115"/>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FISHeading6Char">
    <w:name w:val="FIS_Heading6 Char"/>
    <w:link w:val="FISHeading6"/>
    <w:rsid w:val="00D92B1F"/>
    <w:rPr>
      <w:rFonts w:eastAsia="Calibri"/>
      <w:sz w:val="28"/>
      <w:szCs w:val="22"/>
    </w:rPr>
  </w:style>
  <w:style w:type="table" w:customStyle="1" w:styleId="LightList-Accent117">
    <w:name w:val="Light List - Accent 117"/>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Numbering">
    <w:name w:val="Numbering"/>
    <w:basedOn w:val="Bd-1BodyText1"/>
    <w:qFormat/>
    <w:rsid w:val="00D92B1F"/>
    <w:pPr>
      <w:numPr>
        <w:numId w:val="220"/>
      </w:numPr>
      <w:tabs>
        <w:tab w:val="num" w:pos="1021"/>
      </w:tabs>
      <w:ind w:left="1021" w:hanging="454"/>
      <w:jc w:val="left"/>
    </w:pPr>
    <w:rPr>
      <w:szCs w:val="22"/>
    </w:rPr>
  </w:style>
  <w:style w:type="paragraph" w:customStyle="1" w:styleId="ActionsPending1">
    <w:name w:val="ActionsPending1"/>
    <w:basedOn w:val="Bd-1BodyText1"/>
    <w:rsid w:val="00D92B1F"/>
    <w:pPr>
      <w:shd w:val="clear" w:color="auto" w:fill="FFFF99"/>
    </w:pPr>
    <w:rPr>
      <w:b/>
      <w:color w:val="FF0000"/>
      <w:szCs w:val="22"/>
    </w:rPr>
  </w:style>
  <w:style w:type="paragraph" w:customStyle="1" w:styleId="Bd-1box">
    <w:name w:val="Bd-1box"/>
    <w:basedOn w:val="Bd-1BodyText1"/>
    <w:rsid w:val="00D92B1F"/>
    <w:pPr>
      <w:pBdr>
        <w:top w:val="single" w:sz="4" w:space="1" w:color="auto"/>
        <w:left w:val="single" w:sz="4" w:space="4" w:color="auto"/>
        <w:bottom w:val="single" w:sz="4" w:space="1" w:color="auto"/>
        <w:right w:val="single" w:sz="4" w:space="4" w:color="auto"/>
      </w:pBdr>
      <w:shd w:val="clear" w:color="auto" w:fill="F3F3F3"/>
      <w:ind w:left="864" w:right="144"/>
    </w:pPr>
    <w:rPr>
      <w:szCs w:val="22"/>
    </w:rPr>
  </w:style>
  <w:style w:type="paragraph" w:customStyle="1" w:styleId="Bd-2BodyTxt2-">
    <w:name w:val="Bd-2 (BodyTxt2 -&gt;)"/>
    <w:basedOn w:val="Bd-1BodyText1"/>
    <w:rsid w:val="00D92B1F"/>
    <w:pPr>
      <w:ind w:left="1080"/>
    </w:pPr>
    <w:rPr>
      <w:szCs w:val="22"/>
    </w:rPr>
  </w:style>
  <w:style w:type="paragraph" w:customStyle="1" w:styleId="Bd-3ind1">
    <w:name w:val="Bd-3 (ind 1&quot;)"/>
    <w:basedOn w:val="Bd-2BodyTxt2-"/>
    <w:rsid w:val="00D92B1F"/>
  </w:style>
  <w:style w:type="paragraph" w:customStyle="1" w:styleId="Bd-Nl1">
    <w:name w:val="Bd-Nl1"/>
    <w:basedOn w:val="Bd-1BodyText1"/>
    <w:rsid w:val="00D92B1F"/>
    <w:pPr>
      <w:tabs>
        <w:tab w:val="left" w:pos="1440"/>
      </w:tabs>
      <w:spacing w:after="60"/>
      <w:ind w:left="1440" w:hanging="720"/>
    </w:pPr>
    <w:rPr>
      <w:szCs w:val="22"/>
    </w:rPr>
  </w:style>
  <w:style w:type="paragraph" w:customStyle="1" w:styleId="Bd-Nl1bbold">
    <w:name w:val="Bd-Nl1b (bold)"/>
    <w:basedOn w:val="Bd-Nl1"/>
    <w:rsid w:val="00D92B1F"/>
  </w:style>
  <w:style w:type="paragraph" w:customStyle="1" w:styleId="Bd-ParaTitle1">
    <w:name w:val="Bd-ParaTitle1"/>
    <w:basedOn w:val="Bd-1BodyText1"/>
    <w:rsid w:val="00D92B1F"/>
    <w:pPr>
      <w:jc w:val="left"/>
    </w:pPr>
    <w:rPr>
      <w:rFonts w:ascii="Tahoma" w:hAnsi="Tahoma" w:cs="Tahoma"/>
      <w:b/>
      <w:szCs w:val="22"/>
    </w:rPr>
  </w:style>
  <w:style w:type="paragraph" w:customStyle="1" w:styleId="Bd-ParaTitle2">
    <w:name w:val="Bd-ParaTitle2"/>
    <w:basedOn w:val="Bd-ParaTitle1"/>
    <w:rsid w:val="00D92B1F"/>
    <w:pPr>
      <w:ind w:left="2160" w:hanging="1440"/>
    </w:pPr>
    <w:rPr>
      <w:lang w:val="en-CA"/>
    </w:rPr>
  </w:style>
  <w:style w:type="paragraph" w:customStyle="1" w:styleId="Bd-ParaTitle3">
    <w:name w:val="Bd-ParaTitle3"/>
    <w:basedOn w:val="Bd-ParaTitle2"/>
    <w:rsid w:val="00D92B1F"/>
    <w:pPr>
      <w:ind w:left="2520"/>
    </w:pPr>
  </w:style>
  <w:style w:type="paragraph" w:customStyle="1" w:styleId="Bd-Remarksi">
    <w:name w:val="Bd-Remarks/i"/>
    <w:basedOn w:val="Bd-1BodyText1"/>
    <w:rsid w:val="00D92B1F"/>
    <w:rPr>
      <w:i/>
      <w:szCs w:val="22"/>
    </w:rPr>
  </w:style>
  <w:style w:type="paragraph" w:customStyle="1" w:styleId="Bl-1Bullet1Char">
    <w:name w:val="Bl-1 (Bullet 1) Char"/>
    <w:link w:val="Bl-1Bullet1CharChar"/>
    <w:rsid w:val="00D92B1F"/>
    <w:pPr>
      <w:widowControl w:val="0"/>
      <w:numPr>
        <w:numId w:val="222"/>
      </w:numPr>
      <w:adjustRightInd w:val="0"/>
      <w:spacing w:line="264" w:lineRule="auto"/>
      <w:jc w:val="both"/>
      <w:textAlignment w:val="baseline"/>
    </w:pPr>
    <w:rPr>
      <w:rFonts w:ascii="Verdana" w:hAnsi="Verdana"/>
      <w:sz w:val="18"/>
      <w:szCs w:val="22"/>
      <w:lang w:val="en-GB"/>
    </w:rPr>
  </w:style>
  <w:style w:type="paragraph" w:customStyle="1" w:styleId="Bl-1box">
    <w:name w:val="Bl-1box"/>
    <w:basedOn w:val="Bl-1Bullet1"/>
    <w:rsid w:val="00D92B1F"/>
    <w:pPr>
      <w:widowControl w:val="0"/>
      <w:numPr>
        <w:numId w:val="0"/>
      </w:numPr>
      <w:pBdr>
        <w:top w:val="single" w:sz="4" w:space="1" w:color="auto"/>
        <w:left w:val="single" w:sz="4" w:space="4" w:color="auto"/>
        <w:bottom w:val="single" w:sz="4" w:space="1" w:color="auto"/>
        <w:right w:val="single" w:sz="4" w:space="4" w:color="auto"/>
      </w:pBdr>
      <w:shd w:val="clear" w:color="auto" w:fill="F3F3F3"/>
      <w:ind w:right="144"/>
      <w:jc w:val="both"/>
      <w:textAlignment w:val="baseline"/>
    </w:pPr>
    <w:rPr>
      <w:szCs w:val="22"/>
    </w:rPr>
  </w:style>
  <w:style w:type="paragraph" w:customStyle="1" w:styleId="Bl-2Bullet2">
    <w:name w:val="Bl-2 (Bullet 2)"/>
    <w:rsid w:val="00D92B1F"/>
    <w:pPr>
      <w:widowControl w:val="0"/>
      <w:tabs>
        <w:tab w:val="num" w:pos="720"/>
      </w:tabs>
      <w:adjustRightInd w:val="0"/>
      <w:spacing w:line="264" w:lineRule="auto"/>
      <w:ind w:left="720" w:hanging="360"/>
      <w:jc w:val="both"/>
      <w:textAlignment w:val="baseline"/>
    </w:pPr>
    <w:rPr>
      <w:rFonts w:ascii="Verdana" w:hAnsi="Verdana"/>
      <w:sz w:val="18"/>
      <w:lang w:val="en-GB"/>
    </w:rPr>
  </w:style>
  <w:style w:type="paragraph" w:customStyle="1" w:styleId="Bl-1iindent1">
    <w:name w:val="Bl-1i (indent1)"/>
    <w:basedOn w:val="Bl-2Bullet2"/>
    <w:rsid w:val="00D92B1F"/>
  </w:style>
  <w:style w:type="paragraph" w:customStyle="1" w:styleId="Bl-3ind1">
    <w:name w:val="Bl-3 (ind 1&quot;)"/>
    <w:basedOn w:val="Bl-1Bullet1"/>
    <w:rsid w:val="00D92B1F"/>
    <w:pPr>
      <w:widowControl w:val="0"/>
      <w:numPr>
        <w:numId w:val="0"/>
      </w:numPr>
      <w:jc w:val="both"/>
      <w:textAlignment w:val="baseline"/>
    </w:pPr>
    <w:rPr>
      <w:szCs w:val="22"/>
    </w:rPr>
  </w:style>
  <w:style w:type="paragraph" w:customStyle="1" w:styleId="Bl-c1Checkbox">
    <w:name w:val="Bl-c1 (Checkbox)"/>
    <w:basedOn w:val="Bl-1Bullet1Char"/>
    <w:rsid w:val="00D92B1F"/>
    <w:pPr>
      <w:numPr>
        <w:numId w:val="223"/>
      </w:numPr>
      <w:tabs>
        <w:tab w:val="clear" w:pos="1152"/>
        <w:tab w:val="num" w:pos="720"/>
      </w:tabs>
      <w:ind w:left="720" w:hanging="360"/>
    </w:pPr>
  </w:style>
  <w:style w:type="paragraph" w:customStyle="1" w:styleId="BulletedList1">
    <w:name w:val="Bulleted List 1"/>
    <w:aliases w:val="bl1,Bulleted List"/>
    <w:rsid w:val="00D92B1F"/>
    <w:pPr>
      <w:widowControl w:val="0"/>
      <w:numPr>
        <w:numId w:val="224"/>
      </w:numPr>
      <w:adjustRightInd w:val="0"/>
      <w:spacing w:before="60" w:after="60" w:line="240" w:lineRule="exact"/>
      <w:jc w:val="both"/>
      <w:textAlignment w:val="baseline"/>
    </w:pPr>
    <w:rPr>
      <w:color w:val="000000"/>
    </w:rPr>
  </w:style>
  <w:style w:type="character" w:customStyle="1" w:styleId="CodeFeaturedElement">
    <w:name w:val="Code Featured Element"/>
    <w:aliases w:val="cfe"/>
    <w:semiHidden/>
    <w:rsid w:val="00D92B1F"/>
    <w:rPr>
      <w:rFonts w:ascii="Letter Gothic MS" w:hAnsi="Letter Gothic MS"/>
      <w:b/>
      <w:noProof/>
      <w:color w:val="000000"/>
      <w:sz w:val="18"/>
    </w:rPr>
  </w:style>
  <w:style w:type="paragraph" w:customStyle="1" w:styleId="Comnt1">
    <w:name w:val="Comnt1"/>
    <w:basedOn w:val="Bd-1BodyText1"/>
    <w:rsid w:val="00D92B1F"/>
    <w:rPr>
      <w:b/>
      <w:szCs w:val="24"/>
    </w:rPr>
  </w:style>
  <w:style w:type="paragraph" w:customStyle="1" w:styleId="Cover-CustName">
    <w:name w:val="Cover-CustName"/>
    <w:basedOn w:val="Normal"/>
    <w:rsid w:val="00D92B1F"/>
    <w:pPr>
      <w:keepNext/>
      <w:widowControl w:val="0"/>
      <w:adjustRightInd w:val="0"/>
      <w:spacing w:before="0"/>
      <w:jc w:val="right"/>
      <w:textAlignment w:val="baseline"/>
    </w:pPr>
    <w:rPr>
      <w:rFonts w:ascii="Bookman Old Style" w:hAnsi="Bookman Old Style"/>
      <w:b/>
      <w:kern w:val="24"/>
      <w:sz w:val="52"/>
      <w:szCs w:val="20"/>
      <w:lang w:val="en-GB"/>
    </w:rPr>
  </w:style>
  <w:style w:type="paragraph" w:customStyle="1" w:styleId="Cover-Date">
    <w:name w:val="Cover-Date"/>
    <w:basedOn w:val="Normal"/>
    <w:rsid w:val="00D92B1F"/>
    <w:pPr>
      <w:keepNext/>
      <w:widowControl w:val="0"/>
      <w:shd w:val="pct20" w:color="000000" w:fill="FFFFFF"/>
      <w:adjustRightInd w:val="0"/>
      <w:spacing w:before="0" w:after="0"/>
      <w:jc w:val="center"/>
      <w:textAlignment w:val="baseline"/>
    </w:pPr>
    <w:rPr>
      <w:rFonts w:ascii="Tahoma" w:hAnsi="Tahoma"/>
      <w:b/>
      <w:sz w:val="24"/>
      <w:szCs w:val="20"/>
      <w:lang w:val="en-GB"/>
    </w:rPr>
  </w:style>
  <w:style w:type="paragraph" w:customStyle="1" w:styleId="Cover-LineBottom">
    <w:name w:val="Cover-LineBottom"/>
    <w:basedOn w:val="Normal"/>
    <w:rsid w:val="00D92B1F"/>
    <w:pPr>
      <w:keepNext/>
      <w:widowControl w:val="0"/>
      <w:pBdr>
        <w:bottom w:val="thickThinSmallGap" w:sz="36" w:space="1" w:color="auto"/>
      </w:pBdr>
      <w:adjustRightInd w:val="0"/>
      <w:spacing w:before="0" w:after="0"/>
      <w:textAlignment w:val="baseline"/>
    </w:pPr>
    <w:rPr>
      <w:rFonts w:ascii="Verdana" w:hAnsi="Verdana"/>
      <w:sz w:val="18"/>
      <w:szCs w:val="20"/>
      <w:lang w:val="en-GB"/>
    </w:rPr>
  </w:style>
  <w:style w:type="paragraph" w:customStyle="1" w:styleId="Cover-LineBottomThin">
    <w:name w:val="Cover-LineBottomThin"/>
    <w:basedOn w:val="Cover-LineBottom"/>
    <w:rsid w:val="00D92B1F"/>
    <w:pPr>
      <w:pBdr>
        <w:bottom w:val="thickThinSmallGap" w:sz="12" w:space="1" w:color="333333"/>
      </w:pBdr>
    </w:pPr>
  </w:style>
  <w:style w:type="paragraph" w:customStyle="1" w:styleId="Cover-LineTop">
    <w:name w:val="Cover-LineTop"/>
    <w:basedOn w:val="Normal"/>
    <w:rsid w:val="00D92B1F"/>
    <w:pPr>
      <w:keepNext/>
      <w:widowControl w:val="0"/>
      <w:pBdr>
        <w:top w:val="thinThickSmallGap" w:sz="36" w:space="1" w:color="auto"/>
      </w:pBdr>
      <w:adjustRightInd w:val="0"/>
      <w:spacing w:before="0" w:after="0"/>
      <w:textAlignment w:val="baseline"/>
    </w:pPr>
    <w:rPr>
      <w:rFonts w:ascii="Verdana" w:hAnsi="Verdana"/>
      <w:sz w:val="18"/>
      <w:szCs w:val="20"/>
      <w:lang w:val="en-GB"/>
    </w:rPr>
  </w:style>
  <w:style w:type="paragraph" w:customStyle="1" w:styleId="Cover-MCS">
    <w:name w:val="Cover-MCS"/>
    <w:basedOn w:val="Normal"/>
    <w:rsid w:val="00D92B1F"/>
    <w:pPr>
      <w:keepNext/>
      <w:widowControl w:val="0"/>
      <w:shd w:val="pct20" w:color="000000" w:fill="FFFFFF"/>
      <w:adjustRightInd w:val="0"/>
      <w:spacing w:before="40" w:after="40"/>
      <w:jc w:val="center"/>
      <w:textAlignment w:val="baseline"/>
    </w:pPr>
    <w:rPr>
      <w:rFonts w:ascii="Arial Black" w:hAnsi="Arial Black"/>
      <w:kern w:val="24"/>
      <w:sz w:val="32"/>
      <w:szCs w:val="20"/>
      <w:lang w:val="en-GB"/>
    </w:rPr>
  </w:style>
  <w:style w:type="paragraph" w:customStyle="1" w:styleId="Cover-Microsoft">
    <w:name w:val="Cover-Microsoft"/>
    <w:basedOn w:val="Normal"/>
    <w:rsid w:val="00D92B1F"/>
    <w:pPr>
      <w:keepNext/>
      <w:widowControl w:val="0"/>
      <w:adjustRightInd w:val="0"/>
      <w:spacing w:before="0" w:after="0"/>
      <w:jc w:val="center"/>
      <w:textAlignment w:val="baseline"/>
    </w:pPr>
    <w:rPr>
      <w:rFonts w:ascii="Arial Black" w:hAnsi="Arial Black"/>
      <w:b/>
      <w:i/>
      <w:iCs/>
      <w:spacing w:val="-20"/>
      <w:kern w:val="24"/>
      <w:sz w:val="46"/>
      <w:szCs w:val="20"/>
      <w:lang w:val="en-GB"/>
    </w:rPr>
  </w:style>
  <w:style w:type="paragraph" w:customStyle="1" w:styleId="Cover-PreparedBy">
    <w:name w:val="Cover-PreparedBy"/>
    <w:basedOn w:val="Normal"/>
    <w:rsid w:val="00D92B1F"/>
    <w:pPr>
      <w:keepNext/>
      <w:widowControl w:val="0"/>
      <w:adjustRightInd w:val="0"/>
      <w:spacing w:before="0" w:after="0" w:line="264" w:lineRule="auto"/>
      <w:jc w:val="right"/>
      <w:textAlignment w:val="baseline"/>
    </w:pPr>
    <w:rPr>
      <w:rFonts w:ascii="Verdana" w:hAnsi="Verdana"/>
      <w:b/>
      <w:bCs/>
      <w:sz w:val="18"/>
      <w:szCs w:val="20"/>
      <w:lang w:val="en-GB"/>
    </w:rPr>
  </w:style>
  <w:style w:type="paragraph" w:customStyle="1" w:styleId="Cover-PreparedByMCS">
    <w:name w:val="Cover-PreparedByMCS"/>
    <w:basedOn w:val="Cover-PreparedBy"/>
    <w:rsid w:val="00D92B1F"/>
    <w:pPr>
      <w:spacing w:line="240" w:lineRule="auto"/>
    </w:pPr>
    <w:rPr>
      <w:rFonts w:ascii="Arial Black" w:hAnsi="Arial Black"/>
      <w:b w:val="0"/>
      <w:bCs w:val="0"/>
      <w:i/>
      <w:iCs/>
    </w:rPr>
  </w:style>
  <w:style w:type="paragraph" w:customStyle="1" w:styleId="Cover-SpecType">
    <w:name w:val="Cover-SpecType"/>
    <w:basedOn w:val="Normal"/>
    <w:rsid w:val="00D92B1F"/>
    <w:pPr>
      <w:keepNext/>
      <w:widowControl w:val="0"/>
      <w:adjustRightInd w:val="0"/>
      <w:spacing w:before="0" w:after="0"/>
      <w:jc w:val="right"/>
      <w:textAlignment w:val="baseline"/>
    </w:pPr>
    <w:rPr>
      <w:rFonts w:ascii="Verdana" w:hAnsi="Verdana"/>
      <w:i/>
      <w:iCs/>
      <w:sz w:val="28"/>
      <w:szCs w:val="20"/>
      <w:lang w:val="en-GB"/>
    </w:rPr>
  </w:style>
  <w:style w:type="paragraph" w:customStyle="1" w:styleId="Cover-Title">
    <w:name w:val="Cover-Title"/>
    <w:basedOn w:val="Normal"/>
    <w:rsid w:val="00D92B1F"/>
    <w:pPr>
      <w:keepNext/>
      <w:widowControl w:val="0"/>
      <w:adjustRightInd w:val="0"/>
      <w:spacing w:before="0" w:after="0"/>
      <w:jc w:val="right"/>
      <w:textAlignment w:val="baseline"/>
    </w:pPr>
    <w:rPr>
      <w:rFonts w:ascii="Tahoma" w:hAnsi="Tahoma" w:cs="Tahoma"/>
      <w:b/>
      <w:sz w:val="56"/>
      <w:szCs w:val="20"/>
      <w:lang w:val="en-GB"/>
    </w:rPr>
  </w:style>
  <w:style w:type="paragraph" w:customStyle="1" w:styleId="Cover-Title-Small">
    <w:name w:val="Cover-Title-Small"/>
    <w:basedOn w:val="Cover-Title"/>
    <w:rsid w:val="00D92B1F"/>
    <w:pPr>
      <w:jc w:val="center"/>
    </w:pPr>
    <w:rPr>
      <w:sz w:val="36"/>
    </w:rPr>
  </w:style>
  <w:style w:type="paragraph" w:customStyle="1" w:styleId="Heading-2-NoNum">
    <w:name w:val="Heading-2-NoNum"/>
    <w:rsid w:val="00D92B1F"/>
    <w:pPr>
      <w:widowControl w:val="0"/>
      <w:adjustRightInd w:val="0"/>
      <w:spacing w:before="60" w:after="120" w:line="264" w:lineRule="auto"/>
      <w:ind w:left="720"/>
      <w:jc w:val="both"/>
      <w:textAlignment w:val="baseline"/>
    </w:pPr>
    <w:rPr>
      <w:rFonts w:ascii="Tahoma" w:hAnsi="Tahoma"/>
      <w:b/>
      <w:sz w:val="24"/>
      <w:lang w:val="en-GB"/>
    </w:rPr>
  </w:style>
  <w:style w:type="paragraph" w:customStyle="1" w:styleId="Nl-1NumList">
    <w:name w:val="Nl-1 (NumList)"/>
    <w:basedOn w:val="Bd-1BodyText1"/>
    <w:rsid w:val="00D92B1F"/>
    <w:pPr>
      <w:spacing w:after="60"/>
      <w:ind w:left="0"/>
      <w:jc w:val="left"/>
    </w:pPr>
    <w:rPr>
      <w:szCs w:val="22"/>
    </w:rPr>
  </w:style>
  <w:style w:type="paragraph" w:customStyle="1" w:styleId="NoteLine">
    <w:name w:val="Note Line"/>
    <w:basedOn w:val="Normal"/>
    <w:next w:val="Normal"/>
    <w:rsid w:val="00D92B1F"/>
    <w:pPr>
      <w:keepNext/>
      <w:widowControl w:val="0"/>
      <w:pBdr>
        <w:bottom w:val="single" w:sz="12" w:space="1" w:color="808080"/>
      </w:pBdr>
      <w:adjustRightInd w:val="0"/>
      <w:spacing w:before="60" w:after="60"/>
      <w:ind w:left="227"/>
      <w:textAlignment w:val="baseline"/>
    </w:pPr>
    <w:rPr>
      <w:rFonts w:ascii="Segoe" w:eastAsia="Segoe" w:hAnsi="Segoe" w:cs="Segoe"/>
      <w:sz w:val="2"/>
      <w:szCs w:val="20"/>
      <w:lang w:val="en-AU" w:eastAsia="en-AU"/>
    </w:rPr>
  </w:style>
  <w:style w:type="paragraph" w:customStyle="1" w:styleId="StyleBl-1Bullet1BoldChar">
    <w:name w:val="Style Bl-1 (Bullet 1) + Bold Char"/>
    <w:basedOn w:val="Bl-1Bullet1Char"/>
    <w:link w:val="StyleBl-1Bullet1BoldCharChar"/>
    <w:rsid w:val="00D92B1F"/>
  </w:style>
  <w:style w:type="paragraph" w:customStyle="1" w:styleId="TBl1-i1indent1">
    <w:name w:val="TBl1-i1 (indent1)"/>
    <w:basedOn w:val="TBl1"/>
    <w:rsid w:val="00D92B1F"/>
    <w:pPr>
      <w:widowControl w:val="0"/>
      <w:numPr>
        <w:numId w:val="87"/>
      </w:numPr>
      <w:tabs>
        <w:tab w:val="clear" w:pos="288"/>
      </w:tabs>
      <w:adjustRightInd w:val="0"/>
      <w:textAlignment w:val="baseline"/>
    </w:pPr>
    <w:rPr>
      <w:rFonts w:cs="Times New Roman"/>
      <w:szCs w:val="20"/>
    </w:rPr>
  </w:style>
  <w:style w:type="paragraph" w:customStyle="1" w:styleId="TCourier1">
    <w:name w:val="TCourier1"/>
    <w:rsid w:val="00D92B1F"/>
    <w:pPr>
      <w:widowControl w:val="0"/>
      <w:adjustRightInd w:val="0"/>
      <w:spacing w:line="264" w:lineRule="auto"/>
      <w:jc w:val="both"/>
      <w:textAlignment w:val="baseline"/>
    </w:pPr>
    <w:rPr>
      <w:rFonts w:ascii="Courier New" w:hAnsi="Courier New"/>
      <w:sz w:val="16"/>
      <w:szCs w:val="16"/>
      <w:lang w:val="en-GB"/>
    </w:rPr>
  </w:style>
  <w:style w:type="paragraph" w:customStyle="1" w:styleId="Tnls1">
    <w:name w:val="Tnls1"/>
    <w:rsid w:val="00D92B1F"/>
    <w:pPr>
      <w:widowControl w:val="0"/>
      <w:numPr>
        <w:numId w:val="235"/>
      </w:numPr>
      <w:adjustRightInd w:val="0"/>
      <w:spacing w:line="360" w:lineRule="atLeast"/>
      <w:jc w:val="both"/>
      <w:textAlignment w:val="baseline"/>
    </w:pPr>
    <w:rPr>
      <w:rFonts w:ascii="Verdana" w:hAnsi="Verdana"/>
      <w:sz w:val="18"/>
      <w:szCs w:val="18"/>
      <w:lang w:val="en-GB"/>
    </w:rPr>
  </w:style>
  <w:style w:type="paragraph" w:customStyle="1" w:styleId="Tt1bbold">
    <w:name w:val="Tt1b (bold)"/>
    <w:basedOn w:val="Tt1"/>
    <w:rsid w:val="00D92B1F"/>
    <w:pPr>
      <w:tabs>
        <w:tab w:val="clear" w:pos="216"/>
      </w:tabs>
      <w:spacing w:line="312" w:lineRule="auto"/>
    </w:pPr>
    <w:rPr>
      <w:rFonts w:ascii="Verdana" w:hAnsi="Verdana"/>
      <w:sz w:val="22"/>
      <w:szCs w:val="20"/>
    </w:rPr>
  </w:style>
  <w:style w:type="paragraph" w:customStyle="1" w:styleId="Tt1-Centred">
    <w:name w:val="Tt1-Centred"/>
    <w:basedOn w:val="Tt1"/>
    <w:rsid w:val="00D92B1F"/>
    <w:pPr>
      <w:tabs>
        <w:tab w:val="clear" w:pos="216"/>
      </w:tabs>
      <w:spacing w:line="312" w:lineRule="auto"/>
    </w:pPr>
    <w:rPr>
      <w:rFonts w:ascii="Verdana" w:hAnsi="Verdana"/>
      <w:sz w:val="22"/>
      <w:szCs w:val="20"/>
    </w:rPr>
  </w:style>
  <w:style w:type="paragraph" w:customStyle="1" w:styleId="NormalT">
    <w:name w:val="NormalT"/>
    <w:basedOn w:val="Normal"/>
    <w:rsid w:val="00D92B1F"/>
    <w:pPr>
      <w:keepNext/>
      <w:widowControl w:val="0"/>
      <w:adjustRightInd w:val="0"/>
      <w:spacing w:before="0" w:after="0"/>
      <w:textAlignment w:val="baseline"/>
    </w:pPr>
    <w:rPr>
      <w:rFonts w:ascii="Verdana" w:hAnsi="Verdana"/>
      <w:sz w:val="18"/>
      <w:szCs w:val="20"/>
      <w:lang w:val="en-GB"/>
    </w:rPr>
  </w:style>
  <w:style w:type="paragraph" w:customStyle="1" w:styleId="CharChar3CharCharChar1CharCharCharCharCharCharCharCharCharChar">
    <w:name w:val="Char Char3 Char Char Char1 Char Char Char Char Char Char Char Char Char Char"/>
    <w:basedOn w:val="Normal"/>
    <w:autoRedefine/>
    <w:rsid w:val="00D92B1F"/>
    <w:pPr>
      <w:keepNext/>
      <w:widowControl w:val="0"/>
      <w:adjustRightInd w:val="0"/>
      <w:spacing w:before="0" w:after="160" w:line="240" w:lineRule="exact"/>
      <w:textAlignment w:val="baseline"/>
    </w:pPr>
    <w:rPr>
      <w:rFonts w:ascii="Verdana" w:hAnsi="Verdana" w:cs="Verdana"/>
      <w:sz w:val="20"/>
      <w:szCs w:val="20"/>
      <w:lang w:val="en-US"/>
    </w:rPr>
  </w:style>
  <w:style w:type="paragraph" w:customStyle="1" w:styleId="StyleArial10ptJustifiedBefore6ptAfter6ptLinesp">
    <w:name w:val="Style Arial 10 pt Justified Before:  6 pt After:  6 pt Line sp..."/>
    <w:basedOn w:val="Normal"/>
    <w:autoRedefine/>
    <w:rsid w:val="00D92B1F"/>
    <w:pPr>
      <w:keepNext/>
      <w:widowControl w:val="0"/>
      <w:adjustRightInd w:val="0"/>
      <w:spacing w:line="320" w:lineRule="atLeast"/>
      <w:textAlignment w:val="baseline"/>
    </w:pPr>
    <w:rPr>
      <w:rFonts w:ascii="Verdana" w:hAnsi="Verdana"/>
      <w:sz w:val="18"/>
      <w:szCs w:val="20"/>
      <w:lang w:val="en-US"/>
    </w:rPr>
  </w:style>
  <w:style w:type="character" w:customStyle="1" w:styleId="Bl-1Bullet1CharChar">
    <w:name w:val="Bl-1 (Bullet 1) Char Char"/>
    <w:link w:val="Bl-1Bullet1Char"/>
    <w:locked/>
    <w:rsid w:val="00D92B1F"/>
    <w:rPr>
      <w:rFonts w:ascii="Verdana" w:hAnsi="Verdana"/>
      <w:sz w:val="18"/>
      <w:szCs w:val="22"/>
      <w:lang w:val="en-GB"/>
    </w:rPr>
  </w:style>
  <w:style w:type="paragraph" w:customStyle="1" w:styleId="Body-noindent">
    <w:name w:val="Body-no indent"/>
    <w:next w:val="Normal"/>
    <w:rsid w:val="00D92B1F"/>
    <w:pPr>
      <w:widowControl w:val="0"/>
      <w:tabs>
        <w:tab w:val="left" w:pos="7920"/>
      </w:tabs>
      <w:adjustRightInd w:val="0"/>
      <w:spacing w:after="120" w:line="280" w:lineRule="exact"/>
      <w:ind w:right="-14"/>
      <w:jc w:val="both"/>
      <w:textAlignment w:val="baseline"/>
    </w:pPr>
    <w:rPr>
      <w:sz w:val="19"/>
    </w:rPr>
  </w:style>
  <w:style w:type="paragraph" w:customStyle="1" w:styleId="ChkOUt">
    <w:name w:val="ChkOUt"/>
    <w:basedOn w:val="Bd-1BodyText1"/>
    <w:rsid w:val="00D92B1F"/>
    <w:pPr>
      <w:spacing w:line="360" w:lineRule="auto"/>
    </w:pPr>
    <w:rPr>
      <w:rFonts w:cs="Tahoma"/>
      <w:b/>
      <w:szCs w:val="22"/>
    </w:rPr>
  </w:style>
  <w:style w:type="paragraph" w:customStyle="1" w:styleId="Remarks1">
    <w:name w:val="Remarks1"/>
    <w:basedOn w:val="Bd-1BodyText1"/>
    <w:rsid w:val="00D92B1F"/>
    <w:pPr>
      <w:spacing w:before="20" w:line="360" w:lineRule="auto"/>
    </w:pPr>
    <w:rPr>
      <w:b/>
      <w:szCs w:val="22"/>
    </w:rPr>
  </w:style>
  <w:style w:type="character" w:customStyle="1" w:styleId="StyleBl-1Bullet1BoldCharChar">
    <w:name w:val="Style Bl-1 (Bullet 1) + Bold Char Char"/>
    <w:link w:val="StyleBl-1Bullet1BoldChar"/>
    <w:locked/>
    <w:rsid w:val="00D92B1F"/>
    <w:rPr>
      <w:rFonts w:ascii="Verdana" w:hAnsi="Verdana"/>
      <w:sz w:val="18"/>
      <w:szCs w:val="22"/>
      <w:lang w:val="en-GB"/>
    </w:rPr>
  </w:style>
  <w:style w:type="paragraph" w:customStyle="1" w:styleId="Table-Header2">
    <w:name w:val="Table-Header2"/>
    <w:basedOn w:val="Table-Header"/>
    <w:rsid w:val="00D92B1F"/>
    <w:pPr>
      <w:keepNext/>
      <w:widowControl w:val="0"/>
      <w:adjustRightInd w:val="0"/>
      <w:spacing w:line="360" w:lineRule="atLeast"/>
      <w:textAlignment w:val="baseline"/>
    </w:pPr>
    <w:rPr>
      <w:rFonts w:ascii="Times New Roman" w:hAnsi="Times New Roman" w:cs="Times New Roman"/>
      <w:bCs w:val="0"/>
      <w:color w:val="auto"/>
      <w:lang w:val="en-GB"/>
    </w:rPr>
  </w:style>
  <w:style w:type="paragraph" w:customStyle="1" w:styleId="Table-Header3-Left">
    <w:name w:val="Table-Header3-Left"/>
    <w:basedOn w:val="Table-Header"/>
    <w:rsid w:val="00D92B1F"/>
    <w:pPr>
      <w:keepNext/>
      <w:widowControl w:val="0"/>
      <w:adjustRightInd w:val="0"/>
      <w:spacing w:line="360" w:lineRule="atLeast"/>
      <w:jc w:val="left"/>
      <w:textAlignment w:val="baseline"/>
    </w:pPr>
    <w:rPr>
      <w:rFonts w:ascii="Times New Roman" w:hAnsi="Times New Roman" w:cs="Times New Roman"/>
      <w:bCs w:val="0"/>
      <w:lang w:val="en-GB"/>
    </w:rPr>
  </w:style>
  <w:style w:type="paragraph" w:customStyle="1" w:styleId="Tt1small">
    <w:name w:val="Tt1small"/>
    <w:basedOn w:val="Tt1"/>
    <w:rsid w:val="00D92B1F"/>
    <w:pPr>
      <w:tabs>
        <w:tab w:val="clear" w:pos="216"/>
      </w:tabs>
      <w:spacing w:line="312" w:lineRule="auto"/>
    </w:pPr>
    <w:rPr>
      <w:rFonts w:ascii="Verdana" w:hAnsi="Verdana"/>
      <w:sz w:val="22"/>
      <w:szCs w:val="20"/>
    </w:rPr>
  </w:style>
  <w:style w:type="paragraph" w:customStyle="1" w:styleId="Heading21">
    <w:name w:val="Heading 21"/>
    <w:basedOn w:val="Heading2"/>
    <w:rsid w:val="00D92B1F"/>
    <w:pPr>
      <w:keepNext/>
      <w:widowControl w:val="0"/>
      <w:numPr>
        <w:ilvl w:val="1"/>
        <w:numId w:val="165"/>
      </w:numPr>
      <w:pBdr>
        <w:top w:val="single" w:sz="2" w:space="1" w:color="C0C0C0"/>
        <w:left w:val="single" w:sz="2" w:space="4" w:color="C0C0C0"/>
        <w:bottom w:val="single" w:sz="2" w:space="1" w:color="C0C0C0"/>
        <w:right w:val="single" w:sz="2" w:space="4" w:color="C0C0C0"/>
      </w:pBdr>
      <w:shd w:val="solid" w:color="E6B9B8" w:fill="C6D9F1"/>
      <w:tabs>
        <w:tab w:val="num" w:pos="360"/>
        <w:tab w:val="left" w:pos="720"/>
      </w:tabs>
      <w:adjustRightInd w:val="0"/>
      <w:spacing w:before="200" w:after="200"/>
      <w:ind w:left="360" w:right="27"/>
      <w:textAlignment w:val="baseline"/>
    </w:pPr>
    <w:rPr>
      <w:rFonts w:ascii="Tahoma" w:hAnsi="Tahoma"/>
      <w:bCs w:val="0"/>
      <w:iCs w:val="0"/>
      <w:sz w:val="24"/>
      <w:szCs w:val="24"/>
      <w:lang w:val="en-GB"/>
    </w:rPr>
  </w:style>
  <w:style w:type="paragraph" w:customStyle="1" w:styleId="titel">
    <w:name w:val="titel"/>
    <w:basedOn w:val="Tt1"/>
    <w:rsid w:val="00D92B1F"/>
    <w:pPr>
      <w:tabs>
        <w:tab w:val="clear" w:pos="216"/>
      </w:tabs>
      <w:spacing w:line="312" w:lineRule="auto"/>
    </w:pPr>
    <w:rPr>
      <w:rFonts w:ascii="Verdana" w:hAnsi="Verdana"/>
      <w:sz w:val="22"/>
      <w:szCs w:val="20"/>
    </w:rPr>
  </w:style>
  <w:style w:type="character" w:customStyle="1" w:styleId="BoldItalic">
    <w:name w:val="Bold Italic"/>
    <w:aliases w:val="bi"/>
    <w:rsid w:val="00D92B1F"/>
    <w:rPr>
      <w:b/>
      <w:i/>
    </w:rPr>
  </w:style>
  <w:style w:type="paragraph" w:customStyle="1" w:styleId="ListAlertHeading">
    <w:name w:val="List Alert Heading"/>
    <w:aliases w:val="lah"/>
    <w:basedOn w:val="Normal"/>
    <w:rsid w:val="00D92B1F"/>
    <w:pPr>
      <w:keepNext/>
      <w:keepLines/>
      <w:framePr w:w="5500" w:hSpace="180" w:vSpace="180" w:wrap="notBeside" w:vAnchor="text" w:hAnchor="margin" w:x="2001" w:y="201"/>
      <w:widowControl w:val="0"/>
      <w:pBdr>
        <w:left w:val="single" w:sz="12" w:space="6" w:color="999999"/>
      </w:pBdr>
      <w:adjustRightInd w:val="0"/>
      <w:spacing w:before="60" w:after="50" w:line="210" w:lineRule="exact"/>
      <w:textAlignment w:val="baseline"/>
    </w:pPr>
    <w:rPr>
      <w:rFonts w:ascii="Franklin Gothic Demi" w:hAnsi="Franklin Gothic Demi"/>
      <w:color w:val="000000"/>
      <w:sz w:val="21"/>
      <w:szCs w:val="20"/>
      <w:lang w:val="en-US"/>
    </w:rPr>
  </w:style>
  <w:style w:type="paragraph" w:customStyle="1" w:styleId="Listalertart">
    <w:name w:val="List alert art"/>
    <w:aliases w:val="laart"/>
    <w:basedOn w:val="Normal"/>
    <w:rsid w:val="00D92B1F"/>
    <w:pPr>
      <w:keepNext/>
      <w:keepLines/>
      <w:framePr w:hSpace="180" w:wrap="around" w:vAnchor="text" w:hAnchor="text" w:x="401" w:y="141"/>
      <w:widowControl w:val="0"/>
      <w:adjustRightInd w:val="0"/>
      <w:spacing w:before="40" w:after="50" w:line="210" w:lineRule="atLeast"/>
      <w:ind w:left="960" w:right="-580"/>
      <w:textAlignment w:val="baseline"/>
    </w:pPr>
    <w:rPr>
      <w:rFonts w:ascii="Franklin Gothic Demi" w:hAnsi="Franklin Gothic Demi"/>
      <w:sz w:val="21"/>
      <w:szCs w:val="20"/>
      <w:lang w:val="en-US"/>
    </w:rPr>
  </w:style>
  <w:style w:type="paragraph" w:customStyle="1" w:styleId="Listalerttext">
    <w:name w:val="List alert text"/>
    <w:aliases w:val="lat"/>
    <w:basedOn w:val="Normal"/>
    <w:rsid w:val="00D92B1F"/>
    <w:pPr>
      <w:keepNext/>
      <w:framePr w:w="5500" w:hSpace="180" w:vSpace="180" w:wrap="notBeside" w:vAnchor="text" w:hAnchor="margin" w:x="2001" w:y="201"/>
      <w:widowControl w:val="0"/>
      <w:pBdr>
        <w:left w:val="single" w:sz="12" w:space="6" w:color="999999"/>
      </w:pBdr>
      <w:adjustRightInd w:val="0"/>
      <w:spacing w:before="50" w:after="50" w:line="210" w:lineRule="exact"/>
      <w:textAlignment w:val="baseline"/>
    </w:pPr>
    <w:rPr>
      <w:rFonts w:ascii="Franklin Gothic Book" w:hAnsi="Franklin Gothic Book"/>
      <w:color w:val="000000"/>
      <w:sz w:val="17"/>
      <w:szCs w:val="20"/>
      <w:lang w:val="en-US"/>
    </w:rPr>
  </w:style>
  <w:style w:type="paragraph" w:customStyle="1" w:styleId="Numberedlist0">
    <w:name w:val="Numbered list"/>
    <w:aliases w:val="nl1"/>
    <w:basedOn w:val="Normal"/>
    <w:rsid w:val="00D92B1F"/>
    <w:pPr>
      <w:keepNext/>
      <w:widowControl w:val="0"/>
      <w:tabs>
        <w:tab w:val="num" w:pos="720"/>
      </w:tabs>
      <w:adjustRightInd w:val="0"/>
      <w:spacing w:before="20" w:after="100" w:line="240" w:lineRule="exact"/>
      <w:ind w:left="720" w:right="-580" w:hanging="360"/>
      <w:textAlignment w:val="baseline"/>
    </w:pPr>
    <w:rPr>
      <w:sz w:val="20"/>
      <w:lang w:val="en-US"/>
    </w:rPr>
  </w:style>
  <w:style w:type="paragraph" w:customStyle="1" w:styleId="Procedureart">
    <w:name w:val="Procedure art"/>
    <w:aliases w:val="proart"/>
    <w:basedOn w:val="Normal"/>
    <w:next w:val="Normal"/>
    <w:rsid w:val="00D92B1F"/>
    <w:pPr>
      <w:keepNext/>
      <w:keepLines/>
      <w:framePr w:w="780" w:hSpace="180" w:wrap="around" w:vAnchor="text" w:hAnchor="margin" w:y="1"/>
      <w:widowControl w:val="0"/>
      <w:adjustRightInd w:val="0"/>
      <w:spacing w:before="0" w:after="0"/>
      <w:ind w:left="360" w:right="-580"/>
      <w:textAlignment w:val="baseline"/>
    </w:pPr>
    <w:rPr>
      <w:rFonts w:ascii="Franklin Gothic Demi" w:hAnsi="Franklin Gothic Demi"/>
      <w:sz w:val="21"/>
      <w:szCs w:val="20"/>
      <w:lang w:val="en-US"/>
    </w:rPr>
  </w:style>
  <w:style w:type="paragraph" w:customStyle="1" w:styleId="Syntaxinlist">
    <w:name w:val="Syntax in list"/>
    <w:aliases w:val="synl1"/>
    <w:basedOn w:val="Normal"/>
    <w:rsid w:val="00D92B1F"/>
    <w:pPr>
      <w:keepNext/>
      <w:widowControl w:val="0"/>
      <w:shd w:val="clear" w:color="C0C0C0" w:fill="auto"/>
      <w:adjustRightInd w:val="0"/>
      <w:spacing w:before="20" w:after="100" w:line="240" w:lineRule="exact"/>
      <w:ind w:left="1340" w:right="-520"/>
      <w:textAlignment w:val="baseline"/>
    </w:pPr>
    <w:rPr>
      <w:rFonts w:ascii="Courier" w:hAnsi="Courier"/>
      <w:sz w:val="16"/>
      <w:szCs w:val="20"/>
      <w:lang w:val="en-US"/>
    </w:rPr>
  </w:style>
  <w:style w:type="paragraph" w:customStyle="1" w:styleId="Tableparagraphnumberedlist2">
    <w:name w:val="Table paragraph numbered list 2"/>
    <w:aliases w:val="tpnl2"/>
    <w:basedOn w:val="Normal"/>
    <w:rsid w:val="00D92B1F"/>
    <w:pPr>
      <w:keepNext/>
      <w:widowControl w:val="0"/>
      <w:tabs>
        <w:tab w:val="num" w:pos="360"/>
        <w:tab w:val="left" w:pos="640"/>
      </w:tabs>
      <w:adjustRightInd w:val="0"/>
      <w:spacing w:before="60" w:after="60" w:line="220" w:lineRule="exact"/>
      <w:ind w:left="360" w:hanging="360"/>
      <w:textAlignment w:val="baseline"/>
    </w:pPr>
    <w:rPr>
      <w:rFonts w:ascii="Franklin Gothic Medium Cond" w:hAnsi="Franklin Gothic Medium Cond"/>
      <w:sz w:val="19"/>
      <w:lang w:val="en-US"/>
    </w:rPr>
  </w:style>
  <w:style w:type="paragraph" w:customStyle="1" w:styleId="Tableparagraph0">
    <w:name w:val="Table paragraph"/>
    <w:aliases w:val="tp,tp Char"/>
    <w:basedOn w:val="TableHeading0"/>
    <w:rsid w:val="00D92B1F"/>
    <w:pPr>
      <w:widowControl w:val="0"/>
      <w:adjustRightInd w:val="0"/>
      <w:spacing w:before="0" w:after="0" w:line="360" w:lineRule="auto"/>
      <w:ind w:left="1440"/>
      <w:jc w:val="both"/>
      <w:textAlignment w:val="baseline"/>
    </w:pPr>
    <w:rPr>
      <w:rFonts w:ascii="Arial" w:hAnsi="Arial"/>
      <w:b w:val="0"/>
      <w:bCs w:val="0"/>
      <w:sz w:val="24"/>
      <w:szCs w:val="24"/>
      <w:lang w:val="x-none"/>
    </w:rPr>
  </w:style>
  <w:style w:type="paragraph" w:customStyle="1" w:styleId="NumberedList2">
    <w:name w:val="Numbered List 2"/>
    <w:aliases w:val="nl2"/>
    <w:rsid w:val="00D92B1F"/>
    <w:pPr>
      <w:widowControl w:val="0"/>
      <w:tabs>
        <w:tab w:val="num" w:pos="360"/>
      </w:tabs>
      <w:adjustRightInd w:val="0"/>
      <w:spacing w:before="60" w:after="60" w:line="240" w:lineRule="exact"/>
      <w:ind w:left="360" w:hanging="360"/>
      <w:jc w:val="both"/>
      <w:textAlignment w:val="baseline"/>
    </w:pPr>
    <w:rPr>
      <w:color w:val="000000"/>
    </w:rPr>
  </w:style>
  <w:style w:type="paragraph" w:customStyle="1" w:styleId="lastincell">
    <w:name w:val="lastincell"/>
    <w:basedOn w:val="Normal"/>
    <w:rsid w:val="00D92B1F"/>
    <w:pPr>
      <w:keepNext/>
      <w:widowControl w:val="0"/>
      <w:adjustRightInd w:val="0"/>
      <w:spacing w:before="100" w:beforeAutospacing="1" w:after="100" w:afterAutospacing="1"/>
      <w:textAlignment w:val="baseline"/>
    </w:pPr>
    <w:rPr>
      <w:sz w:val="24"/>
      <w:lang w:val="en-US"/>
    </w:rPr>
  </w:style>
  <w:style w:type="paragraph" w:customStyle="1" w:styleId="important">
    <w:name w:val="important"/>
    <w:basedOn w:val="Normal"/>
    <w:rsid w:val="00D92B1F"/>
    <w:pPr>
      <w:keepNext/>
      <w:widowControl w:val="0"/>
      <w:adjustRightInd w:val="0"/>
      <w:spacing w:before="240" w:after="0"/>
      <w:textAlignment w:val="baseline"/>
    </w:pPr>
    <w:rPr>
      <w:b/>
      <w:bCs/>
      <w:sz w:val="24"/>
      <w:lang w:val="en-US"/>
    </w:rPr>
  </w:style>
  <w:style w:type="paragraph" w:customStyle="1" w:styleId="Heading20">
    <w:name w:val="Heading2"/>
    <w:basedOn w:val="Bd-1BodyText1"/>
    <w:rsid w:val="00D92B1F"/>
    <w:pPr>
      <w:spacing w:line="360" w:lineRule="auto"/>
    </w:pPr>
    <w:rPr>
      <w:b/>
      <w:bCs/>
      <w:szCs w:val="22"/>
      <w:lang w:val="vi-VN"/>
    </w:rPr>
  </w:style>
  <w:style w:type="character" w:customStyle="1" w:styleId="sectiontitle">
    <w:name w:val="sectiontitle"/>
    <w:basedOn w:val="DefaultParagraphFont"/>
    <w:rsid w:val="00D92B1F"/>
  </w:style>
  <w:style w:type="paragraph" w:customStyle="1" w:styleId="Heading">
    <w:name w:val="Heading ê"/>
    <w:basedOn w:val="Normal"/>
    <w:rsid w:val="00D92B1F"/>
    <w:pPr>
      <w:keepNext/>
      <w:widowControl w:val="0"/>
      <w:adjustRightInd w:val="0"/>
      <w:spacing w:before="0" w:after="0"/>
      <w:jc w:val="center"/>
      <w:textAlignment w:val="baseline"/>
    </w:pPr>
    <w:rPr>
      <w:rFonts w:ascii="Verdana" w:hAnsi="Verdana"/>
      <w:b/>
      <w:bCs/>
      <w:sz w:val="18"/>
      <w:szCs w:val="20"/>
    </w:rPr>
  </w:style>
  <w:style w:type="paragraph" w:customStyle="1" w:styleId="NormalAuto">
    <w:name w:val="Normal + Auto"/>
    <w:aliases w:val="Justified,Left:  0.5&quot;,Line spacing:  Multiple 1.3 li"/>
    <w:basedOn w:val="Normal"/>
    <w:rsid w:val="00D92B1F"/>
    <w:pPr>
      <w:keepNext/>
      <w:widowControl w:val="0"/>
      <w:adjustRightInd w:val="0"/>
      <w:spacing w:before="0" w:after="0" w:line="312" w:lineRule="auto"/>
      <w:ind w:firstLine="720"/>
      <w:textAlignment w:val="baseline"/>
    </w:pPr>
    <w:rPr>
      <w:rFonts w:cs="Arial"/>
      <w:color w:val="000000"/>
      <w:sz w:val="24"/>
      <w:lang w:val="en-US"/>
    </w:rPr>
  </w:style>
  <w:style w:type="character" w:customStyle="1" w:styleId="thoughtheader1">
    <w:name w:val="thoughtheader1"/>
    <w:rsid w:val="00D92B1F"/>
    <w:rPr>
      <w:rFonts w:ascii="Arial" w:hAnsi="Arial" w:cs="Arial" w:hint="default"/>
      <w:b/>
      <w:bCs/>
      <w:color w:val="194949"/>
      <w:sz w:val="26"/>
      <w:szCs w:val="26"/>
    </w:rPr>
  </w:style>
  <w:style w:type="paragraph" w:customStyle="1" w:styleId="NormalTableText">
    <w:name w:val="Normal Table Text"/>
    <w:basedOn w:val="Normal"/>
    <w:rsid w:val="00D92B1F"/>
    <w:pPr>
      <w:widowControl w:val="0"/>
      <w:overflowPunct w:val="0"/>
      <w:autoSpaceDE w:val="0"/>
      <w:autoSpaceDN w:val="0"/>
      <w:adjustRightInd w:val="0"/>
      <w:spacing w:after="0"/>
      <w:textAlignment w:val="baseline"/>
    </w:pPr>
    <w:rPr>
      <w:rFonts w:eastAsia="BatangChe"/>
      <w:sz w:val="20"/>
      <w:szCs w:val="20"/>
      <w:lang w:val="en-GB" w:eastAsia="ko-KR"/>
    </w:rPr>
  </w:style>
  <w:style w:type="paragraph" w:customStyle="1" w:styleId="bullet13">
    <w:name w:val="bullet1"/>
    <w:basedOn w:val="Normal"/>
    <w:rsid w:val="00D92B1F"/>
    <w:pPr>
      <w:keepNext/>
      <w:widowControl w:val="0"/>
      <w:tabs>
        <w:tab w:val="left" w:pos="1152"/>
        <w:tab w:val="num" w:pos="1260"/>
      </w:tabs>
      <w:adjustRightInd w:val="0"/>
      <w:spacing w:before="60" w:after="60" w:line="320" w:lineRule="atLeast"/>
      <w:ind w:left="1260" w:hanging="360"/>
      <w:textAlignment w:val="baseline"/>
    </w:pPr>
    <w:rPr>
      <w:lang w:val="en-US"/>
    </w:rPr>
  </w:style>
  <w:style w:type="paragraph" w:customStyle="1" w:styleId="BookAntiqua12pt11">
    <w:name w:val="스타일 스타일 스타일 본문 + Book Antiqua 12 pt 굵게 + 첫 줄:  1 글자 오른쪽:  1 글자 + ..."/>
    <w:basedOn w:val="Normal"/>
    <w:rsid w:val="00D92B1F"/>
    <w:pPr>
      <w:widowControl w:val="0"/>
      <w:wordWrap w:val="0"/>
      <w:autoSpaceDE w:val="0"/>
      <w:autoSpaceDN w:val="0"/>
      <w:adjustRightInd w:val="0"/>
      <w:spacing w:before="0" w:after="180"/>
      <w:ind w:leftChars="100" w:left="220" w:rightChars="100" w:right="220" w:firstLineChars="100" w:firstLine="220"/>
      <w:textAlignment w:val="baseline"/>
    </w:pPr>
    <w:rPr>
      <w:rFonts w:ascii="Book Antiqua" w:eastAsia="Gulim" w:hAnsi="Book Antiqua" w:cs="Batang"/>
      <w:sz w:val="22"/>
      <w:szCs w:val="20"/>
      <w:lang w:val="en-US" w:eastAsia="ko-KR"/>
    </w:rPr>
  </w:style>
  <w:style w:type="paragraph" w:customStyle="1" w:styleId="Bullet212pt">
    <w:name w:val="스타일 Bullet2 + 단락 뒤: 12 pt"/>
    <w:basedOn w:val="Bullet2"/>
    <w:rsid w:val="00D92B1F"/>
    <w:pPr>
      <w:numPr>
        <w:numId w:val="0"/>
      </w:numPr>
      <w:tabs>
        <w:tab w:val="num" w:pos="1021"/>
      </w:tabs>
      <w:ind w:left="1021" w:hanging="341"/>
    </w:pPr>
  </w:style>
  <w:style w:type="character" w:customStyle="1" w:styleId="CharChar8">
    <w:name w:val="Char Char8"/>
    <w:rsid w:val="00D92B1F"/>
    <w:rPr>
      <w:rFonts w:ascii="Tahoma" w:hAnsi="Tahoma" w:cs="Times New Roman"/>
      <w:sz w:val="28"/>
      <w:szCs w:val="28"/>
      <w:lang w:val="en-GB"/>
    </w:rPr>
  </w:style>
  <w:style w:type="paragraph" w:customStyle="1" w:styleId="last">
    <w:name w:val="last"/>
    <w:basedOn w:val="Normal"/>
    <w:rsid w:val="00D92B1F"/>
    <w:pPr>
      <w:widowControl w:val="0"/>
      <w:adjustRightInd w:val="0"/>
      <w:spacing w:before="100" w:beforeAutospacing="1" w:after="100" w:afterAutospacing="1"/>
      <w:textAlignment w:val="baseline"/>
    </w:pPr>
    <w:rPr>
      <w:sz w:val="24"/>
      <w:lang w:val="en-US"/>
    </w:rPr>
  </w:style>
  <w:style w:type="character" w:customStyle="1" w:styleId="CharChar7">
    <w:name w:val="Char Char7"/>
    <w:rsid w:val="00D92B1F"/>
    <w:rPr>
      <w:rFonts w:cs="Times New Roman"/>
      <w:i/>
      <w:noProof/>
      <w:sz w:val="28"/>
      <w:szCs w:val="28"/>
      <w:lang w:val="en-GB" w:eastAsia="en-US" w:bidi="ar-SA"/>
    </w:rPr>
  </w:style>
  <w:style w:type="paragraph" w:customStyle="1" w:styleId="MyNormal1">
    <w:name w:val="My Normal 1"/>
    <w:basedOn w:val="Normal"/>
    <w:rsid w:val="00D92B1F"/>
    <w:pPr>
      <w:widowControl w:val="0"/>
      <w:adjustRightInd w:val="0"/>
      <w:spacing w:before="0" w:after="0"/>
      <w:textAlignment w:val="baseline"/>
    </w:pPr>
    <w:rPr>
      <w:sz w:val="24"/>
      <w:szCs w:val="20"/>
      <w:lang w:val="en-GB"/>
    </w:rPr>
  </w:style>
  <w:style w:type="paragraph" w:customStyle="1" w:styleId="StyleHeading3h3h3subheadingH3Head33mJustified">
    <w:name w:val="Style Heading 3h3h3 sub headingH3Head 33m + Justified"/>
    <w:basedOn w:val="Heading3"/>
    <w:autoRedefine/>
    <w:rsid w:val="00D92B1F"/>
    <w:pPr>
      <w:keepNext/>
      <w:numPr>
        <w:numId w:val="165"/>
      </w:numPr>
      <w:shd w:val="solid" w:color="B8CCE4" w:fill="auto"/>
      <w:tabs>
        <w:tab w:val="left" w:pos="2552"/>
      </w:tabs>
      <w:adjustRightInd w:val="0"/>
      <w:spacing w:before="0" w:after="240"/>
      <w:ind w:hanging="720"/>
      <w:textAlignment w:val="baseline"/>
    </w:pPr>
    <w:rPr>
      <w:b w:val="0"/>
      <w:color w:val="000000"/>
      <w:sz w:val="24"/>
      <w:szCs w:val="24"/>
    </w:rPr>
  </w:style>
  <w:style w:type="paragraph" w:styleId="ListContinue">
    <w:name w:val="List Continue"/>
    <w:basedOn w:val="Normal"/>
    <w:rsid w:val="00D92B1F"/>
    <w:pPr>
      <w:widowControl w:val="0"/>
      <w:adjustRightInd w:val="0"/>
      <w:spacing w:before="60" w:after="60"/>
      <w:ind w:left="562"/>
      <w:textAlignment w:val="baseline"/>
    </w:pPr>
    <w:rPr>
      <w:rFonts w:cs="Arial"/>
      <w:sz w:val="20"/>
      <w:szCs w:val="20"/>
      <w:lang w:val="en-US"/>
    </w:rPr>
  </w:style>
  <w:style w:type="paragraph" w:customStyle="1" w:styleId="CharChar1Char">
    <w:name w:val="Char Char1 Char"/>
    <w:basedOn w:val="Normal"/>
    <w:rsid w:val="00D92B1F"/>
    <w:pPr>
      <w:widowControl w:val="0"/>
      <w:adjustRightInd w:val="0"/>
      <w:spacing w:before="0" w:after="160" w:line="240" w:lineRule="exact"/>
      <w:textAlignment w:val="baseline"/>
    </w:pPr>
    <w:rPr>
      <w:rFonts w:ascii="Verdana" w:hAnsi="Verdana"/>
      <w:sz w:val="20"/>
      <w:szCs w:val="20"/>
      <w:lang w:val="en-GB"/>
    </w:rPr>
  </w:style>
  <w:style w:type="character" w:customStyle="1" w:styleId="StyleBookAntiqua12pt">
    <w:name w:val="Style Book Antiqua 12 pt"/>
    <w:rsid w:val="00D92B1F"/>
    <w:rPr>
      <w:rFonts w:ascii="Times New Roman" w:hAnsi="Times New Roman" w:cs="Verdana"/>
      <w:sz w:val="24"/>
      <w:lang w:val="en-US" w:eastAsia="en-US" w:bidi="ar-SA"/>
    </w:rPr>
  </w:style>
  <w:style w:type="paragraph" w:customStyle="1" w:styleId="RFPAufzhlung1">
    <w:name w:val="RFP Aufzählung 1"/>
    <w:basedOn w:val="Normal"/>
    <w:link w:val="RFPAufzhlung1Char"/>
    <w:rsid w:val="00D92B1F"/>
    <w:pPr>
      <w:widowControl w:val="0"/>
      <w:numPr>
        <w:numId w:val="232"/>
      </w:numPr>
      <w:adjustRightInd w:val="0"/>
      <w:contextualSpacing/>
      <w:textAlignment w:val="baseline"/>
      <w:outlineLvl w:val="0"/>
    </w:pPr>
    <w:rPr>
      <w:sz w:val="20"/>
      <w:szCs w:val="20"/>
      <w:lang w:val="x-none" w:eastAsia="zh-CN" w:bidi="ml-IN"/>
    </w:rPr>
  </w:style>
  <w:style w:type="character" w:customStyle="1" w:styleId="StyleBookAntiqua12pt1">
    <w:name w:val="Style Book Antiqua 12 pt1"/>
    <w:rsid w:val="00D92B1F"/>
    <w:rPr>
      <w:rFonts w:ascii="Times New Roman" w:hAnsi="Times New Roman" w:cs="Verdana"/>
      <w:sz w:val="24"/>
      <w:lang w:val="en-US" w:eastAsia="en-US" w:bidi="ar-SA"/>
    </w:rPr>
  </w:style>
  <w:style w:type="paragraph" w:customStyle="1" w:styleId="BodyTextBook">
    <w:name w:val="BodyText(Book)"/>
    <w:rsid w:val="00D92B1F"/>
    <w:pPr>
      <w:widowControl w:val="0"/>
      <w:adjustRightInd w:val="0"/>
      <w:spacing w:after="120" w:line="260" w:lineRule="exact"/>
      <w:jc w:val="both"/>
      <w:textAlignment w:val="baseline"/>
    </w:pPr>
    <w:rPr>
      <w:rFonts w:ascii="Book Antiqua" w:hAnsi="Book Antiqua"/>
      <w:noProof/>
      <w:sz w:val="22"/>
    </w:rPr>
  </w:style>
  <w:style w:type="paragraph" w:customStyle="1" w:styleId="RFPstandard">
    <w:name w:val="RFP standard"/>
    <w:link w:val="RFPstandardChar"/>
    <w:rsid w:val="00D92B1F"/>
    <w:pPr>
      <w:widowControl w:val="0"/>
      <w:adjustRightInd w:val="0"/>
      <w:spacing w:line="360" w:lineRule="atLeast"/>
      <w:jc w:val="both"/>
      <w:textAlignment w:val="baseline"/>
    </w:pPr>
    <w:rPr>
      <w:sz w:val="22"/>
      <w:szCs w:val="22"/>
      <w:lang w:eastAsia="zh-CN" w:bidi="ml-IN"/>
    </w:rPr>
  </w:style>
  <w:style w:type="character" w:customStyle="1" w:styleId="RFPstandardChar">
    <w:name w:val="RFP standard Char"/>
    <w:link w:val="RFPstandard"/>
    <w:locked/>
    <w:rsid w:val="00D92B1F"/>
    <w:rPr>
      <w:sz w:val="22"/>
      <w:szCs w:val="22"/>
      <w:lang w:eastAsia="zh-CN" w:bidi="ml-IN"/>
    </w:rPr>
  </w:style>
  <w:style w:type="paragraph" w:customStyle="1" w:styleId="RFPberschrift2">
    <w:name w:val="RFP Überschrift 2"/>
    <w:basedOn w:val="Normal"/>
    <w:link w:val="RFPberschrift2Char"/>
    <w:rsid w:val="00D92B1F"/>
    <w:pPr>
      <w:widowControl w:val="0"/>
      <w:autoSpaceDE w:val="0"/>
      <w:autoSpaceDN w:val="0"/>
      <w:adjustRightInd w:val="0"/>
      <w:spacing w:after="0" w:line="264" w:lineRule="auto"/>
      <w:textAlignment w:val="baseline"/>
    </w:pPr>
    <w:rPr>
      <w:rFonts w:ascii="Arial (W1)" w:hAnsi="Arial (W1)"/>
      <w:b/>
      <w:color w:val="000080"/>
      <w:sz w:val="20"/>
      <w:szCs w:val="20"/>
      <w:lang w:val="x-none" w:eastAsia="x-none"/>
    </w:rPr>
  </w:style>
  <w:style w:type="character" w:customStyle="1" w:styleId="RFPAufzhlung1Char">
    <w:name w:val="RFP Aufzählung 1 Char"/>
    <w:link w:val="RFPAufzhlung1"/>
    <w:locked/>
    <w:rsid w:val="00D92B1F"/>
    <w:rPr>
      <w:lang w:val="x-none" w:eastAsia="zh-CN" w:bidi="ml-IN"/>
    </w:rPr>
  </w:style>
  <w:style w:type="character" w:customStyle="1" w:styleId="RFPberschrift2Char">
    <w:name w:val="RFP Überschrift 2 Char"/>
    <w:link w:val="RFPberschrift2"/>
    <w:locked/>
    <w:rsid w:val="00D92B1F"/>
    <w:rPr>
      <w:rFonts w:ascii="Arial (W1)" w:hAnsi="Arial (W1)"/>
      <w:b/>
      <w:color w:val="000080"/>
      <w:lang w:val="x-none" w:eastAsia="x-none"/>
    </w:rPr>
  </w:style>
  <w:style w:type="table" w:customStyle="1" w:styleId="TableGrid1120">
    <w:name w:val="Table Grid 112"/>
    <w:basedOn w:val="TableNormal"/>
    <w:next w:val="TableGrid10"/>
    <w:rsid w:val="00D92B1F"/>
    <w:pPr>
      <w:spacing w:line="360" w:lineRule="atLeast"/>
    </w:pPr>
    <w:rPr>
      <w:rFonts w:eastAsia="MS Minch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small1">
    <w:name w:val="small1"/>
    <w:rsid w:val="00D92B1F"/>
    <w:rPr>
      <w:rFonts w:ascii="Verdana" w:hAnsi="Verdana" w:hint="default"/>
      <w:sz w:val="14"/>
      <w:szCs w:val="14"/>
    </w:rPr>
  </w:style>
  <w:style w:type="paragraph" w:customStyle="1" w:styleId="TableList">
    <w:name w:val="Table List"/>
    <w:basedOn w:val="TableText1"/>
    <w:rsid w:val="00D92B1F"/>
    <w:pPr>
      <w:numPr>
        <w:numId w:val="233"/>
      </w:numPr>
      <w:tabs>
        <w:tab w:val="clear" w:pos="360"/>
      </w:tabs>
      <w:ind w:left="1440" w:firstLine="0"/>
    </w:pPr>
  </w:style>
  <w:style w:type="character" w:customStyle="1" w:styleId="ibm-inset-img-caption">
    <w:name w:val="ibm-inset-img-caption"/>
    <w:basedOn w:val="DefaultParagraphFont"/>
    <w:rsid w:val="00D92B1F"/>
  </w:style>
  <w:style w:type="paragraph" w:customStyle="1" w:styleId="Notes">
    <w:name w:val="Notes"/>
    <w:basedOn w:val="Bd-1BodyText1"/>
    <w:link w:val="NotesChar"/>
    <w:rsid w:val="00D92B1F"/>
    <w:pPr>
      <w:pBdr>
        <w:left w:val="single" w:sz="12" w:space="4" w:color="44546A"/>
      </w:pBdr>
      <w:ind w:left="1440"/>
      <w:jc w:val="left"/>
    </w:pPr>
    <w:rPr>
      <w:i/>
      <w:sz w:val="20"/>
      <w:lang w:eastAsia="x-none"/>
    </w:rPr>
  </w:style>
  <w:style w:type="table" w:customStyle="1" w:styleId="MediumShading2-Accent11">
    <w:name w:val="Medium Shading 2 - Accent 11"/>
    <w:basedOn w:val="TableNormal"/>
    <w:uiPriority w:val="64"/>
    <w:rsid w:val="00D92B1F"/>
    <w:pPr>
      <w:spacing w:line="360" w:lineRule="atLeast"/>
    </w:pPr>
    <w:rPr>
      <w:rFonts w:ascii="Calibri" w:eastAsia="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Accent11">
    <w:name w:val="Medium List 1 - Accent 11"/>
    <w:basedOn w:val="TableNormal"/>
    <w:uiPriority w:val="65"/>
    <w:rsid w:val="00D92B1F"/>
    <w:pPr>
      <w:spacing w:line="360" w:lineRule="atLeast"/>
    </w:pPr>
    <w:rPr>
      <w:rFonts w:ascii="Calibri" w:eastAsia="Calibri" w:hAnsi="Calibri"/>
      <w:color w:val="000000"/>
    </w:rPr>
    <w:tblPr>
      <w:tblStyleRowBandSize w:val="1"/>
      <w:tblStyleColBandSize w:val="1"/>
      <w:tblBorders>
        <w:top w:val="single" w:sz="8" w:space="0" w:color="5B9BD5"/>
        <w:bottom w:val="single" w:sz="8" w:space="0" w:color="5B9BD5"/>
      </w:tblBorders>
    </w:tblPr>
    <w:tblStylePr w:type="firstRow">
      <w:rPr>
        <w:rFonts w:ascii="Sendnya" w:eastAsia="Times New Roman" w:hAnsi="Sendny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Table3Deffects112">
    <w:name w:val="Table 3D effects 112"/>
    <w:basedOn w:val="TableNormal"/>
    <w:next w:val="Table3Deffects1"/>
    <w:rsid w:val="00D92B1F"/>
    <w:pPr>
      <w:keepNext/>
      <w:widowControl w:val="0"/>
      <w:adjustRightInd w:val="0"/>
      <w:spacing w:line="360" w:lineRule="atLeast"/>
      <w:jc w:val="both"/>
      <w:textAlignment w:val="baseline"/>
    </w:pPr>
    <w:rPr>
      <w:rFonts w:ascii="Calibri" w:eastAsia="Calibri" w:hAnsi="Calibri"/>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2">
    <w:name w:val="Table 3D effects 212"/>
    <w:basedOn w:val="TableNormal"/>
    <w:next w:val="Table3Deffects2"/>
    <w:rsid w:val="00D92B1F"/>
    <w:pPr>
      <w:keepNext/>
      <w:widowControl w:val="0"/>
      <w:adjustRightInd w:val="0"/>
      <w:spacing w:line="360" w:lineRule="atLeast"/>
      <w:jc w:val="both"/>
      <w:textAlignment w:val="baseline"/>
    </w:pPr>
    <w:rPr>
      <w:rFonts w:ascii="Calibri" w:eastAsia="Calibri" w:hAnsi="Calibri"/>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2">
    <w:name w:val="Table 3D effects 312"/>
    <w:basedOn w:val="TableNormal"/>
    <w:next w:val="Table3Deffects3"/>
    <w:rsid w:val="00D92B1F"/>
    <w:pPr>
      <w:keepNext/>
      <w:widowControl w:val="0"/>
      <w:adjustRightInd w:val="0"/>
      <w:spacing w:line="360" w:lineRule="atLeast"/>
      <w:jc w:val="both"/>
      <w:textAlignment w:val="baseline"/>
    </w:pPr>
    <w:rPr>
      <w:rFonts w:ascii="Calibri" w:eastAsia="Calibri" w:hAnsi="Calibri"/>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3">
    <w:name w:val="Table Classic 113"/>
    <w:basedOn w:val="TableNormal"/>
    <w:next w:val="TableClassic1"/>
    <w:rsid w:val="00D92B1F"/>
    <w:pPr>
      <w:keepNext/>
      <w:widowControl w:val="0"/>
      <w:adjustRightInd w:val="0"/>
      <w:spacing w:line="360" w:lineRule="atLeast"/>
      <w:jc w:val="both"/>
      <w:textAlignment w:val="baseline"/>
    </w:pPr>
    <w:rPr>
      <w:rFonts w:ascii="Calibri" w:eastAsia="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est">
    <w:name w:val="test"/>
    <w:basedOn w:val="TableNormal"/>
    <w:uiPriority w:val="99"/>
    <w:qFormat/>
    <w:rsid w:val="00D92B1F"/>
    <w:rPr>
      <w:rFonts w:ascii="Calibri" w:eastAsia="Calibri" w:hAnsi="Calibri"/>
    </w:rPr>
    <w:tblPr/>
  </w:style>
  <w:style w:type="table" w:customStyle="1" w:styleId="TableColorful112">
    <w:name w:val="Table Colorful 112"/>
    <w:basedOn w:val="TableNormal"/>
    <w:next w:val="TableColorful1"/>
    <w:rsid w:val="00D92B1F"/>
    <w:pPr>
      <w:keepNext/>
      <w:widowControl w:val="0"/>
      <w:adjustRightInd w:val="0"/>
      <w:spacing w:line="360" w:lineRule="atLeast"/>
      <w:jc w:val="both"/>
      <w:textAlignment w:val="baseline"/>
    </w:pPr>
    <w:rPr>
      <w:rFonts w:ascii="Calibri" w:eastAsia="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Grid812">
    <w:name w:val="Table Grid 812"/>
    <w:basedOn w:val="TableNormal"/>
    <w:next w:val="TableGrid8"/>
    <w:rsid w:val="00D92B1F"/>
    <w:pPr>
      <w:keepNext/>
      <w:widowControl w:val="0"/>
      <w:adjustRightInd w:val="0"/>
      <w:spacing w:line="360" w:lineRule="atLeast"/>
      <w:jc w:val="both"/>
      <w:textAlignment w:val="baseline"/>
    </w:pPr>
    <w:rPr>
      <w:rFonts w:ascii="Calibri" w:eastAsia="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LightList-Accent11">
    <w:name w:val="Light List - Accent 11"/>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MediumShading2-Accent21">
    <w:name w:val="Medium Shading 2 - Accent 21"/>
    <w:rsid w:val="00D92B1F"/>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style>
  <w:style w:type="character" w:customStyle="1" w:styleId="NotesChar">
    <w:name w:val="Notes Char"/>
    <w:link w:val="Notes"/>
    <w:locked/>
    <w:rsid w:val="00D92B1F"/>
    <w:rPr>
      <w:rFonts w:ascii="Verdana" w:hAnsi="Verdana"/>
      <w:i/>
      <w:lang w:val="en-GB" w:eastAsia="x-none"/>
    </w:rPr>
  </w:style>
  <w:style w:type="character" w:customStyle="1" w:styleId="noteChar0">
    <w:name w:val="note Char"/>
    <w:link w:val="note0"/>
    <w:locked/>
    <w:rsid w:val="00D92B1F"/>
    <w:rPr>
      <w:rFonts w:ascii=".VnArial" w:hAnsi=".VnArial" w:cs=".VnArial"/>
      <w:kern w:val="28"/>
      <w:lang w:val="vi-VN"/>
    </w:rPr>
  </w:style>
  <w:style w:type="table" w:customStyle="1" w:styleId="MediumShading2-Accent61">
    <w:name w:val="Medium Shading 2 - Accent 61"/>
    <w:rsid w:val="00D92B1F"/>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style>
  <w:style w:type="table" w:customStyle="1" w:styleId="MediumGrid3-Accent31">
    <w:name w:val="Medium Grid 3 - Accent 31"/>
    <w:rsid w:val="00D92B1F"/>
    <w:rPr>
      <w:rFonts w:ascii="Calibri" w:hAnsi="Calibri"/>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style>
  <w:style w:type="table" w:customStyle="1" w:styleId="PIT2Table2TableClassic211">
    <w:name w:val="PIT2 Table 2 (Table Classic 2)11"/>
    <w:rsid w:val="00D92B1F"/>
    <w:pPr>
      <w:keepNext/>
      <w:widowControl w:val="0"/>
      <w:adjustRightInd w:val="0"/>
      <w:spacing w:line="360" w:lineRule="atLeast"/>
      <w:textAlignment w:val="baseline"/>
    </w:pPr>
    <w:rPr>
      <w:rFonts w:ascii="Arial" w:hAnsi="Arial"/>
      <w:color w:val="000000"/>
      <w:sz w:val="18"/>
    </w:rPr>
    <w:tblPr>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0" w:type="dxa"/>
        <w:left w:w="108" w:type="dxa"/>
        <w:bottom w:w="0" w:type="dxa"/>
        <w:right w:w="108" w:type="dxa"/>
      </w:tblCellMar>
    </w:tblPr>
  </w:style>
  <w:style w:type="paragraph" w:customStyle="1" w:styleId="ACNBodyText">
    <w:name w:val="ACN Body Text"/>
    <w:basedOn w:val="Normal"/>
    <w:link w:val="ACNBodyTextCharChar"/>
    <w:rsid w:val="00D92B1F"/>
    <w:pPr>
      <w:keepLines/>
      <w:widowControl w:val="0"/>
      <w:adjustRightInd w:val="0"/>
      <w:spacing w:before="60" w:after="60" w:line="360" w:lineRule="auto"/>
      <w:ind w:left="454"/>
      <w:textAlignment w:val="baseline"/>
    </w:pPr>
    <w:rPr>
      <w:rFonts w:ascii="Arial" w:eastAsia="SimSun" w:hAnsi="Arial"/>
      <w:color w:val="000000"/>
      <w:sz w:val="20"/>
      <w:szCs w:val="20"/>
      <w:lang w:val="x-none" w:eastAsia="x-none"/>
    </w:rPr>
  </w:style>
  <w:style w:type="paragraph" w:customStyle="1" w:styleId="ACNHeading0">
    <w:name w:val="ACN Heading 0"/>
    <w:basedOn w:val="Normal"/>
    <w:next w:val="Normal"/>
    <w:link w:val="ACNHeading0CharChar"/>
    <w:rsid w:val="00D92B1F"/>
    <w:pPr>
      <w:keepLines/>
      <w:widowControl w:val="0"/>
      <w:adjustRightInd w:val="0"/>
      <w:spacing w:before="240" w:after="240" w:line="360" w:lineRule="auto"/>
      <w:textAlignment w:val="baseline"/>
    </w:pPr>
    <w:rPr>
      <w:rFonts w:ascii="Arial" w:eastAsia="Calibri" w:hAnsi="Arial"/>
      <w:b/>
      <w:color w:val="003366"/>
      <w:sz w:val="24"/>
      <w:szCs w:val="36"/>
      <w:lang w:val="en-AU" w:eastAsia="x-none"/>
    </w:rPr>
  </w:style>
  <w:style w:type="paragraph" w:customStyle="1" w:styleId="ACNNormal">
    <w:name w:val="ACN Normal"/>
    <w:rsid w:val="00D92B1F"/>
    <w:pPr>
      <w:widowControl w:val="0"/>
      <w:adjustRightInd w:val="0"/>
      <w:spacing w:before="60" w:after="60" w:line="360" w:lineRule="atLeast"/>
      <w:ind w:left="1267"/>
      <w:jc w:val="both"/>
      <w:textAlignment w:val="baseline"/>
    </w:pPr>
    <w:rPr>
      <w:rFonts w:eastAsia="SimSun"/>
      <w:sz w:val="22"/>
      <w:lang w:val="en-GB"/>
    </w:rPr>
  </w:style>
  <w:style w:type="paragraph" w:customStyle="1" w:styleId="ACNTableHeading">
    <w:name w:val="ACN Table Heading"/>
    <w:basedOn w:val="Normal"/>
    <w:link w:val="ACNTableHeadingCharChar"/>
    <w:rsid w:val="00D92B1F"/>
    <w:pPr>
      <w:keepLines/>
      <w:widowControl w:val="0"/>
      <w:adjustRightInd w:val="0"/>
      <w:spacing w:before="60" w:after="60" w:line="360" w:lineRule="auto"/>
      <w:textAlignment w:val="baseline"/>
    </w:pPr>
    <w:rPr>
      <w:rFonts w:ascii="Arial" w:eastAsia="SimSun" w:hAnsi="Arial"/>
      <w:b/>
      <w:bCs/>
      <w:color w:val="000000"/>
      <w:sz w:val="20"/>
      <w:szCs w:val="20"/>
      <w:lang w:val="x-none" w:eastAsia="x-none"/>
    </w:rPr>
  </w:style>
  <w:style w:type="paragraph" w:customStyle="1" w:styleId="ACNTableText">
    <w:name w:val="ACN Table Text"/>
    <w:basedOn w:val="Normal"/>
    <w:link w:val="ACNTableTextCharChar"/>
    <w:rsid w:val="00D92B1F"/>
    <w:pPr>
      <w:keepLines/>
      <w:widowControl w:val="0"/>
      <w:adjustRightInd w:val="0"/>
      <w:spacing w:before="60" w:after="60" w:line="360" w:lineRule="auto"/>
      <w:ind w:left="1"/>
      <w:textAlignment w:val="baseline"/>
    </w:pPr>
    <w:rPr>
      <w:rFonts w:ascii="Arial" w:eastAsia="SimSun" w:hAnsi="Arial"/>
      <w:color w:val="000000"/>
      <w:sz w:val="20"/>
      <w:szCs w:val="20"/>
      <w:lang w:val="x-none" w:eastAsia="ja-JP"/>
    </w:rPr>
  </w:style>
  <w:style w:type="paragraph" w:customStyle="1" w:styleId="CheckList1">
    <w:name w:val="Check List"/>
    <w:basedOn w:val="Normal"/>
    <w:rsid w:val="00D92B1F"/>
    <w:pPr>
      <w:keepNext/>
      <w:widowControl w:val="0"/>
      <w:numPr>
        <w:numId w:val="227"/>
      </w:numPr>
      <w:adjustRightInd w:val="0"/>
      <w:spacing w:before="0" w:after="0"/>
      <w:contextualSpacing/>
      <w:textAlignment w:val="baseline"/>
    </w:pPr>
    <w:rPr>
      <w:rFonts w:ascii="Verdana" w:hAnsi="Verdana"/>
      <w:sz w:val="18"/>
      <w:szCs w:val="20"/>
      <w:lang w:val="en-GB"/>
    </w:rPr>
  </w:style>
  <w:style w:type="paragraph" w:customStyle="1" w:styleId="CodeBlock">
    <w:name w:val="Code Block"/>
    <w:basedOn w:val="Normal"/>
    <w:rsid w:val="00D92B1F"/>
    <w:pPr>
      <w:keepNext/>
      <w:widowControl w:val="0"/>
      <w:pBdr>
        <w:top w:val="single" w:sz="4" w:space="1" w:color="auto"/>
        <w:left w:val="single" w:sz="4" w:space="4" w:color="auto"/>
        <w:bottom w:val="single" w:sz="4" w:space="1" w:color="auto"/>
        <w:right w:val="single" w:sz="4" w:space="4" w:color="auto"/>
      </w:pBdr>
      <w:adjustRightInd w:val="0"/>
      <w:spacing w:before="20" w:after="20"/>
      <w:textAlignment w:val="baseline"/>
    </w:pPr>
    <w:rPr>
      <w:rFonts w:ascii="Courier New" w:hAnsi="Courier New" w:cs="Courier New"/>
      <w:sz w:val="16"/>
      <w:szCs w:val="16"/>
      <w:lang w:val="en-GB"/>
    </w:rPr>
  </w:style>
  <w:style w:type="table" w:customStyle="1" w:styleId="ColorfulGrid-Accent51">
    <w:name w:val="Colorful Grid - Accent 51"/>
    <w:rsid w:val="00D92B1F"/>
    <w:rPr>
      <w:rFonts w:ascii="Calibri" w:hAnsi="Calibri"/>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style>
  <w:style w:type="paragraph" w:customStyle="1" w:styleId="CoverBlockHeading1">
    <w:name w:val="Cover Block Heading 1"/>
    <w:basedOn w:val="Normal"/>
    <w:next w:val="Normal"/>
    <w:rsid w:val="00D92B1F"/>
    <w:pPr>
      <w:keepNext/>
      <w:widowControl w:val="0"/>
      <w:adjustRightInd w:val="0"/>
      <w:spacing w:before="1320" w:after="40"/>
      <w:ind w:right="-567"/>
      <w:jc w:val="right"/>
      <w:textAlignment w:val="baseline"/>
    </w:pPr>
    <w:rPr>
      <w:rFonts w:ascii="Verdana" w:hAnsi="Verdana"/>
      <w:i/>
      <w:sz w:val="18"/>
      <w:szCs w:val="20"/>
      <w:lang w:val="en-GB"/>
    </w:rPr>
  </w:style>
  <w:style w:type="paragraph" w:customStyle="1" w:styleId="CoverBlockHeading2">
    <w:name w:val="Cover Block Heading 2"/>
    <w:basedOn w:val="Normal"/>
    <w:next w:val="Normal"/>
    <w:rsid w:val="00D92B1F"/>
    <w:pPr>
      <w:keepNext/>
      <w:widowControl w:val="0"/>
      <w:adjustRightInd w:val="0"/>
      <w:spacing w:before="720" w:after="0"/>
      <w:ind w:left="-567" w:right="-567"/>
      <w:jc w:val="right"/>
      <w:textAlignment w:val="baseline"/>
    </w:pPr>
    <w:rPr>
      <w:rFonts w:ascii="Verdana" w:hAnsi="Verdana"/>
      <w:i/>
      <w:iCs/>
      <w:sz w:val="18"/>
      <w:szCs w:val="20"/>
      <w:lang w:val="en-GB"/>
    </w:rPr>
  </w:style>
  <w:style w:type="paragraph" w:customStyle="1" w:styleId="CoverBlockText">
    <w:name w:val="Cover Block Text"/>
    <w:basedOn w:val="Normal"/>
    <w:rsid w:val="00D92B1F"/>
    <w:pPr>
      <w:keepNext/>
      <w:widowControl w:val="0"/>
      <w:adjustRightInd w:val="0"/>
      <w:spacing w:before="0" w:after="40"/>
      <w:ind w:right="-567"/>
      <w:jc w:val="right"/>
      <w:textAlignment w:val="baseline"/>
    </w:pPr>
    <w:rPr>
      <w:rFonts w:ascii="Verdana" w:hAnsi="Verdana"/>
      <w:bCs/>
      <w:sz w:val="18"/>
      <w:szCs w:val="20"/>
      <w:lang w:val="en-GB"/>
    </w:rPr>
  </w:style>
  <w:style w:type="paragraph" w:customStyle="1" w:styleId="CoverBlockTextBold">
    <w:name w:val="Cover Block Text Bold"/>
    <w:basedOn w:val="CoverBlockText"/>
    <w:rsid w:val="00D92B1F"/>
    <w:rPr>
      <w:b/>
    </w:rPr>
  </w:style>
  <w:style w:type="paragraph" w:customStyle="1" w:styleId="CoverHeading1">
    <w:name w:val="Cover Heading 1"/>
    <w:basedOn w:val="Normal"/>
    <w:next w:val="Normal"/>
    <w:rsid w:val="00D92B1F"/>
    <w:pPr>
      <w:keepNext/>
      <w:widowControl w:val="0"/>
      <w:adjustRightInd w:val="0"/>
      <w:spacing w:before="0"/>
      <w:ind w:left="-357"/>
      <w:textAlignment w:val="baseline"/>
    </w:pPr>
    <w:rPr>
      <w:rFonts w:ascii="Verdana" w:hAnsi="Verdana" w:cs="Calibri"/>
      <w:b/>
      <w:bCs/>
      <w:color w:val="4F81BD"/>
      <w:sz w:val="32"/>
      <w:szCs w:val="32"/>
      <w:lang w:val="en-GB"/>
    </w:rPr>
  </w:style>
  <w:style w:type="paragraph" w:customStyle="1" w:styleId="CoverHeading2">
    <w:name w:val="Cover Heading 2"/>
    <w:basedOn w:val="Normal"/>
    <w:rsid w:val="00D92B1F"/>
    <w:pPr>
      <w:keepNext/>
      <w:widowControl w:val="0"/>
      <w:adjustRightInd w:val="0"/>
      <w:spacing w:before="360"/>
      <w:ind w:left="-357"/>
      <w:textAlignment w:val="baseline"/>
    </w:pPr>
    <w:rPr>
      <w:rFonts w:ascii="Verdana" w:hAnsi="Verdana" w:cs="Calibri"/>
      <w:b/>
      <w:bCs/>
      <w:color w:val="4F81BD"/>
      <w:sz w:val="28"/>
      <w:szCs w:val="28"/>
      <w:lang w:val="en-GB"/>
    </w:rPr>
  </w:style>
  <w:style w:type="paragraph" w:customStyle="1" w:styleId="CoverSubject">
    <w:name w:val="Cover Subject"/>
    <w:basedOn w:val="Normal"/>
    <w:rsid w:val="00D92B1F"/>
    <w:pPr>
      <w:keepNext/>
      <w:widowControl w:val="0"/>
      <w:adjustRightInd w:val="0"/>
      <w:spacing w:before="0" w:after="0"/>
      <w:ind w:left="1701" w:right="-567"/>
      <w:jc w:val="right"/>
      <w:textAlignment w:val="baseline"/>
    </w:pPr>
    <w:rPr>
      <w:rFonts w:ascii="Verdana" w:hAnsi="Verdana"/>
      <w:sz w:val="36"/>
      <w:szCs w:val="20"/>
      <w:lang w:val="en-GB"/>
    </w:rPr>
  </w:style>
  <w:style w:type="paragraph" w:customStyle="1" w:styleId="CoverTitle">
    <w:name w:val="Cover Title"/>
    <w:basedOn w:val="Normal"/>
    <w:next w:val="CoverSubject"/>
    <w:rsid w:val="00D92B1F"/>
    <w:pPr>
      <w:keepNext/>
      <w:widowControl w:val="0"/>
      <w:adjustRightInd w:val="0"/>
      <w:spacing w:before="3720" w:after="0"/>
      <w:ind w:left="1418" w:right="-567"/>
      <w:jc w:val="right"/>
      <w:textAlignment w:val="baseline"/>
    </w:pPr>
    <w:rPr>
      <w:rFonts w:ascii="Verdana" w:hAnsi="Verdana"/>
      <w:b/>
      <w:sz w:val="44"/>
      <w:szCs w:val="20"/>
      <w:lang w:val="en-GB"/>
    </w:rPr>
  </w:style>
  <w:style w:type="paragraph" w:customStyle="1" w:styleId="FooterDisclaimer">
    <w:name w:val="Footer Disclaimer"/>
    <w:basedOn w:val="Footer"/>
    <w:rsid w:val="00D92B1F"/>
    <w:pPr>
      <w:keepNext/>
      <w:widowControl w:val="0"/>
      <w:tabs>
        <w:tab w:val="clear" w:pos="4680"/>
        <w:tab w:val="clear" w:pos="9360"/>
        <w:tab w:val="right" w:pos="8597"/>
      </w:tabs>
      <w:adjustRightInd w:val="0"/>
      <w:textAlignment w:val="baseline"/>
    </w:pPr>
    <w:rPr>
      <w:rFonts w:ascii="Arial" w:hAnsi="Arial"/>
      <w:b/>
      <w:sz w:val="18"/>
      <w:szCs w:val="20"/>
      <w:lang w:val="en-GB"/>
    </w:rPr>
  </w:style>
  <w:style w:type="paragraph" w:customStyle="1" w:styleId="FooterPageNumber">
    <w:name w:val="Footer Page Number"/>
    <w:basedOn w:val="Footer"/>
    <w:rsid w:val="00D92B1F"/>
    <w:pPr>
      <w:keepNext/>
      <w:widowControl w:val="0"/>
      <w:pBdr>
        <w:top w:val="single" w:sz="4" w:space="1" w:color="auto"/>
      </w:pBdr>
      <w:tabs>
        <w:tab w:val="clear" w:pos="4680"/>
        <w:tab w:val="clear" w:pos="9360"/>
        <w:tab w:val="right" w:pos="8597"/>
      </w:tabs>
      <w:adjustRightInd w:val="0"/>
      <w:spacing w:after="0"/>
      <w:jc w:val="right"/>
      <w:textAlignment w:val="baseline"/>
    </w:pPr>
    <w:rPr>
      <w:rFonts w:ascii="Arial" w:hAnsi="Arial"/>
      <w:b/>
      <w:sz w:val="18"/>
      <w:szCs w:val="20"/>
      <w:lang w:val="en-GB"/>
    </w:rPr>
  </w:style>
  <w:style w:type="paragraph" w:customStyle="1" w:styleId="FooterSmall">
    <w:name w:val="Footer Small"/>
    <w:basedOn w:val="Footer"/>
    <w:rsid w:val="00D92B1F"/>
    <w:pPr>
      <w:keepNext/>
      <w:widowControl w:val="0"/>
      <w:tabs>
        <w:tab w:val="clear" w:pos="4680"/>
        <w:tab w:val="clear" w:pos="9360"/>
        <w:tab w:val="right" w:pos="8597"/>
      </w:tabs>
      <w:adjustRightInd w:val="0"/>
      <w:spacing w:after="0"/>
      <w:textAlignment w:val="baseline"/>
    </w:pPr>
    <w:rPr>
      <w:rFonts w:ascii="Arial" w:hAnsi="Arial"/>
      <w:b/>
      <w:sz w:val="12"/>
      <w:szCs w:val="12"/>
      <w:lang w:val="en-GB"/>
    </w:rPr>
  </w:style>
  <w:style w:type="paragraph" w:customStyle="1" w:styleId="HeaderUnderline">
    <w:name w:val="Header Underline"/>
    <w:basedOn w:val="Header"/>
    <w:rsid w:val="00D92B1F"/>
    <w:pPr>
      <w:keepNext/>
      <w:widowControl w:val="0"/>
      <w:pBdr>
        <w:bottom w:val="single" w:sz="4" w:space="1" w:color="auto"/>
      </w:pBdr>
      <w:tabs>
        <w:tab w:val="clear" w:pos="4320"/>
        <w:tab w:val="clear" w:pos="8640"/>
      </w:tabs>
      <w:adjustRightInd w:val="0"/>
      <w:spacing w:before="0" w:after="0"/>
      <w:jc w:val="right"/>
      <w:textAlignment w:val="baseline"/>
    </w:pPr>
    <w:rPr>
      <w:rFonts w:ascii="Arial" w:hAnsi="Arial"/>
      <w:b/>
      <w:sz w:val="16"/>
      <w:szCs w:val="20"/>
      <w:lang w:val="en-GB"/>
    </w:rPr>
  </w:style>
  <w:style w:type="paragraph" w:customStyle="1" w:styleId="Heading1Numbered">
    <w:name w:val="Heading 1 (Numbered)"/>
    <w:basedOn w:val="Heading1"/>
    <w:next w:val="Normal"/>
    <w:rsid w:val="00D92B1F"/>
    <w:pPr>
      <w:keepNext/>
      <w:widowControl w:val="0"/>
      <w:numPr>
        <w:numId w:val="241"/>
      </w:numPr>
      <w:pBdr>
        <w:top w:val="single" w:sz="12" w:space="1" w:color="C0C0C0"/>
        <w:left w:val="single" w:sz="12" w:space="4" w:color="C0C0C0"/>
        <w:bottom w:val="single" w:sz="12" w:space="1" w:color="C0C0C0"/>
        <w:right w:val="single" w:sz="12" w:space="4" w:color="C0C0C0"/>
      </w:pBdr>
      <w:shd w:val="clear" w:color="auto" w:fill="9CC2E5"/>
      <w:adjustRightInd w:val="0"/>
      <w:spacing w:before="0" w:after="360" w:line="300" w:lineRule="atLeast"/>
      <w:textAlignment w:val="baseline"/>
    </w:pPr>
    <w:rPr>
      <w:rFonts w:ascii="Tahoma" w:hAnsi="Tahoma"/>
      <w:caps/>
      <w:spacing w:val="0"/>
      <w:kern w:val="24"/>
      <w:szCs w:val="20"/>
      <w:lang w:val="en-GB"/>
    </w:rPr>
  </w:style>
  <w:style w:type="paragraph" w:customStyle="1" w:styleId="Heading2Numbered">
    <w:name w:val="Heading 2 (Numbered)"/>
    <w:basedOn w:val="Heading2"/>
    <w:next w:val="Normal"/>
    <w:rsid w:val="00D92B1F"/>
    <w:pPr>
      <w:keepNext/>
      <w:widowControl w:val="0"/>
      <w:numPr>
        <w:ilvl w:val="1"/>
        <w:numId w:val="241"/>
      </w:numPr>
      <w:pBdr>
        <w:top w:val="single" w:sz="2" w:space="1" w:color="C0C0C0"/>
        <w:left w:val="single" w:sz="2" w:space="4" w:color="C0C0C0"/>
        <w:bottom w:val="single" w:sz="2" w:space="1" w:color="C0C0C0"/>
        <w:right w:val="single" w:sz="2" w:space="4" w:color="C0C0C0"/>
      </w:pBdr>
      <w:shd w:val="solid" w:color="E6B9B8" w:fill="C6D9F1"/>
      <w:tabs>
        <w:tab w:val="left" w:pos="1800"/>
      </w:tabs>
      <w:adjustRightInd w:val="0"/>
      <w:spacing w:before="200" w:after="200"/>
      <w:ind w:right="27"/>
      <w:textAlignment w:val="baseline"/>
    </w:pPr>
    <w:rPr>
      <w:rFonts w:ascii="Tahoma" w:hAnsi="Tahoma"/>
      <w:bCs w:val="0"/>
      <w:iCs w:val="0"/>
      <w:sz w:val="24"/>
      <w:szCs w:val="24"/>
      <w:lang w:val="en-GB"/>
    </w:rPr>
  </w:style>
  <w:style w:type="paragraph" w:customStyle="1" w:styleId="Heading3Numbered">
    <w:name w:val="Heading 3 (Numbered)"/>
    <w:basedOn w:val="Heading3"/>
    <w:next w:val="Normal"/>
    <w:rsid w:val="00D92B1F"/>
    <w:pPr>
      <w:keepNext/>
      <w:numPr>
        <w:numId w:val="241"/>
      </w:numPr>
      <w:shd w:val="solid" w:color="B8CCE4" w:fill="auto"/>
      <w:adjustRightInd w:val="0"/>
      <w:textAlignment w:val="baseline"/>
    </w:pPr>
    <w:rPr>
      <w:rFonts w:ascii="Tahoma" w:hAnsi="Tahoma"/>
      <w:b w:val="0"/>
      <w:bCs w:val="0"/>
      <w:iCs w:val="0"/>
      <w:color w:val="000000"/>
      <w:sz w:val="24"/>
      <w:szCs w:val="24"/>
      <w:lang w:val="en-GB"/>
    </w:rPr>
  </w:style>
  <w:style w:type="paragraph" w:customStyle="1" w:styleId="Heding3">
    <w:name w:val="Heding 3"/>
    <w:basedOn w:val="Bd-1BodyText1"/>
    <w:rsid w:val="00D92B1F"/>
    <w:rPr>
      <w:szCs w:val="22"/>
    </w:rPr>
  </w:style>
  <w:style w:type="paragraph" w:customStyle="1" w:styleId="Hidden">
    <w:name w:val="Hidden"/>
    <w:basedOn w:val="Normal"/>
    <w:next w:val="Normal"/>
    <w:rsid w:val="00D92B1F"/>
    <w:pPr>
      <w:keepNext/>
      <w:widowControl w:val="0"/>
      <w:shd w:val="clear" w:color="auto" w:fill="FFFF99"/>
      <w:adjustRightInd w:val="0"/>
      <w:spacing w:before="0" w:after="0"/>
      <w:textAlignment w:val="baseline"/>
    </w:pPr>
    <w:rPr>
      <w:rFonts w:ascii="Verdana" w:hAnsi="Verdana"/>
      <w:vanish/>
      <w:color w:val="C00000"/>
      <w:sz w:val="18"/>
      <w:szCs w:val="20"/>
      <w:lang w:val="en-GB"/>
    </w:rPr>
  </w:style>
  <w:style w:type="table" w:customStyle="1" w:styleId="LightGrid-Accent31">
    <w:name w:val="Light Grid - Accent 31"/>
    <w:rsid w:val="00D92B1F"/>
    <w:rPr>
      <w:rFonts w:ascii="Calibri" w:hAnsi="Calibri"/>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style>
  <w:style w:type="table" w:customStyle="1" w:styleId="LightList-Accent12">
    <w:name w:val="Light List - Accent 12"/>
    <w:rsid w:val="00D92B1F"/>
    <w:rPr>
      <w:rFonts w:ascii="Calibri" w:hAnsi="Calibri"/>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LightList-Accent31">
    <w:name w:val="Light List - Accent 31"/>
    <w:rsid w:val="00D92B1F"/>
    <w:rPr>
      <w:rFonts w:ascii="Calibri" w:hAnsi="Calibri"/>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style>
  <w:style w:type="table" w:customStyle="1" w:styleId="LightShading-Accent1111">
    <w:name w:val="Light Shading - Accent 1111"/>
    <w:rsid w:val="00D92B1F"/>
    <w:rPr>
      <w:rFonts w:ascii="Calibri" w:hAnsi="Calibri"/>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style>
  <w:style w:type="table" w:customStyle="1" w:styleId="LightShading-Accent311">
    <w:name w:val="Light Shading - Accent 311"/>
    <w:rsid w:val="00D92B1F"/>
    <w:rPr>
      <w:rFonts w:ascii="Calibri" w:eastAsia="MS Mincho" w:hAnsi="Calibri" w:cs="Arial"/>
      <w:color w:val="76923C"/>
      <w:lang w:val="en-AU" w:eastAsia="en-AU"/>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style>
  <w:style w:type="table" w:customStyle="1" w:styleId="LightShading-Accent61">
    <w:name w:val="Light Shading - Accent 61"/>
    <w:rsid w:val="00D92B1F"/>
    <w:rPr>
      <w:rFonts w:ascii="Calibri" w:hAnsi="Calibri"/>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style>
  <w:style w:type="paragraph" w:customStyle="1" w:styleId="ListBullet2">
    <w:name w:val="ListBullet2"/>
    <w:basedOn w:val="Normal"/>
    <w:autoRedefine/>
    <w:rsid w:val="00D92B1F"/>
    <w:pPr>
      <w:keepNext/>
      <w:widowControl w:val="0"/>
      <w:numPr>
        <w:numId w:val="229"/>
      </w:numPr>
      <w:tabs>
        <w:tab w:val="left" w:pos="1440"/>
      </w:tabs>
      <w:adjustRightInd w:val="0"/>
      <w:spacing w:before="80" w:after="0" w:line="240" w:lineRule="auto"/>
      <w:ind w:right="202"/>
      <w:textAlignment w:val="baseline"/>
    </w:pPr>
    <w:rPr>
      <w:rFonts w:ascii="Verdana" w:hAnsi="Verdana"/>
      <w:sz w:val="18"/>
      <w:szCs w:val="20"/>
      <w:lang w:val="en-GB"/>
    </w:rPr>
  </w:style>
  <w:style w:type="paragraph" w:customStyle="1" w:styleId="ListEnd">
    <w:name w:val="ListEnd"/>
    <w:basedOn w:val="Normal"/>
    <w:next w:val="Normal"/>
    <w:rsid w:val="00D92B1F"/>
    <w:pPr>
      <w:keepNext/>
      <w:widowControl w:val="0"/>
      <w:adjustRightInd w:val="0"/>
      <w:spacing w:before="0" w:after="0" w:line="80" w:lineRule="exact"/>
      <w:ind w:left="200" w:right="200"/>
      <w:jc w:val="right"/>
      <w:textAlignment w:val="baseline"/>
    </w:pPr>
    <w:rPr>
      <w:rFonts w:ascii="Verdana" w:hAnsi="Verdana"/>
      <w:sz w:val="12"/>
      <w:szCs w:val="20"/>
      <w:lang w:val="en-GB"/>
    </w:rPr>
  </w:style>
  <w:style w:type="table" w:customStyle="1" w:styleId="MediumGrid1-Accent31">
    <w:name w:val="Medium Grid 1 - Accent 31"/>
    <w:rsid w:val="00D92B1F"/>
    <w:rPr>
      <w:rFonts w:ascii="Calibri" w:hAnsi="Calibri"/>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style>
  <w:style w:type="table" w:customStyle="1" w:styleId="MediumGrid2-Accent31">
    <w:name w:val="Medium Grid 2 - Accent 31"/>
    <w:rsid w:val="00D92B1F"/>
    <w:rPr>
      <w:rFonts w:ascii="Cambria" w:eastAsia="Calibri" w:hAnsi="Cambria"/>
      <w:color w:val="000000"/>
      <w:lang w:val="en-AU" w:eastAsia="en-AU"/>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style>
  <w:style w:type="table" w:customStyle="1" w:styleId="MediumList2-Accent31">
    <w:name w:val="Medium List 2 - Accent 31"/>
    <w:rsid w:val="00D92B1F"/>
    <w:rPr>
      <w:rFonts w:ascii="Cambria" w:eastAsia="Calibri" w:hAnsi="Cambria"/>
      <w:color w:val="000000"/>
      <w:lang w:val="en-AU" w:eastAsia="en-AU"/>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style>
  <w:style w:type="table" w:customStyle="1" w:styleId="MediumShading2-Accent41">
    <w:name w:val="Medium Shading 2 - Accent 41"/>
    <w:rsid w:val="00D92B1F"/>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style>
  <w:style w:type="paragraph" w:customStyle="1" w:styleId="NoteTitle">
    <w:name w:val="Note Title"/>
    <w:basedOn w:val="Note"/>
    <w:next w:val="Note"/>
    <w:rsid w:val="00D92B1F"/>
    <w:pPr>
      <w:keepNext/>
      <w:widowControl w:val="0"/>
      <w:pBdr>
        <w:top w:val="none" w:sz="0" w:space="0" w:color="auto"/>
        <w:left w:val="single" w:sz="18" w:space="6" w:color="5B9BD5"/>
        <w:bottom w:val="none" w:sz="0" w:space="0" w:color="auto"/>
        <w:right w:val="none" w:sz="0" w:space="0" w:color="auto"/>
      </w:pBdr>
      <w:shd w:val="clear" w:color="auto" w:fill="auto"/>
      <w:adjustRightInd w:val="0"/>
      <w:spacing w:after="60" w:line="264" w:lineRule="auto"/>
      <w:ind w:right="0"/>
      <w:textAlignment w:val="baseline"/>
    </w:pPr>
    <w:rPr>
      <w:rFonts w:ascii="Verdana" w:eastAsia="Arial" w:hAnsi="Verdana" w:cs="Times New Roman"/>
      <w:b/>
      <w:bCs/>
      <w:i/>
      <w:color w:val="4F81BD"/>
      <w:szCs w:val="18"/>
      <w:lang w:val="x-none" w:eastAsia="x-none"/>
    </w:rPr>
  </w:style>
  <w:style w:type="paragraph" w:customStyle="1" w:styleId="NumHeading2">
    <w:name w:val="Num Heading 2"/>
    <w:basedOn w:val="Heading2"/>
    <w:next w:val="Normal"/>
    <w:rsid w:val="00D92B1F"/>
    <w:pPr>
      <w:keepNext/>
      <w:keepLines/>
      <w:widowControl w:val="0"/>
      <w:pBdr>
        <w:top w:val="single" w:sz="2" w:space="1" w:color="C0C0C0"/>
        <w:left w:val="single" w:sz="2" w:space="4" w:color="C0C0C0"/>
        <w:bottom w:val="single" w:sz="2" w:space="1" w:color="C0C0C0"/>
        <w:right w:val="single" w:sz="2" w:space="4" w:color="C0C0C0"/>
      </w:pBdr>
      <w:shd w:val="clear" w:color="C6D9F1" w:fill="auto"/>
      <w:tabs>
        <w:tab w:val="num" w:pos="1440"/>
        <w:tab w:val="left" w:pos="1800"/>
      </w:tabs>
      <w:adjustRightInd w:val="0"/>
      <w:spacing w:before="200" w:after="200" w:line="360" w:lineRule="auto"/>
      <w:ind w:left="2136" w:right="28" w:hanging="576"/>
      <w:textAlignment w:val="baseline"/>
    </w:pPr>
    <w:rPr>
      <w:rFonts w:ascii="Tahoma" w:hAnsi="Tahoma"/>
      <w:iCs w:val="0"/>
      <w:color w:val="002060"/>
      <w:sz w:val="22"/>
      <w:szCs w:val="24"/>
      <w:lang w:val="en-GB"/>
    </w:rPr>
  </w:style>
  <w:style w:type="paragraph" w:customStyle="1" w:styleId="NumHeading3">
    <w:name w:val="Num Heading 3"/>
    <w:basedOn w:val="Heading3"/>
    <w:next w:val="Normal"/>
    <w:rsid w:val="00D92B1F"/>
    <w:pPr>
      <w:keepNext/>
      <w:keepLines/>
      <w:numPr>
        <w:ilvl w:val="0"/>
        <w:numId w:val="0"/>
      </w:numPr>
      <w:shd w:val="solid" w:color="B8CCE4" w:fill="auto"/>
      <w:tabs>
        <w:tab w:val="num" w:pos="2160"/>
      </w:tabs>
      <w:adjustRightInd w:val="0"/>
      <w:spacing w:line="360" w:lineRule="auto"/>
      <w:ind w:left="2160" w:hanging="720"/>
      <w:textAlignment w:val="baseline"/>
    </w:pPr>
    <w:rPr>
      <w:rFonts w:ascii="Tahoma" w:hAnsi="Tahoma"/>
      <w:b w:val="0"/>
      <w:bCs w:val="0"/>
      <w:iCs w:val="0"/>
      <w:color w:val="000000"/>
      <w:sz w:val="27"/>
      <w:szCs w:val="24"/>
      <w:lang w:val="en-GB"/>
    </w:rPr>
  </w:style>
  <w:style w:type="paragraph" w:customStyle="1" w:styleId="NumHeading4">
    <w:name w:val="Num Heading 4"/>
    <w:basedOn w:val="Heading4"/>
    <w:next w:val="Normal"/>
    <w:rsid w:val="00D92B1F"/>
    <w:pPr>
      <w:widowControl w:val="0"/>
      <w:numPr>
        <w:ilvl w:val="3"/>
        <w:numId w:val="165"/>
      </w:numPr>
      <w:shd w:val="solid" w:color="E0EACC" w:fill="auto"/>
      <w:tabs>
        <w:tab w:val="left" w:pos="2160"/>
      </w:tabs>
      <w:adjustRightInd w:val="0"/>
      <w:spacing w:before="120" w:after="120"/>
      <w:ind w:left="864" w:hanging="864"/>
      <w:textAlignment w:val="baseline"/>
    </w:pPr>
    <w:rPr>
      <w:rFonts w:ascii="Tahoma" w:hAnsi="Tahoma"/>
      <w:b w:val="0"/>
      <w:i/>
      <w:iCs/>
      <w:sz w:val="26"/>
      <w:lang w:val="en-GB"/>
    </w:rPr>
  </w:style>
  <w:style w:type="paragraph" w:customStyle="1" w:styleId="NumHeading5">
    <w:name w:val="Num Heading 5"/>
    <w:basedOn w:val="Heading5"/>
    <w:next w:val="Normal"/>
    <w:rsid w:val="00D92B1F"/>
    <w:pPr>
      <w:keepNext/>
      <w:keepLines/>
      <w:widowControl w:val="0"/>
      <w:numPr>
        <w:ilvl w:val="4"/>
        <w:numId w:val="165"/>
      </w:numPr>
      <w:tabs>
        <w:tab w:val="left" w:pos="2160"/>
      </w:tabs>
      <w:adjustRightInd w:val="0"/>
      <w:spacing w:before="120" w:after="120" w:line="360" w:lineRule="auto"/>
      <w:ind w:left="1008" w:hanging="1008"/>
      <w:textAlignment w:val="baseline"/>
    </w:pPr>
    <w:rPr>
      <w:rFonts w:ascii="Tahoma" w:hAnsi="Tahoma"/>
      <w:b w:val="0"/>
      <w:bCs w:val="0"/>
      <w:color w:val="C45911"/>
      <w:sz w:val="20"/>
      <w:szCs w:val="28"/>
      <w:lang w:val="en-GB"/>
    </w:rPr>
  </w:style>
  <w:style w:type="character" w:customStyle="1" w:styleId="PlaceholderText1">
    <w:name w:val="Placeholder Text1"/>
    <w:semiHidden/>
    <w:rsid w:val="00D92B1F"/>
    <w:rPr>
      <w:rFonts w:cs="Times New Roman"/>
      <w:color w:val="808080"/>
    </w:rPr>
  </w:style>
  <w:style w:type="character" w:customStyle="1" w:styleId="Popis">
    <w:name w:val="Popis"/>
    <w:rsid w:val="00D92B1F"/>
    <w:rPr>
      <w:rFonts w:ascii="Tahoma" w:hAnsi="Tahoma"/>
      <w:b/>
      <w:sz w:val="20"/>
    </w:rPr>
  </w:style>
  <w:style w:type="paragraph" w:customStyle="1" w:styleId="SDM-DocumentTitle">
    <w:name w:val="SDM - Document Title"/>
    <w:rsid w:val="00D92B1F"/>
    <w:pPr>
      <w:widowControl w:val="0"/>
      <w:adjustRightInd w:val="0"/>
      <w:spacing w:before="3500" w:after="200" w:line="276" w:lineRule="auto"/>
      <w:ind w:left="-562" w:right="-562"/>
      <w:jc w:val="right"/>
      <w:textAlignment w:val="baseline"/>
      <w:outlineLvl w:val="0"/>
    </w:pPr>
    <w:rPr>
      <w:rFonts w:ascii="Segoe Black" w:hAnsi="Segoe Black"/>
      <w:noProof/>
      <w:sz w:val="44"/>
      <w:szCs w:val="44"/>
    </w:rPr>
  </w:style>
  <w:style w:type="paragraph" w:customStyle="1" w:styleId="SDM-SubTitle">
    <w:name w:val="SDM - SubTitle"/>
    <w:basedOn w:val="Normal"/>
    <w:rsid w:val="00D92B1F"/>
    <w:pPr>
      <w:keepNext/>
      <w:widowControl w:val="0"/>
      <w:adjustRightInd w:val="0"/>
      <w:spacing w:before="0" w:after="0"/>
      <w:ind w:left="-567" w:right="-567"/>
      <w:jc w:val="right"/>
      <w:textAlignment w:val="baseline"/>
      <w:outlineLvl w:val="0"/>
    </w:pPr>
    <w:rPr>
      <w:rFonts w:ascii="Verdana" w:hAnsi="Verdana"/>
      <w:sz w:val="36"/>
      <w:szCs w:val="36"/>
      <w:lang w:val="en-GB"/>
    </w:rPr>
  </w:style>
  <w:style w:type="table" w:customStyle="1" w:styleId="TableColumns212">
    <w:name w:val="Table Columns 212"/>
    <w:basedOn w:val="TableNormal"/>
    <w:next w:val="TableColumns2"/>
    <w:rsid w:val="00D92B1F"/>
    <w:pPr>
      <w:spacing w:before="120" w:after="60" w:line="264" w:lineRule="auto"/>
      <w:ind w:left="227"/>
    </w:pPr>
    <w:rPr>
      <w:rFonts w:ascii="Calibri" w:eastAsia="MS Mincho" w:hAnsi="Calibri" w:cs="Arial"/>
      <w:b/>
      <w:bCs/>
      <w:lang w:val="en-AU" w:eastAsia="en-AU"/>
    </w:rPr>
    <w:tblPr>
      <w:tblStyleColBandSize w:val="1"/>
    </w:tblPr>
    <w:tblStylePr w:type="firstRow">
      <w:rPr>
        <w:rFonts w:cs="Symbol"/>
        <w:color w:val="FFFFFF"/>
      </w:rPr>
      <w:tblPr/>
      <w:tcPr>
        <w:tcBorders>
          <w:tl2br w:val="none" w:sz="0" w:space="0" w:color="auto"/>
          <w:tr2bl w:val="none" w:sz="0" w:space="0" w:color="auto"/>
        </w:tcBorders>
        <w:shd w:val="solid" w:color="000080" w:fill="FFFFFF"/>
      </w:tcPr>
    </w:tblStylePr>
    <w:tblStylePr w:type="lastRow">
      <w:rPr>
        <w:rFonts w:cs="Symbol"/>
        <w:b w:val="0"/>
        <w:bCs w:val="0"/>
      </w:rPr>
      <w:tblPr/>
      <w:tcPr>
        <w:tcBorders>
          <w:tl2br w:val="none" w:sz="0" w:space="0" w:color="auto"/>
          <w:tr2bl w:val="none" w:sz="0" w:space="0" w:color="auto"/>
        </w:tcBorders>
      </w:tcPr>
    </w:tblStylePr>
    <w:tblStylePr w:type="firstCol">
      <w:rPr>
        <w:rFonts w:cs="Symbol"/>
        <w:b w:val="0"/>
        <w:bCs w:val="0"/>
        <w:color w:val="000000"/>
      </w:rPr>
      <w:tblPr/>
      <w:tcPr>
        <w:tcBorders>
          <w:tl2br w:val="none" w:sz="0" w:space="0" w:color="auto"/>
          <w:tr2bl w:val="none" w:sz="0" w:space="0" w:color="auto"/>
        </w:tcBorders>
      </w:tcPr>
    </w:tblStylePr>
    <w:tblStylePr w:type="lastCol">
      <w:rPr>
        <w:rFonts w:cs="Symbol"/>
        <w:b w:val="0"/>
        <w:bCs w:val="0"/>
      </w:rPr>
      <w:tblPr/>
      <w:tcPr>
        <w:tcBorders>
          <w:tl2br w:val="none" w:sz="0" w:space="0" w:color="auto"/>
          <w:tr2bl w:val="none" w:sz="0" w:space="0" w:color="auto"/>
        </w:tcBorders>
      </w:tcPr>
    </w:tblStylePr>
    <w:tblStylePr w:type="band1Vert">
      <w:rPr>
        <w:rFonts w:cs="Symbol"/>
        <w:color w:val="auto"/>
      </w:rPr>
      <w:tblPr/>
      <w:tcPr>
        <w:shd w:val="pct30" w:color="000000" w:fill="FFFFFF"/>
      </w:tcPr>
    </w:tblStylePr>
    <w:tblStylePr w:type="band2Vert">
      <w:rPr>
        <w:rFonts w:cs="Symbol"/>
        <w:color w:val="auto"/>
      </w:rPr>
      <w:tblPr/>
      <w:tcPr>
        <w:shd w:val="pct25" w:color="00FF00" w:fill="FFFFFF"/>
      </w:tcPr>
    </w:tblStylePr>
    <w:tblStylePr w:type="neCell">
      <w:rPr>
        <w:rFonts w:cs="Symbol"/>
        <w:b/>
        <w:bCs/>
      </w:rPr>
      <w:tblPr/>
      <w:tcPr>
        <w:tcBorders>
          <w:tl2br w:val="none" w:sz="0" w:space="0" w:color="auto"/>
          <w:tr2bl w:val="none" w:sz="0" w:space="0" w:color="auto"/>
        </w:tcBorders>
      </w:tcPr>
    </w:tblStylePr>
    <w:tblStylePr w:type="swCell">
      <w:rPr>
        <w:rFonts w:cs="Symbol"/>
        <w:b/>
        <w:bCs/>
      </w:rPr>
      <w:tblPr/>
      <w:tcPr>
        <w:tcBorders>
          <w:tl2br w:val="none" w:sz="0" w:space="0" w:color="auto"/>
          <w:tr2bl w:val="none" w:sz="0" w:space="0" w:color="auto"/>
        </w:tcBorders>
      </w:tcPr>
    </w:tblStylePr>
  </w:style>
  <w:style w:type="table" w:customStyle="1" w:styleId="TableColumns312">
    <w:name w:val="Table Columns 312"/>
    <w:basedOn w:val="TableNormal"/>
    <w:next w:val="TableColumns3"/>
    <w:rsid w:val="00D92B1F"/>
    <w:pPr>
      <w:spacing w:before="120" w:after="60" w:line="264" w:lineRule="auto"/>
      <w:ind w:left="227"/>
    </w:pPr>
    <w:rPr>
      <w:rFonts w:ascii="Calibri" w:eastAsia="MS Mincho" w:hAnsi="Calibri" w:cs="Arial"/>
      <w:b/>
      <w:bCs/>
      <w:lang w:val="en-AU" w:eastAsia="en-A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Symbol"/>
        <w:color w:val="FFFFFF"/>
      </w:rPr>
      <w:tblPr/>
      <w:tcPr>
        <w:tcBorders>
          <w:tl2br w:val="none" w:sz="0" w:space="0" w:color="auto"/>
          <w:tr2bl w:val="none" w:sz="0" w:space="0" w:color="auto"/>
        </w:tcBorders>
        <w:shd w:val="solid" w:color="000080" w:fill="FFFFFF"/>
      </w:tcPr>
    </w:tblStylePr>
    <w:tblStylePr w:type="lastRow">
      <w:rPr>
        <w:rFonts w:cs="Symbol"/>
        <w:b w:val="0"/>
        <w:bCs w:val="0"/>
      </w:rPr>
      <w:tblPr/>
      <w:tcPr>
        <w:tcBorders>
          <w:top w:val="single" w:sz="6" w:space="0" w:color="000080"/>
          <w:tl2br w:val="none" w:sz="0" w:space="0" w:color="auto"/>
          <w:tr2bl w:val="none" w:sz="0" w:space="0" w:color="auto"/>
        </w:tcBorders>
      </w:tcPr>
    </w:tblStylePr>
    <w:tblStylePr w:type="firstCol">
      <w:rPr>
        <w:rFonts w:cs="Symbol"/>
        <w:b w:val="0"/>
        <w:bCs w:val="0"/>
      </w:rPr>
      <w:tblPr/>
      <w:tcPr>
        <w:tcBorders>
          <w:tl2br w:val="none" w:sz="0" w:space="0" w:color="auto"/>
          <w:tr2bl w:val="none" w:sz="0" w:space="0" w:color="auto"/>
        </w:tcBorders>
      </w:tcPr>
    </w:tblStylePr>
    <w:tblStylePr w:type="lastCol">
      <w:rPr>
        <w:rFonts w:cs="Symbol"/>
        <w:b w:val="0"/>
        <w:bCs w:val="0"/>
      </w:rPr>
      <w:tblPr/>
      <w:tcPr>
        <w:tcBorders>
          <w:tl2br w:val="none" w:sz="0" w:space="0" w:color="auto"/>
          <w:tr2bl w:val="none" w:sz="0" w:space="0" w:color="auto"/>
        </w:tcBorders>
      </w:tcPr>
    </w:tblStylePr>
    <w:tblStylePr w:type="band1Vert">
      <w:rPr>
        <w:rFonts w:cs="Symbol"/>
        <w:color w:val="auto"/>
      </w:rPr>
      <w:tblPr/>
      <w:tcPr>
        <w:shd w:val="solid" w:color="C0C0C0" w:fill="FFFFFF"/>
      </w:tcPr>
    </w:tblStylePr>
    <w:tblStylePr w:type="band2Vert">
      <w:rPr>
        <w:rFonts w:cs="Symbol"/>
        <w:color w:val="auto"/>
      </w:rPr>
      <w:tblPr/>
      <w:tcPr>
        <w:shd w:val="pct10" w:color="000000" w:fill="FFFFFF"/>
      </w:tcPr>
    </w:tblStylePr>
    <w:tblStylePr w:type="neCell">
      <w:rPr>
        <w:rFonts w:cs="Symbol"/>
        <w:b/>
        <w:bCs/>
      </w:rPr>
      <w:tblPr/>
      <w:tcPr>
        <w:tcBorders>
          <w:tl2br w:val="none" w:sz="0" w:space="0" w:color="auto"/>
          <w:tr2bl w:val="none" w:sz="0" w:space="0" w:color="auto"/>
        </w:tcBorders>
      </w:tcPr>
    </w:tblStylePr>
  </w:style>
  <w:style w:type="table" w:customStyle="1" w:styleId="TableColumns412">
    <w:name w:val="Table Columns 412"/>
    <w:basedOn w:val="TableNormal"/>
    <w:next w:val="TableColumns4"/>
    <w:rsid w:val="00D92B1F"/>
    <w:pPr>
      <w:keepNext/>
      <w:widowControl w:val="0"/>
      <w:adjustRightInd w:val="0"/>
      <w:spacing w:line="360" w:lineRule="atLeast"/>
      <w:jc w:val="both"/>
      <w:textAlignment w:val="baseline"/>
    </w:pPr>
    <w:rPr>
      <w:rFonts w:ascii="Calibri" w:eastAsia="Calibri" w:hAnsi="Calibri"/>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2">
    <w:name w:val="Table Columns 512"/>
    <w:basedOn w:val="TableNormal"/>
    <w:next w:val="TableColumns5"/>
    <w:rsid w:val="00D92B1F"/>
    <w:pPr>
      <w:keepNext/>
      <w:widowControl w:val="0"/>
      <w:adjustRightInd w:val="0"/>
      <w:spacing w:line="360" w:lineRule="atLeast"/>
      <w:jc w:val="both"/>
      <w:textAlignment w:val="baseline"/>
    </w:pPr>
    <w:rPr>
      <w:rFonts w:ascii="Calibri" w:hAnsi="Calibri"/>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customStyle="1" w:styleId="TableContemporary12">
    <w:name w:val="Table Contemporary12"/>
    <w:basedOn w:val="TableNormal"/>
    <w:next w:val="TableContemporary"/>
    <w:rsid w:val="00D92B1F"/>
    <w:pPr>
      <w:keepNext/>
      <w:widowControl w:val="0"/>
      <w:adjustRightInd w:val="0"/>
      <w:spacing w:line="360" w:lineRule="atLeast"/>
      <w:jc w:val="both"/>
      <w:textAlignment w:val="baseline"/>
    </w:pPr>
    <w:rPr>
      <w:rFonts w:ascii="Calibri" w:eastAsia="Calibri" w:hAnsi="Calibri"/>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2">
    <w:name w:val="Table Elegant12"/>
    <w:basedOn w:val="TableNormal"/>
    <w:next w:val="TableElegant"/>
    <w:rsid w:val="00D92B1F"/>
    <w:pPr>
      <w:keepNext/>
      <w:widowControl w:val="0"/>
      <w:adjustRightInd w:val="0"/>
      <w:spacing w:line="360" w:lineRule="atLeast"/>
      <w:jc w:val="both"/>
      <w:textAlignment w:val="baseline"/>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customStyle="1" w:styleId="TableGrid2120">
    <w:name w:val="Table Grid 212"/>
    <w:basedOn w:val="TableNormal"/>
    <w:next w:val="TableGrid20"/>
    <w:rsid w:val="00D92B1F"/>
    <w:pPr>
      <w:spacing w:before="120" w:after="60" w:line="264" w:lineRule="auto"/>
      <w:ind w:left="227"/>
    </w:pPr>
    <w:rPr>
      <w:rFonts w:ascii="Calibri" w:eastAsia="MS Mincho" w:hAnsi="Calibri" w:cs="Arial"/>
      <w:lang w:val="en-AU" w:eastAsia="en-AU"/>
    </w:rPr>
    <w:tblPr>
      <w:tblBorders>
        <w:insideH w:val="single" w:sz="6" w:space="0" w:color="000000"/>
        <w:insideV w:val="single" w:sz="6" w:space="0" w:color="000000"/>
      </w:tblBorders>
    </w:tblPr>
    <w:tblStylePr w:type="firstRow">
      <w:rPr>
        <w:rFonts w:cs="Symbol"/>
        <w:b/>
        <w:bCs/>
      </w:rPr>
      <w:tblPr/>
      <w:tcPr>
        <w:tcBorders>
          <w:tl2br w:val="none" w:sz="0" w:space="0" w:color="auto"/>
          <w:tr2bl w:val="none" w:sz="0" w:space="0" w:color="auto"/>
        </w:tcBorders>
      </w:tcPr>
    </w:tblStylePr>
    <w:tblStylePr w:type="lastRow">
      <w:rPr>
        <w:rFonts w:cs="Symbol"/>
        <w:b/>
        <w:bCs/>
      </w:rPr>
      <w:tblPr/>
      <w:tcPr>
        <w:tcBorders>
          <w:top w:val="single" w:sz="6" w:space="0" w:color="000000"/>
          <w:tl2br w:val="none" w:sz="0" w:space="0" w:color="auto"/>
          <w:tr2bl w:val="none" w:sz="0" w:space="0" w:color="auto"/>
        </w:tcBorders>
      </w:tcPr>
    </w:tblStylePr>
    <w:tblStylePr w:type="firstCol">
      <w:rPr>
        <w:rFonts w:cs="Symbol"/>
        <w:b/>
        <w:bCs/>
      </w:rPr>
      <w:tblPr/>
      <w:tcPr>
        <w:tcBorders>
          <w:tl2br w:val="none" w:sz="0" w:space="0" w:color="auto"/>
          <w:tr2bl w:val="none" w:sz="0" w:space="0" w:color="auto"/>
        </w:tcBorders>
      </w:tcPr>
    </w:tblStylePr>
    <w:tblStylePr w:type="lastCol">
      <w:rPr>
        <w:rFonts w:cs="Symbol"/>
        <w:b/>
        <w:bCs/>
      </w:rPr>
      <w:tblPr/>
      <w:tcPr>
        <w:tcBorders>
          <w:tl2br w:val="none" w:sz="0" w:space="0" w:color="auto"/>
          <w:tr2bl w:val="none" w:sz="0" w:space="0" w:color="auto"/>
        </w:tcBorders>
      </w:tcPr>
    </w:tblStylePr>
  </w:style>
  <w:style w:type="table" w:customStyle="1" w:styleId="TableGrid3120">
    <w:name w:val="Table Grid 312"/>
    <w:basedOn w:val="TableNormal"/>
    <w:next w:val="TableGrid30"/>
    <w:rsid w:val="00D92B1F"/>
    <w:pPr>
      <w:spacing w:before="120" w:after="60" w:line="264" w:lineRule="auto"/>
      <w:ind w:left="227"/>
    </w:pPr>
    <w:rPr>
      <w:rFonts w:ascii="Calibri" w:eastAsia="MS Mincho" w:hAnsi="Calibri" w:cs="Arial"/>
      <w:lang w:val="en-AU" w:eastAsia="en-AU"/>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Symbol"/>
      </w:rPr>
      <w:tblPr/>
      <w:tcPr>
        <w:tcBorders>
          <w:bottom w:val="single" w:sz="6" w:space="0" w:color="000000"/>
          <w:tl2br w:val="none" w:sz="0" w:space="0" w:color="auto"/>
          <w:tr2bl w:val="none" w:sz="0" w:space="0" w:color="auto"/>
        </w:tcBorders>
        <w:shd w:val="pct30" w:color="FFFF00" w:fill="FFFFFF"/>
      </w:tcPr>
    </w:tblStylePr>
    <w:tblStylePr w:type="lastRow">
      <w:rPr>
        <w:rFonts w:cs="Symbol"/>
        <w:b/>
        <w:bCs/>
      </w:rPr>
      <w:tblPr/>
      <w:tcPr>
        <w:tcBorders>
          <w:tl2br w:val="none" w:sz="0" w:space="0" w:color="auto"/>
          <w:tr2bl w:val="none" w:sz="0" w:space="0" w:color="auto"/>
        </w:tcBorders>
      </w:tcPr>
    </w:tblStylePr>
    <w:tblStylePr w:type="lastCol">
      <w:rPr>
        <w:rFonts w:cs="Symbol"/>
        <w:b/>
        <w:bCs/>
      </w:rPr>
      <w:tblPr/>
      <w:tcPr>
        <w:tcBorders>
          <w:tl2br w:val="none" w:sz="0" w:space="0" w:color="auto"/>
          <w:tr2bl w:val="none" w:sz="0" w:space="0" w:color="auto"/>
        </w:tcBorders>
      </w:tcPr>
    </w:tblStylePr>
  </w:style>
  <w:style w:type="table" w:customStyle="1" w:styleId="TableGrid4120">
    <w:name w:val="Table Grid 412"/>
    <w:basedOn w:val="TableNormal"/>
    <w:next w:val="TableGrid40"/>
    <w:rsid w:val="00D92B1F"/>
    <w:pPr>
      <w:keepNext/>
      <w:widowControl w:val="0"/>
      <w:adjustRightInd w:val="0"/>
      <w:spacing w:line="360" w:lineRule="atLeast"/>
      <w:jc w:val="both"/>
      <w:textAlignment w:val="baseline"/>
    </w:pPr>
    <w:rPr>
      <w:rFonts w:ascii="Calibri" w:hAnsi="Calibri"/>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customStyle="1" w:styleId="TableGrid712">
    <w:name w:val="Table Grid 712"/>
    <w:basedOn w:val="TableNormal"/>
    <w:next w:val="TableGrid7"/>
    <w:rsid w:val="00D92B1F"/>
    <w:pPr>
      <w:spacing w:before="120" w:after="60" w:line="264" w:lineRule="auto"/>
      <w:ind w:left="227"/>
    </w:pPr>
    <w:rPr>
      <w:rFonts w:ascii="Calibri" w:eastAsia="MS Mincho" w:hAnsi="Calibri" w:cs="Arial"/>
      <w:b/>
      <w:bCs/>
      <w:lang w:val="en-AU"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Symbol"/>
        <w:b w:val="0"/>
        <w:bCs w:val="0"/>
      </w:rPr>
      <w:tblPr/>
      <w:tcPr>
        <w:tcBorders>
          <w:bottom w:val="single" w:sz="12" w:space="0" w:color="000000"/>
          <w:tl2br w:val="none" w:sz="0" w:space="0" w:color="auto"/>
          <w:tr2bl w:val="none" w:sz="0" w:space="0" w:color="auto"/>
        </w:tcBorders>
      </w:tcPr>
    </w:tblStylePr>
    <w:tblStylePr w:type="lastRow">
      <w:rPr>
        <w:rFonts w:cs="Symbol"/>
        <w:b w:val="0"/>
        <w:bCs w:val="0"/>
      </w:rPr>
      <w:tblPr/>
      <w:tcPr>
        <w:tcBorders>
          <w:top w:val="single" w:sz="6" w:space="0" w:color="000000"/>
          <w:tl2br w:val="none" w:sz="0" w:space="0" w:color="auto"/>
          <w:tr2bl w:val="none" w:sz="0" w:space="0" w:color="auto"/>
        </w:tcBorders>
      </w:tcPr>
    </w:tblStylePr>
    <w:tblStylePr w:type="firstCol">
      <w:rPr>
        <w:rFonts w:cs="Symbol"/>
        <w:b w:val="0"/>
        <w:bCs w:val="0"/>
      </w:rPr>
      <w:tblPr/>
      <w:tcPr>
        <w:tcBorders>
          <w:tl2br w:val="none" w:sz="0" w:space="0" w:color="auto"/>
          <w:tr2bl w:val="none" w:sz="0" w:space="0" w:color="auto"/>
        </w:tcBorders>
      </w:tcPr>
    </w:tblStylePr>
    <w:tblStylePr w:type="lastCol">
      <w:rPr>
        <w:rFonts w:cs="Symbol"/>
        <w:b w:val="0"/>
        <w:bCs w:val="0"/>
      </w:rPr>
      <w:tblPr/>
      <w:tcPr>
        <w:tcBorders>
          <w:tl2br w:val="none" w:sz="0" w:space="0" w:color="auto"/>
          <w:tr2bl w:val="none" w:sz="0" w:space="0" w:color="auto"/>
        </w:tcBorders>
      </w:tcPr>
    </w:tblStylePr>
    <w:tblStylePr w:type="nwCell">
      <w:rPr>
        <w:rFonts w:cs="Symbol"/>
      </w:rPr>
      <w:tblPr/>
      <w:tcPr>
        <w:tcBorders>
          <w:tl2br w:val="single" w:sz="6" w:space="0" w:color="000000"/>
          <w:tr2bl w:val="none" w:sz="0" w:space="0" w:color="auto"/>
        </w:tcBorders>
      </w:tcPr>
    </w:tblStylePr>
  </w:style>
  <w:style w:type="table" w:customStyle="1" w:styleId="TableGrid123">
    <w:name w:val="Table Grid123"/>
    <w:rsid w:val="00D92B1F"/>
    <w:pPr>
      <w:spacing w:before="60" w:after="60"/>
    </w:pPr>
    <w:rPr>
      <w:rFonts w:ascii="Arial Narrow" w:hAnsi="Arial Narrow" w:cs="Arial Narrow"/>
      <w:iCs/>
      <w:sz w:val="18"/>
      <w:szCs w:val="18"/>
    </w:rPr>
    <w:tblPr>
      <w:tblStyleRowBandSize w:val="1"/>
      <w:tblInd w:w="227" w:type="dxa"/>
      <w:tblBorders>
        <w:top w:val="single" w:sz="8" w:space="0" w:color="999999"/>
        <w:bottom w:val="single" w:sz="8" w:space="0" w:color="999999"/>
      </w:tblBorders>
      <w:tblCellMar>
        <w:top w:w="0" w:type="dxa"/>
        <w:left w:w="57" w:type="dxa"/>
        <w:bottom w:w="0" w:type="dxa"/>
        <w:right w:w="57" w:type="dxa"/>
      </w:tblCellMar>
    </w:tblPr>
  </w:style>
  <w:style w:type="table" w:customStyle="1" w:styleId="TableList512">
    <w:name w:val="Table List 512"/>
    <w:basedOn w:val="TableNormal"/>
    <w:next w:val="TableList5"/>
    <w:rsid w:val="00D92B1F"/>
    <w:pPr>
      <w:keepNext/>
      <w:widowControl w:val="0"/>
      <w:adjustRightInd w:val="0"/>
      <w:spacing w:line="360" w:lineRule="atLeast"/>
      <w:jc w:val="both"/>
      <w:textAlignment w:val="baseline"/>
    </w:pPr>
    <w:rPr>
      <w:rFonts w:ascii="Calibri" w:eastAsia="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paragraph" w:customStyle="1" w:styleId="TableListBullet">
    <w:name w:val="Table List Bullet"/>
    <w:basedOn w:val="Normal"/>
    <w:rsid w:val="00D92B1F"/>
    <w:pPr>
      <w:keepNext/>
      <w:widowControl w:val="0"/>
      <w:tabs>
        <w:tab w:val="num" w:pos="680"/>
      </w:tabs>
      <w:adjustRightInd w:val="0"/>
      <w:spacing w:before="0" w:after="0"/>
      <w:ind w:left="227" w:hanging="227"/>
      <w:contextualSpacing/>
      <w:textAlignment w:val="baseline"/>
    </w:pPr>
    <w:rPr>
      <w:rFonts w:ascii="Verdana" w:hAnsi="Verdana"/>
      <w:sz w:val="18"/>
      <w:szCs w:val="20"/>
      <w:lang w:val="en-GB"/>
    </w:rPr>
  </w:style>
  <w:style w:type="table" w:customStyle="1" w:styleId="TableProfessional13">
    <w:name w:val="Table Professional13"/>
    <w:basedOn w:val="TableNormal"/>
    <w:next w:val="TableProfessional"/>
    <w:rsid w:val="00D92B1F"/>
    <w:pPr>
      <w:spacing w:before="120" w:after="60" w:line="264" w:lineRule="auto"/>
      <w:ind w:left="227"/>
    </w:pPr>
    <w:rPr>
      <w:rFonts w:ascii="Calibri" w:eastAsia="MS Mincho" w:hAnsi="Calibri" w:cs="Arial"/>
      <w:lang w:val="en-AU"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Symbol"/>
        <w:b/>
        <w:bCs/>
        <w:color w:val="auto"/>
      </w:rPr>
      <w:tblPr/>
      <w:tcPr>
        <w:tcBorders>
          <w:tl2br w:val="none" w:sz="0" w:space="0" w:color="auto"/>
          <w:tr2bl w:val="none" w:sz="0" w:space="0" w:color="auto"/>
        </w:tcBorders>
        <w:shd w:val="solid" w:color="000000" w:fill="FFFFFF"/>
      </w:tcPr>
    </w:tblStylePr>
  </w:style>
  <w:style w:type="table" w:customStyle="1" w:styleId="TableSimple112">
    <w:name w:val="Table Simple 112"/>
    <w:basedOn w:val="TableNormal"/>
    <w:next w:val="TableSimple1"/>
    <w:rsid w:val="00D92B1F"/>
    <w:pPr>
      <w:keepNext/>
      <w:widowControl w:val="0"/>
      <w:adjustRightInd w:val="0"/>
      <w:spacing w:line="360" w:lineRule="atLeast"/>
      <w:jc w:val="both"/>
      <w:textAlignment w:val="baseline"/>
    </w:pPr>
    <w:rPr>
      <w:rFonts w:ascii="Calibri" w:hAnsi="Calibri"/>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TableSimple212">
    <w:name w:val="Table Simple 212"/>
    <w:basedOn w:val="TableNormal"/>
    <w:next w:val="TableSimple2"/>
    <w:rsid w:val="00D92B1F"/>
    <w:pPr>
      <w:keepNext/>
      <w:widowControl w:val="0"/>
      <w:adjustRightInd w:val="0"/>
      <w:spacing w:line="360" w:lineRule="atLeast"/>
      <w:jc w:val="both"/>
      <w:textAlignment w:val="baseline"/>
    </w:pPr>
    <w:rPr>
      <w:rFonts w:ascii="Calibri" w:eastAsia="Calibri" w:hAnsi="Calibri"/>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ubtle112">
    <w:name w:val="Table Subtle 112"/>
    <w:basedOn w:val="TableNormal"/>
    <w:next w:val="TableSubtle1"/>
    <w:rsid w:val="00D92B1F"/>
    <w:pPr>
      <w:spacing w:before="120" w:after="60" w:line="264" w:lineRule="auto"/>
      <w:ind w:left="227"/>
    </w:pPr>
    <w:rPr>
      <w:rFonts w:ascii="Calibri" w:eastAsia="MS Mincho" w:hAnsi="Calibri" w:cs="Arial"/>
      <w:lang w:val="en-AU" w:eastAsia="en-AU"/>
    </w:rPr>
    <w:tblPr>
      <w:tblStyleRowBandSize w:val="1"/>
    </w:tblPr>
    <w:tblStylePr w:type="firstRow">
      <w:rPr>
        <w:rFonts w:cs="Symbol"/>
      </w:rPr>
      <w:tblPr/>
      <w:tcPr>
        <w:tcBorders>
          <w:top w:val="single" w:sz="6" w:space="0" w:color="000000"/>
          <w:bottom w:val="single" w:sz="12" w:space="0" w:color="000000"/>
          <w:tl2br w:val="none" w:sz="0" w:space="0" w:color="auto"/>
          <w:tr2bl w:val="none" w:sz="0" w:space="0" w:color="auto"/>
        </w:tcBorders>
      </w:tcPr>
    </w:tblStylePr>
    <w:tblStylePr w:type="lastRow">
      <w:rPr>
        <w:rFonts w:cs="Symbol"/>
      </w:rPr>
      <w:tblPr/>
      <w:tcPr>
        <w:tcBorders>
          <w:top w:val="single" w:sz="12" w:space="0" w:color="000000"/>
          <w:tl2br w:val="none" w:sz="0" w:space="0" w:color="auto"/>
          <w:tr2bl w:val="none" w:sz="0" w:space="0" w:color="auto"/>
        </w:tcBorders>
        <w:shd w:val="pct25" w:color="800080" w:fill="FFFFFF"/>
      </w:tcPr>
    </w:tblStylePr>
    <w:tblStylePr w:type="firstCol">
      <w:rPr>
        <w:rFonts w:cs="Symbol"/>
      </w:rPr>
      <w:tblPr/>
      <w:tcPr>
        <w:tcBorders>
          <w:right w:val="single" w:sz="12" w:space="0" w:color="000000"/>
          <w:tl2br w:val="none" w:sz="0" w:space="0" w:color="auto"/>
          <w:tr2bl w:val="none" w:sz="0" w:space="0" w:color="auto"/>
        </w:tcBorders>
      </w:tcPr>
    </w:tblStylePr>
    <w:tblStylePr w:type="lastCol">
      <w:rPr>
        <w:rFonts w:cs="Symbol"/>
      </w:rPr>
      <w:tblPr/>
      <w:tcPr>
        <w:tcBorders>
          <w:left w:val="single" w:sz="12" w:space="0" w:color="000000"/>
          <w:tl2br w:val="none" w:sz="0" w:space="0" w:color="auto"/>
          <w:tr2bl w:val="none" w:sz="0" w:space="0" w:color="auto"/>
        </w:tcBorders>
      </w:tcPr>
    </w:tblStylePr>
    <w:tblStylePr w:type="band1Horz">
      <w:rPr>
        <w:rFonts w:cs="Symbol"/>
      </w:rPr>
      <w:tblPr/>
      <w:tcPr>
        <w:tcBorders>
          <w:bottom w:val="single" w:sz="6" w:space="0" w:color="000000"/>
          <w:tl2br w:val="none" w:sz="0" w:space="0" w:color="auto"/>
          <w:tr2bl w:val="none" w:sz="0" w:space="0" w:color="auto"/>
        </w:tcBorders>
        <w:shd w:val="pct25" w:color="808000" w:fill="FFFFFF"/>
      </w:tcPr>
    </w:tblStylePr>
    <w:tblStylePr w:type="neCell">
      <w:rPr>
        <w:rFonts w:cs="Symbol"/>
        <w:b/>
        <w:bCs/>
      </w:rPr>
      <w:tblPr/>
      <w:tcPr>
        <w:tcBorders>
          <w:tl2br w:val="none" w:sz="0" w:space="0" w:color="auto"/>
          <w:tr2bl w:val="none" w:sz="0" w:space="0" w:color="auto"/>
        </w:tcBorders>
      </w:tcPr>
    </w:tblStylePr>
    <w:tblStylePr w:type="swCell">
      <w:rPr>
        <w:rFonts w:cs="Symbol"/>
        <w:b/>
        <w:bCs/>
      </w:rPr>
      <w:tblPr/>
      <w:tcPr>
        <w:tcBorders>
          <w:tl2br w:val="none" w:sz="0" w:space="0" w:color="auto"/>
          <w:tr2bl w:val="none" w:sz="0" w:space="0" w:color="auto"/>
        </w:tcBorders>
      </w:tcPr>
    </w:tblStylePr>
  </w:style>
  <w:style w:type="table" w:customStyle="1" w:styleId="TableSubtle212">
    <w:name w:val="Table Subtle 212"/>
    <w:basedOn w:val="TableNormal"/>
    <w:next w:val="TableSubtle2"/>
    <w:rsid w:val="00D92B1F"/>
    <w:pPr>
      <w:spacing w:before="120" w:after="60" w:line="264" w:lineRule="auto"/>
      <w:ind w:left="227"/>
    </w:pPr>
    <w:rPr>
      <w:rFonts w:ascii="Calibri" w:eastAsia="MS Mincho" w:hAnsi="Calibri" w:cs="Arial"/>
      <w:lang w:val="en-AU" w:eastAsia="en-AU"/>
    </w:rPr>
    <w:tblPr>
      <w:tblBorders>
        <w:left w:val="single" w:sz="6" w:space="0" w:color="000000"/>
        <w:right w:val="single" w:sz="6" w:space="0" w:color="000000"/>
      </w:tblBorders>
    </w:tblPr>
    <w:tblStylePr w:type="firstRow">
      <w:rPr>
        <w:rFonts w:cs="Symbol"/>
      </w:rPr>
      <w:tblPr/>
      <w:tcPr>
        <w:tcBorders>
          <w:bottom w:val="single" w:sz="12" w:space="0" w:color="000000"/>
          <w:tl2br w:val="none" w:sz="0" w:space="0" w:color="auto"/>
          <w:tr2bl w:val="none" w:sz="0" w:space="0" w:color="auto"/>
        </w:tcBorders>
      </w:tcPr>
    </w:tblStylePr>
    <w:tblStylePr w:type="lastRow">
      <w:rPr>
        <w:rFonts w:cs="Symbol"/>
      </w:rPr>
      <w:tblPr/>
      <w:tcPr>
        <w:tcBorders>
          <w:top w:val="single" w:sz="12" w:space="0" w:color="000000"/>
          <w:tl2br w:val="none" w:sz="0" w:space="0" w:color="auto"/>
          <w:tr2bl w:val="none" w:sz="0" w:space="0" w:color="auto"/>
        </w:tcBorders>
      </w:tcPr>
    </w:tblStylePr>
    <w:tblStylePr w:type="firstCol">
      <w:rPr>
        <w:rFonts w:cs="Symbol"/>
      </w:rPr>
      <w:tblPr/>
      <w:tcPr>
        <w:tcBorders>
          <w:right w:val="single" w:sz="12" w:space="0" w:color="000000"/>
          <w:tl2br w:val="none" w:sz="0" w:space="0" w:color="auto"/>
          <w:tr2bl w:val="none" w:sz="0" w:space="0" w:color="auto"/>
        </w:tcBorders>
        <w:shd w:val="pct25" w:color="008000" w:fill="FFFFFF"/>
      </w:tcPr>
    </w:tblStylePr>
    <w:tblStylePr w:type="lastCol">
      <w:rPr>
        <w:rFonts w:cs="Symbol"/>
      </w:rPr>
      <w:tblPr/>
      <w:tcPr>
        <w:tcBorders>
          <w:left w:val="single" w:sz="12" w:space="0" w:color="000000"/>
          <w:tl2br w:val="none" w:sz="0" w:space="0" w:color="auto"/>
          <w:tr2bl w:val="none" w:sz="0" w:space="0" w:color="auto"/>
        </w:tcBorders>
        <w:shd w:val="pct25" w:color="808000" w:fill="FFFFFF"/>
      </w:tcPr>
    </w:tblStylePr>
    <w:tblStylePr w:type="neCell">
      <w:rPr>
        <w:rFonts w:cs="Symbol"/>
        <w:b/>
        <w:bCs/>
      </w:rPr>
      <w:tblPr/>
      <w:tcPr>
        <w:tcBorders>
          <w:tl2br w:val="none" w:sz="0" w:space="0" w:color="auto"/>
          <w:tr2bl w:val="none" w:sz="0" w:space="0" w:color="auto"/>
        </w:tcBorders>
      </w:tcPr>
    </w:tblStylePr>
    <w:tblStylePr w:type="swCell">
      <w:rPr>
        <w:rFonts w:cs="Symbol"/>
        <w:b/>
        <w:bCs/>
      </w:rPr>
      <w:tblPr/>
      <w:tcPr>
        <w:tcBorders>
          <w:tl2br w:val="none" w:sz="0" w:space="0" w:color="auto"/>
          <w:tr2bl w:val="none" w:sz="0" w:space="0" w:color="auto"/>
        </w:tcBorders>
      </w:tcPr>
    </w:tblStylePr>
  </w:style>
  <w:style w:type="paragraph" w:customStyle="1" w:styleId="TDT-MultilevelBullet">
    <w:name w:val="TDT - Multilevel Bullet"/>
    <w:basedOn w:val="Normal"/>
    <w:rsid w:val="00D92B1F"/>
    <w:pPr>
      <w:keepLines/>
      <w:widowControl w:val="0"/>
      <w:numPr>
        <w:numId w:val="234"/>
      </w:numPr>
      <w:adjustRightInd w:val="0"/>
      <w:spacing w:before="60" w:after="60" w:line="360" w:lineRule="auto"/>
      <w:textAlignment w:val="baseline"/>
    </w:pPr>
    <w:rPr>
      <w:sz w:val="20"/>
      <w:szCs w:val="20"/>
      <w:lang w:val="en-US"/>
    </w:rPr>
  </w:style>
  <w:style w:type="paragraph" w:customStyle="1" w:styleId="VisibleGuidance">
    <w:name w:val="Visible Guidance"/>
    <w:basedOn w:val="Normal"/>
    <w:next w:val="Normal"/>
    <w:rsid w:val="00D92B1F"/>
    <w:pPr>
      <w:keepNext/>
      <w:widowControl w:val="0"/>
      <w:shd w:val="clear" w:color="auto" w:fill="F2F2F2"/>
      <w:adjustRightInd w:val="0"/>
      <w:spacing w:before="0" w:after="0"/>
      <w:textAlignment w:val="baseline"/>
    </w:pPr>
    <w:rPr>
      <w:rFonts w:ascii="Verdana" w:hAnsi="Verdana"/>
      <w:color w:val="FF0066"/>
      <w:sz w:val="18"/>
      <w:szCs w:val="20"/>
      <w:lang w:val="en-GB"/>
    </w:rPr>
  </w:style>
  <w:style w:type="paragraph" w:customStyle="1" w:styleId="nr-1">
    <w:name w:val="nr-1"/>
    <w:basedOn w:val="Normal"/>
    <w:link w:val="nr-1Char"/>
    <w:qFormat/>
    <w:rsid w:val="00D92B1F"/>
    <w:pPr>
      <w:widowControl w:val="0"/>
      <w:adjustRightInd w:val="0"/>
      <w:spacing w:before="0"/>
      <w:textAlignment w:val="baseline"/>
    </w:pPr>
    <w:rPr>
      <w:rFonts w:ascii="Verdana" w:hAnsi="Verdana"/>
      <w:sz w:val="20"/>
      <w:szCs w:val="20"/>
      <w:lang w:val="en-GB" w:eastAsia="x-none"/>
    </w:rPr>
  </w:style>
  <w:style w:type="character" w:customStyle="1" w:styleId="nr-1Char">
    <w:name w:val="nr-1 Char"/>
    <w:link w:val="nr-1"/>
    <w:locked/>
    <w:rsid w:val="00D92B1F"/>
    <w:rPr>
      <w:rFonts w:ascii="Verdana" w:hAnsi="Verdana"/>
      <w:lang w:val="en-GB" w:eastAsia="x-none"/>
    </w:rPr>
  </w:style>
  <w:style w:type="paragraph" w:customStyle="1" w:styleId="nr-3">
    <w:name w:val="nr-3"/>
    <w:basedOn w:val="Normal"/>
    <w:link w:val="nr-3Char"/>
    <w:rsid w:val="00D92B1F"/>
    <w:pPr>
      <w:widowControl w:val="0"/>
      <w:adjustRightInd w:val="0"/>
      <w:spacing w:before="0"/>
      <w:ind w:left="720" w:hanging="360"/>
      <w:textAlignment w:val="baseline"/>
    </w:pPr>
    <w:rPr>
      <w:rFonts w:ascii="Verdana" w:hAnsi="Verdana"/>
      <w:sz w:val="20"/>
      <w:szCs w:val="20"/>
      <w:lang w:val="en-GB" w:eastAsia="x-none"/>
    </w:rPr>
  </w:style>
  <w:style w:type="character" w:customStyle="1" w:styleId="nr-3Char">
    <w:name w:val="nr-3 Char"/>
    <w:link w:val="nr-3"/>
    <w:locked/>
    <w:rsid w:val="00D92B1F"/>
    <w:rPr>
      <w:rFonts w:ascii="Verdana" w:hAnsi="Verdana"/>
      <w:lang w:val="en-GB" w:eastAsia="x-none"/>
    </w:rPr>
  </w:style>
  <w:style w:type="character" w:customStyle="1" w:styleId="bullet3Char">
    <w:name w:val="bullet 3 Char"/>
    <w:link w:val="bullet3"/>
    <w:locked/>
    <w:rsid w:val="00D92B1F"/>
    <w:rPr>
      <w:rFonts w:eastAsia="MS Mincho"/>
      <w:noProof/>
      <w:sz w:val="26"/>
      <w:szCs w:val="24"/>
      <w:lang w:val="nl-NL"/>
    </w:rPr>
  </w:style>
  <w:style w:type="numbering" w:customStyle="1" w:styleId="Bullets">
    <w:name w:val="Bullets"/>
    <w:rsid w:val="00D92B1F"/>
    <w:pPr>
      <w:numPr>
        <w:numId w:val="225"/>
      </w:numPr>
    </w:pPr>
  </w:style>
  <w:style w:type="numbering" w:customStyle="1" w:styleId="HeadingNumbered">
    <w:name w:val="Heading Numbered"/>
    <w:rsid w:val="00D92B1F"/>
    <w:pPr>
      <w:numPr>
        <w:numId w:val="228"/>
      </w:numPr>
    </w:pPr>
  </w:style>
  <w:style w:type="numbering" w:customStyle="1" w:styleId="BulletsTable">
    <w:name w:val="Bullets Table"/>
    <w:rsid w:val="00D92B1F"/>
    <w:pPr>
      <w:numPr>
        <w:numId w:val="226"/>
      </w:numPr>
    </w:pPr>
  </w:style>
  <w:style w:type="numbering" w:customStyle="1" w:styleId="NumberedListTable">
    <w:name w:val="Numbered List Table"/>
    <w:rsid w:val="00D92B1F"/>
    <w:pPr>
      <w:numPr>
        <w:numId w:val="231"/>
      </w:numPr>
    </w:pPr>
  </w:style>
  <w:style w:type="numbering" w:customStyle="1" w:styleId="11111111">
    <w:name w:val="1 / 1.1 / 1.1.111"/>
    <w:basedOn w:val="NoList"/>
    <w:next w:val="111111"/>
    <w:rsid w:val="00D92B1F"/>
    <w:pPr>
      <w:numPr>
        <w:numId w:val="221"/>
      </w:numPr>
    </w:pPr>
  </w:style>
  <w:style w:type="numbering" w:customStyle="1" w:styleId="NumberedList">
    <w:name w:val="Numbered List"/>
    <w:basedOn w:val="NoList"/>
    <w:rsid w:val="00D92B1F"/>
    <w:pPr>
      <w:numPr>
        <w:numId w:val="230"/>
      </w:numPr>
    </w:pPr>
  </w:style>
  <w:style w:type="numbering" w:customStyle="1" w:styleId="Checklist0">
    <w:name w:val="Checklist"/>
    <w:rsid w:val="00D92B1F"/>
    <w:pPr>
      <w:numPr>
        <w:numId w:val="227"/>
      </w:numPr>
    </w:pPr>
  </w:style>
  <w:style w:type="character" w:customStyle="1" w:styleId="NoteChar">
    <w:name w:val="Note Char"/>
    <w:link w:val="Note"/>
    <w:uiPriority w:val="19"/>
    <w:locked/>
    <w:rsid w:val="00D92B1F"/>
    <w:rPr>
      <w:rFonts w:ascii="Arial" w:hAnsi="Arial" w:cs="Arial"/>
      <w:shd w:val="clear" w:color="auto" w:fill="CCFFFF"/>
    </w:rPr>
  </w:style>
  <w:style w:type="character" w:customStyle="1" w:styleId="Footer1CharChar">
    <w:name w:val="Footer1 Char Char"/>
    <w:locked/>
    <w:rsid w:val="00D92B1F"/>
    <w:rPr>
      <w:rFonts w:eastAsia="Calibri"/>
      <w:b/>
      <w:sz w:val="18"/>
      <w:lang w:val="en-GB" w:eastAsia="en-US" w:bidi="ar-SA"/>
    </w:rPr>
  </w:style>
  <w:style w:type="paragraph" w:customStyle="1" w:styleId="bd-1bodytext10">
    <w:name w:val="bd-1bodytext1"/>
    <w:basedOn w:val="Normal"/>
    <w:rsid w:val="00D92B1F"/>
    <w:pPr>
      <w:keepNext/>
      <w:widowControl w:val="0"/>
      <w:adjustRightInd w:val="0"/>
      <w:snapToGrid w:val="0"/>
      <w:spacing w:after="0" w:line="312" w:lineRule="auto"/>
      <w:ind w:left="720"/>
      <w:textAlignment w:val="baseline"/>
    </w:pPr>
    <w:rPr>
      <w:rFonts w:ascii="Verdana" w:hAnsi="Verdana"/>
      <w:sz w:val="22"/>
      <w:szCs w:val="22"/>
      <w:lang w:val="en-US"/>
    </w:rPr>
  </w:style>
  <w:style w:type="paragraph" w:customStyle="1" w:styleId="Style11ptJustifiedLeft05Before6ptLinespacing">
    <w:name w:val="Style 11 pt Justified Left:  0.5&quot; Before:  6 pt Line spacing:  ..."/>
    <w:basedOn w:val="Normal"/>
    <w:rsid w:val="00D92B1F"/>
    <w:pPr>
      <w:keepNext/>
      <w:widowControl w:val="0"/>
      <w:adjustRightInd w:val="0"/>
      <w:spacing w:after="0" w:line="312" w:lineRule="auto"/>
      <w:textAlignment w:val="baseline"/>
    </w:pPr>
    <w:rPr>
      <w:rFonts w:ascii="Verdana" w:hAnsi="Verdana"/>
      <w:sz w:val="22"/>
      <w:szCs w:val="20"/>
      <w:lang w:val="en-GB"/>
    </w:rPr>
  </w:style>
  <w:style w:type="paragraph" w:customStyle="1" w:styleId="Appdetail">
    <w:name w:val="App detail"/>
    <w:basedOn w:val="Heading5"/>
    <w:link w:val="AppdetailChar"/>
    <w:rsid w:val="00D92B1F"/>
    <w:pPr>
      <w:keepNext/>
      <w:widowControl w:val="0"/>
      <w:tabs>
        <w:tab w:val="left" w:pos="284"/>
        <w:tab w:val="num" w:pos="3600"/>
      </w:tabs>
      <w:adjustRightInd w:val="0"/>
      <w:spacing w:before="120" w:after="120"/>
      <w:ind w:left="1008" w:hanging="1008"/>
      <w:textAlignment w:val="baseline"/>
    </w:pPr>
    <w:rPr>
      <w:rFonts w:ascii="Tahoma" w:hAnsi="Tahoma"/>
      <w:b w:val="0"/>
      <w:i w:val="0"/>
      <w:iCs w:val="0"/>
      <w:color w:val="C45911"/>
      <w:sz w:val="20"/>
      <w:szCs w:val="28"/>
      <w:lang w:val="en-GB" w:eastAsia="x-none"/>
    </w:rPr>
  </w:style>
  <w:style w:type="character" w:customStyle="1" w:styleId="AppdetailChar">
    <w:name w:val="App detail Char"/>
    <w:link w:val="Appdetail"/>
    <w:rsid w:val="00D92B1F"/>
    <w:rPr>
      <w:rFonts w:ascii="Tahoma" w:hAnsi="Tahoma"/>
      <w:bCs/>
      <w:color w:val="C45911"/>
      <w:szCs w:val="28"/>
      <w:lang w:val="en-GB" w:eastAsia="x-none"/>
    </w:rPr>
  </w:style>
  <w:style w:type="paragraph" w:customStyle="1" w:styleId="StyleBd-1BodyText110pt">
    <w:name w:val="Style Bd-1 (BodyText 1) + 10 pt"/>
    <w:basedOn w:val="Bd-1BodyText1"/>
    <w:link w:val="StyleBd-1BodyText110ptChar"/>
    <w:autoRedefine/>
    <w:rsid w:val="00D92B1F"/>
    <w:pPr>
      <w:keepNext w:val="0"/>
      <w:widowControl/>
      <w:jc w:val="left"/>
      <w:textAlignment w:val="auto"/>
    </w:pPr>
    <w:rPr>
      <w:sz w:val="20"/>
      <w:lang w:eastAsia="x-none"/>
    </w:rPr>
  </w:style>
  <w:style w:type="character" w:customStyle="1" w:styleId="StyleBd-1BodyText110ptChar">
    <w:name w:val="Style Bd-1 (BodyText 1) + 10 pt Char"/>
    <w:link w:val="StyleBd-1BodyText110pt"/>
    <w:rsid w:val="00D92B1F"/>
    <w:rPr>
      <w:rFonts w:ascii="Verdana" w:hAnsi="Verdana"/>
      <w:lang w:val="en-GB" w:eastAsia="x-none"/>
    </w:rPr>
  </w:style>
  <w:style w:type="character" w:customStyle="1" w:styleId="mediumtext1">
    <w:name w:val="medium_text1"/>
    <w:rsid w:val="00D92B1F"/>
    <w:rPr>
      <w:sz w:val="24"/>
      <w:szCs w:val="24"/>
    </w:rPr>
  </w:style>
  <w:style w:type="character" w:customStyle="1" w:styleId="shorttext1">
    <w:name w:val="short_text1"/>
    <w:rsid w:val="00D92B1F"/>
    <w:rPr>
      <w:sz w:val="29"/>
      <w:szCs w:val="29"/>
    </w:rPr>
  </w:style>
  <w:style w:type="character" w:customStyle="1" w:styleId="shorttext0">
    <w:name w:val="shorttext"/>
    <w:rsid w:val="00D92B1F"/>
  </w:style>
  <w:style w:type="character" w:customStyle="1" w:styleId="GanttheadTableHeaderChar">
    <w:name w:val="Gantthead Table Header Char"/>
    <w:link w:val="GanttheadTableHeader"/>
    <w:locked/>
    <w:rsid w:val="00D92B1F"/>
    <w:rPr>
      <w:rFonts w:ascii="Times" w:hAnsi="Times" w:cs="Times"/>
      <w:b/>
    </w:rPr>
  </w:style>
  <w:style w:type="paragraph" w:customStyle="1" w:styleId="GanttheadTableHeader">
    <w:name w:val="Gantthead Table Header"/>
    <w:basedOn w:val="Normal"/>
    <w:link w:val="GanttheadTableHeaderChar"/>
    <w:rsid w:val="00D92B1F"/>
    <w:pPr>
      <w:widowControl w:val="0"/>
      <w:adjustRightInd w:val="0"/>
      <w:spacing w:before="0" w:after="0" w:line="240" w:lineRule="auto"/>
      <w:textAlignment w:val="baseline"/>
    </w:pPr>
    <w:rPr>
      <w:rFonts w:ascii="Times" w:hAnsi="Times" w:cs="Times"/>
      <w:b/>
      <w:sz w:val="20"/>
      <w:szCs w:val="20"/>
      <w:lang w:val="en-US"/>
    </w:rPr>
  </w:style>
  <w:style w:type="paragraph" w:customStyle="1" w:styleId="GanttheadTableText">
    <w:name w:val="Gantthead Table Text"/>
    <w:basedOn w:val="Normal"/>
    <w:rsid w:val="00D92B1F"/>
    <w:pPr>
      <w:widowControl w:val="0"/>
      <w:adjustRightInd w:val="0"/>
      <w:spacing w:before="0" w:after="0" w:line="240" w:lineRule="auto"/>
      <w:textAlignment w:val="baseline"/>
    </w:pPr>
    <w:rPr>
      <w:rFonts w:ascii="Times" w:hAnsi="Times"/>
      <w:sz w:val="24"/>
      <w:lang w:val="en-US"/>
    </w:rPr>
  </w:style>
  <w:style w:type="table" w:customStyle="1" w:styleId="LightList-Accent111">
    <w:name w:val="Light List - Accent 111"/>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112">
    <w:name w:val="Light List - Accent 112"/>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113">
    <w:name w:val="Light List - Accent 113"/>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114">
    <w:name w:val="Light List - Accent 114"/>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115">
    <w:name w:val="Light List - Accent 115"/>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116">
    <w:name w:val="Light List - Accent 116"/>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118">
    <w:name w:val="Light List - Accent 118"/>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1114">
    <w:name w:val="Light List - Accent 1114"/>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1116">
    <w:name w:val="Light List - Accent 1116"/>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1117">
    <w:name w:val="Light List - Accent 1117"/>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1118">
    <w:name w:val="Light List - Accent 1118"/>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subbullet">
    <w:name w:val="sub bullet"/>
    <w:basedOn w:val="Normal"/>
    <w:rsid w:val="00D92B1F"/>
    <w:pPr>
      <w:widowControl w:val="0"/>
      <w:numPr>
        <w:numId w:val="236"/>
      </w:numPr>
      <w:adjustRightInd w:val="0"/>
      <w:spacing w:before="0" w:after="0" w:line="240" w:lineRule="auto"/>
      <w:textAlignment w:val="baseline"/>
    </w:pPr>
    <w:rPr>
      <w:sz w:val="24"/>
      <w:lang w:val="en-US"/>
    </w:rPr>
  </w:style>
  <w:style w:type="paragraph" w:customStyle="1" w:styleId="StyleBodyText11ptBoldLeft">
    <w:name w:val="Style Body Text + 11 pt Bold Left"/>
    <w:basedOn w:val="Normal"/>
    <w:autoRedefine/>
    <w:rsid w:val="00D92B1F"/>
    <w:pPr>
      <w:widowControl w:val="0"/>
      <w:numPr>
        <w:numId w:val="237"/>
      </w:numPr>
      <w:suppressAutoHyphens/>
      <w:adjustRightInd w:val="0"/>
      <w:spacing w:line="276" w:lineRule="auto"/>
      <w:textAlignment w:val="baseline"/>
    </w:pPr>
    <w:rPr>
      <w:rFonts w:cs="Arial"/>
      <w:sz w:val="20"/>
      <w:szCs w:val="20"/>
      <w:lang w:val="en-US"/>
    </w:rPr>
  </w:style>
  <w:style w:type="paragraph" w:customStyle="1" w:styleId="Bd-1bBold">
    <w:name w:val="Bd-1b (Bold)"/>
    <w:basedOn w:val="Bd-1BodyText1"/>
    <w:rsid w:val="00D92B1F"/>
    <w:rPr>
      <w:b/>
      <w:szCs w:val="22"/>
    </w:rPr>
  </w:style>
  <w:style w:type="paragraph" w:customStyle="1" w:styleId="Bd-1aBodyText1">
    <w:name w:val="Bd-1a (BodyText 1)"/>
    <w:basedOn w:val="Bd-1BodyText1"/>
    <w:rsid w:val="00D92B1F"/>
    <w:pPr>
      <w:spacing w:before="40" w:line="360" w:lineRule="auto"/>
    </w:pPr>
    <w:rPr>
      <w:szCs w:val="22"/>
    </w:rPr>
  </w:style>
  <w:style w:type="character" w:customStyle="1" w:styleId="Bold">
    <w:name w:val="Bold"/>
    <w:rsid w:val="00D92B1F"/>
    <w:rPr>
      <w:b/>
    </w:rPr>
  </w:style>
  <w:style w:type="paragraph" w:customStyle="1" w:styleId="Picturetitle0">
    <w:name w:val="Picture title"/>
    <w:basedOn w:val="Bd-1BodyText1"/>
    <w:rsid w:val="00D92B1F"/>
    <w:pPr>
      <w:spacing w:before="240" w:after="240"/>
      <w:jc w:val="center"/>
    </w:pPr>
    <w:rPr>
      <w:color w:val="3B689F"/>
      <w:sz w:val="24"/>
      <w:szCs w:val="22"/>
    </w:rPr>
  </w:style>
  <w:style w:type="paragraph" w:customStyle="1" w:styleId="InstructionalText">
    <w:name w:val="Instructional Text"/>
    <w:basedOn w:val="Normal"/>
    <w:link w:val="InstructionalTextChar"/>
    <w:rsid w:val="00D92B1F"/>
    <w:pPr>
      <w:widowControl w:val="0"/>
      <w:adjustRightInd w:val="0"/>
      <w:spacing w:after="0" w:line="360" w:lineRule="auto"/>
      <w:ind w:left="360"/>
      <w:textAlignment w:val="baseline"/>
    </w:pPr>
    <w:rPr>
      <w:rFonts w:ascii="Arial" w:hAnsi="Arial"/>
      <w:i/>
      <w:color w:val="FF0000"/>
      <w:sz w:val="18"/>
      <w:szCs w:val="18"/>
      <w:lang w:val="x-none" w:eastAsia="x-none"/>
    </w:rPr>
  </w:style>
  <w:style w:type="character" w:customStyle="1" w:styleId="InstructionalTextChar">
    <w:name w:val="Instructional Text Char"/>
    <w:link w:val="InstructionalText"/>
    <w:rsid w:val="00D92B1F"/>
    <w:rPr>
      <w:rFonts w:ascii="Arial" w:hAnsi="Arial"/>
      <w:i/>
      <w:color w:val="FF0000"/>
      <w:sz w:val="18"/>
      <w:szCs w:val="18"/>
      <w:lang w:val="x-none" w:eastAsia="x-none"/>
    </w:rPr>
  </w:style>
  <w:style w:type="paragraph" w:customStyle="1" w:styleId="SoCharCharCharCharCharCharChar">
    <w:name w:val="So Char Char Char Char Char Char Char"/>
    <w:basedOn w:val="Normal"/>
    <w:rsid w:val="00D92B1F"/>
    <w:pPr>
      <w:widowControl w:val="0"/>
      <w:numPr>
        <w:numId w:val="238"/>
      </w:numPr>
      <w:adjustRightInd w:val="0"/>
      <w:spacing w:before="100" w:beforeAutospacing="1" w:after="100" w:afterAutospacing="1" w:line="240" w:lineRule="auto"/>
      <w:ind w:left="697" w:hanging="357"/>
      <w:textAlignment w:val="baseline"/>
    </w:pPr>
    <w:rPr>
      <w:b/>
      <w:i/>
      <w:sz w:val="24"/>
      <w:szCs w:val="20"/>
      <w:lang w:val="en-US"/>
    </w:rPr>
  </w:style>
  <w:style w:type="character" w:customStyle="1" w:styleId="mediumtext">
    <w:name w:val="medium_text"/>
    <w:basedOn w:val="DefaultParagraphFont"/>
    <w:rsid w:val="00D92B1F"/>
  </w:style>
  <w:style w:type="character" w:customStyle="1" w:styleId="ACNTableTextCharChar">
    <w:name w:val="ACN Table Text Char Char"/>
    <w:link w:val="ACNTableText"/>
    <w:rsid w:val="00D92B1F"/>
    <w:rPr>
      <w:rFonts w:ascii="Arial" w:eastAsia="SimSun" w:hAnsi="Arial"/>
      <w:color w:val="000000"/>
      <w:lang w:val="x-none" w:eastAsia="ja-JP"/>
    </w:rPr>
  </w:style>
  <w:style w:type="character" w:customStyle="1" w:styleId="WW8Num2z0">
    <w:name w:val="WW8Num2z0"/>
    <w:rsid w:val="00D92B1F"/>
    <w:rPr>
      <w:rFonts w:ascii="Symbol" w:hAnsi="Symbol"/>
    </w:rPr>
  </w:style>
  <w:style w:type="character" w:customStyle="1" w:styleId="ACNHeading0CharChar">
    <w:name w:val="ACN Heading 0 Char Char"/>
    <w:link w:val="ACNHeading0"/>
    <w:rsid w:val="00D92B1F"/>
    <w:rPr>
      <w:rFonts w:ascii="Arial" w:eastAsia="Calibri" w:hAnsi="Arial"/>
      <w:b/>
      <w:color w:val="003366"/>
      <w:sz w:val="24"/>
      <w:szCs w:val="36"/>
      <w:lang w:val="en-AU" w:eastAsia="x-none"/>
    </w:rPr>
  </w:style>
  <w:style w:type="character" w:customStyle="1" w:styleId="ACNBodyTextCharChar">
    <w:name w:val="ACN Body Text Char Char"/>
    <w:link w:val="ACNBodyText"/>
    <w:rsid w:val="00D92B1F"/>
    <w:rPr>
      <w:rFonts w:ascii="Arial" w:eastAsia="SimSun" w:hAnsi="Arial"/>
      <w:color w:val="000000"/>
      <w:lang w:val="x-none" w:eastAsia="x-none"/>
    </w:rPr>
  </w:style>
  <w:style w:type="character" w:customStyle="1" w:styleId="ACNTableHeadingCharChar">
    <w:name w:val="ACN Table Heading Char Char"/>
    <w:link w:val="ACNTableHeading"/>
    <w:rsid w:val="00D92B1F"/>
    <w:rPr>
      <w:rFonts w:ascii="Arial" w:eastAsia="SimSun" w:hAnsi="Arial"/>
      <w:b/>
      <w:bCs/>
      <w:color w:val="000000"/>
      <w:lang w:val="x-none" w:eastAsia="x-none"/>
    </w:rPr>
  </w:style>
  <w:style w:type="table" w:customStyle="1" w:styleId="IntenseReference1">
    <w:name w:val="Intense Reference1"/>
    <w:basedOn w:val="TableNormal"/>
    <w:uiPriority w:val="73"/>
    <w:qFormat/>
    <w:rsid w:val="00D92B1F"/>
    <w:rPr>
      <w:rFonts w:ascii="Calibri" w:eastAsia="Calibri" w:hAnsi="Calibri"/>
      <w:color w:val="000000"/>
    </w:rPr>
    <w:tblPr>
      <w:tblStyleRowBandSize w:val="1"/>
      <w:tblStyleColBandSize w:val="1"/>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paragraph" w:customStyle="1" w:styleId="CharCharCharCharCharChar1Char">
    <w:name w:val="Char Char Char Char Char Char1 Char"/>
    <w:basedOn w:val="Normal"/>
    <w:semiHidden/>
    <w:rsid w:val="00D92B1F"/>
    <w:pPr>
      <w:widowControl w:val="0"/>
      <w:adjustRightInd w:val="0"/>
      <w:spacing w:before="0" w:after="160" w:line="240" w:lineRule="exact"/>
      <w:textAlignment w:val="baseline"/>
    </w:pPr>
    <w:rPr>
      <w:sz w:val="22"/>
      <w:szCs w:val="22"/>
      <w:lang w:val="en-US"/>
    </w:rPr>
  </w:style>
  <w:style w:type="paragraph" w:customStyle="1" w:styleId="M">
    <w:name w:val="M"/>
    <w:basedOn w:val="Normal"/>
    <w:rsid w:val="00D92B1F"/>
    <w:pPr>
      <w:widowControl w:val="0"/>
      <w:adjustRightInd w:val="0"/>
      <w:spacing w:before="60" w:after="60" w:line="240" w:lineRule="auto"/>
      <w:ind w:firstLine="720"/>
      <w:textAlignment w:val="baseline"/>
    </w:pPr>
    <w:rPr>
      <w:rFonts w:ascii=".VnTime" w:hAnsi=".VnTime"/>
      <w:b/>
      <w:sz w:val="28"/>
      <w:szCs w:val="20"/>
      <w:lang w:val="en-US"/>
    </w:rPr>
  </w:style>
  <w:style w:type="paragraph" w:customStyle="1" w:styleId="niu">
    <w:name w:val="n§iÒu"/>
    <w:basedOn w:val="Normal"/>
    <w:rsid w:val="00D92B1F"/>
    <w:pPr>
      <w:widowControl w:val="0"/>
      <w:adjustRightInd w:val="0"/>
      <w:spacing w:after="0" w:line="340" w:lineRule="exact"/>
      <w:ind w:firstLine="680"/>
      <w:textAlignment w:val="baseline"/>
    </w:pPr>
    <w:rPr>
      <w:rFonts w:ascii=".VnTime" w:hAnsi=".VnTime"/>
      <w:b/>
      <w:sz w:val="28"/>
      <w:szCs w:val="28"/>
      <w:lang w:val="en-US"/>
    </w:rPr>
  </w:style>
  <w:style w:type="paragraph" w:customStyle="1" w:styleId="dieuChar">
    <w:name w:val="dieu Char"/>
    <w:basedOn w:val="Normal"/>
    <w:link w:val="dieuCharChar"/>
    <w:rsid w:val="00D92B1F"/>
    <w:pPr>
      <w:widowControl w:val="0"/>
      <w:adjustRightInd w:val="0"/>
      <w:spacing w:before="0" w:line="240" w:lineRule="auto"/>
      <w:ind w:firstLine="720"/>
      <w:textAlignment w:val="baseline"/>
    </w:pPr>
    <w:rPr>
      <w:b/>
      <w:color w:val="0000FF"/>
      <w:szCs w:val="28"/>
      <w:lang w:val="x-none" w:eastAsia="x-none"/>
    </w:rPr>
  </w:style>
  <w:style w:type="character" w:customStyle="1" w:styleId="dieuCharChar">
    <w:name w:val="dieu Char Char"/>
    <w:link w:val="dieuChar"/>
    <w:rsid w:val="00D92B1F"/>
    <w:rPr>
      <w:b/>
      <w:color w:val="0000FF"/>
      <w:sz w:val="26"/>
      <w:szCs w:val="28"/>
      <w:lang w:val="x-none" w:eastAsia="x-none"/>
    </w:rPr>
  </w:style>
  <w:style w:type="paragraph" w:customStyle="1" w:styleId="Normalleft">
    <w:name w:val="Normal_left"/>
    <w:basedOn w:val="Normal"/>
    <w:rsid w:val="00D92B1F"/>
    <w:pPr>
      <w:widowControl w:val="0"/>
      <w:adjustRightInd w:val="0"/>
      <w:spacing w:before="100" w:beforeAutospacing="1" w:after="100" w:afterAutospacing="1" w:line="240" w:lineRule="auto"/>
      <w:textAlignment w:val="baseline"/>
    </w:pPr>
    <w:rPr>
      <w:rFonts w:cs="CG Times"/>
      <w:sz w:val="24"/>
      <w:lang w:val="en-US"/>
    </w:rPr>
  </w:style>
  <w:style w:type="paragraph" w:customStyle="1" w:styleId="GiuaCharChar">
    <w:name w:val="Giua Char Char"/>
    <w:basedOn w:val="Normal"/>
    <w:link w:val="GiuaCharCharChar"/>
    <w:rsid w:val="00D92B1F"/>
    <w:pPr>
      <w:widowControl w:val="0"/>
      <w:adjustRightInd w:val="0"/>
      <w:spacing w:before="0" w:line="240" w:lineRule="auto"/>
      <w:jc w:val="center"/>
      <w:textAlignment w:val="baseline"/>
    </w:pPr>
    <w:rPr>
      <w:b/>
      <w:color w:val="0000FF"/>
      <w:sz w:val="24"/>
      <w:szCs w:val="28"/>
      <w:lang w:val="x-none" w:eastAsia="x-none"/>
    </w:rPr>
  </w:style>
  <w:style w:type="character" w:customStyle="1" w:styleId="GiuaCharCharChar">
    <w:name w:val="Giua Char Char Char"/>
    <w:link w:val="GiuaCharChar"/>
    <w:rsid w:val="00D92B1F"/>
    <w:rPr>
      <w:b/>
      <w:color w:val="0000FF"/>
      <w:sz w:val="24"/>
      <w:szCs w:val="28"/>
      <w:lang w:val="x-none" w:eastAsia="x-none"/>
    </w:rPr>
  </w:style>
  <w:style w:type="paragraph" w:customStyle="1" w:styleId="Mau">
    <w:name w:val="Mau"/>
    <w:basedOn w:val="Heading4"/>
    <w:rsid w:val="00D92B1F"/>
    <w:pPr>
      <w:widowControl w:val="0"/>
      <w:tabs>
        <w:tab w:val="num" w:pos="2880"/>
      </w:tabs>
      <w:adjustRightInd w:val="0"/>
      <w:spacing w:before="0" w:after="120" w:line="240" w:lineRule="auto"/>
      <w:ind w:left="864" w:firstLine="567"/>
      <w:jc w:val="right"/>
      <w:textAlignment w:val="baseline"/>
    </w:pPr>
    <w:rPr>
      <w:rFonts w:ascii=".VnTime" w:hAnsi=".VnTime"/>
      <w:b w:val="0"/>
      <w:u w:val="single"/>
      <w:lang w:val="de-DE"/>
    </w:rPr>
  </w:style>
  <w:style w:type="paragraph" w:customStyle="1" w:styleId="Maintext0">
    <w:name w:val="Main text"/>
    <w:basedOn w:val="Normal"/>
    <w:rsid w:val="00D92B1F"/>
    <w:pPr>
      <w:keepNext/>
      <w:pageBreakBefore/>
      <w:widowControl w:val="0"/>
      <w:adjustRightInd w:val="0"/>
      <w:spacing w:before="100" w:beforeAutospacing="1" w:after="100" w:afterAutospacing="1" w:line="240" w:lineRule="auto"/>
      <w:textAlignment w:val="baseline"/>
    </w:pPr>
    <w:rPr>
      <w:sz w:val="24"/>
      <w:szCs w:val="20"/>
      <w:lang w:val="en-US"/>
    </w:rPr>
  </w:style>
  <w:style w:type="paragraph" w:customStyle="1" w:styleId="CharCharCharCharCharCharCharCharCharChar">
    <w:name w:val="Char Char Char Char Char Char Char Char Char Char"/>
    <w:basedOn w:val="Normal"/>
    <w:semiHidden/>
    <w:rsid w:val="00D92B1F"/>
    <w:pPr>
      <w:widowControl w:val="0"/>
      <w:adjustRightInd w:val="0"/>
      <w:spacing w:before="0" w:after="160" w:line="240" w:lineRule="exact"/>
      <w:textAlignment w:val="baseline"/>
    </w:pPr>
    <w:rPr>
      <w:sz w:val="22"/>
      <w:szCs w:val="22"/>
      <w:lang w:val="en-US"/>
    </w:rPr>
  </w:style>
  <w:style w:type="paragraph" w:customStyle="1" w:styleId="CharCharCharCharCharChar1CharCharCharCharCharCharCharCharCharChar">
    <w:name w:val="Char Char Char Char Char Char1 Char Char Char Char Char Char Char Char Char Char"/>
    <w:basedOn w:val="Normal"/>
    <w:semiHidden/>
    <w:rsid w:val="00D92B1F"/>
    <w:pPr>
      <w:widowControl w:val="0"/>
      <w:adjustRightInd w:val="0"/>
      <w:spacing w:before="0" w:after="160" w:line="240" w:lineRule="exact"/>
      <w:textAlignment w:val="baseline"/>
    </w:pPr>
    <w:rPr>
      <w:sz w:val="22"/>
      <w:szCs w:val="22"/>
      <w:lang w:val="en-US"/>
    </w:rPr>
  </w:style>
  <w:style w:type="paragraph" w:customStyle="1" w:styleId="DeliverableBodyText">
    <w:name w:val="Deliverable Body Text"/>
    <w:basedOn w:val="Normal"/>
    <w:rsid w:val="00D92B1F"/>
    <w:pPr>
      <w:widowControl w:val="0"/>
      <w:numPr>
        <w:numId w:val="239"/>
      </w:numPr>
      <w:tabs>
        <w:tab w:val="clear" w:pos="2160"/>
      </w:tabs>
      <w:adjustRightInd w:val="0"/>
      <w:spacing w:before="0" w:after="0" w:line="240" w:lineRule="auto"/>
      <w:ind w:left="0" w:firstLine="0"/>
      <w:textAlignment w:val="baseline"/>
    </w:pPr>
    <w:rPr>
      <w:sz w:val="20"/>
      <w:lang w:val="en-US"/>
    </w:rPr>
  </w:style>
  <w:style w:type="character" w:customStyle="1" w:styleId="bold1">
    <w:name w:val="bold1"/>
    <w:rsid w:val="00D92B1F"/>
    <w:rPr>
      <w:b/>
      <w:bCs/>
    </w:rPr>
  </w:style>
  <w:style w:type="character" w:customStyle="1" w:styleId="codeinlineitalic1">
    <w:name w:val="codeinlineitalic1"/>
    <w:rsid w:val="00D92B1F"/>
    <w:rPr>
      <w:i/>
      <w:iCs/>
    </w:rPr>
  </w:style>
  <w:style w:type="character" w:customStyle="1" w:styleId="italic1">
    <w:name w:val="italic1"/>
    <w:rsid w:val="00D92B1F"/>
    <w:rPr>
      <w:i/>
      <w:iCs/>
    </w:rPr>
  </w:style>
  <w:style w:type="paragraph" w:customStyle="1" w:styleId="notep1">
    <w:name w:val="notep1"/>
    <w:basedOn w:val="Normal"/>
    <w:rsid w:val="00D92B1F"/>
    <w:pPr>
      <w:widowControl w:val="0"/>
      <w:adjustRightInd w:val="0"/>
      <w:spacing w:before="0" w:after="0" w:line="240" w:lineRule="auto"/>
      <w:textAlignment w:val="baseline"/>
    </w:pPr>
    <w:rPr>
      <w:b/>
      <w:bCs/>
      <w:sz w:val="24"/>
      <w:lang w:val="en-US"/>
    </w:rPr>
  </w:style>
  <w:style w:type="paragraph" w:customStyle="1" w:styleId="titleinfigure">
    <w:name w:val="titleinfigure"/>
    <w:basedOn w:val="Normal"/>
    <w:rsid w:val="00D92B1F"/>
    <w:pPr>
      <w:widowControl w:val="0"/>
      <w:adjustRightInd w:val="0"/>
      <w:spacing w:before="100" w:beforeAutospacing="1" w:after="100" w:afterAutospacing="1" w:line="240" w:lineRule="auto"/>
      <w:textAlignment w:val="baseline"/>
    </w:pPr>
    <w:rPr>
      <w:b/>
      <w:bCs/>
      <w:i/>
      <w:iCs/>
      <w:sz w:val="24"/>
      <w:lang w:val="en-US"/>
    </w:rPr>
  </w:style>
  <w:style w:type="paragraph" w:customStyle="1" w:styleId="titleintable">
    <w:name w:val="titleintable"/>
    <w:basedOn w:val="Normal"/>
    <w:rsid w:val="00D92B1F"/>
    <w:pPr>
      <w:widowControl w:val="0"/>
      <w:adjustRightInd w:val="0"/>
      <w:spacing w:before="100" w:beforeAutospacing="1" w:after="100" w:afterAutospacing="1" w:line="240" w:lineRule="auto"/>
      <w:textAlignment w:val="baseline"/>
    </w:pPr>
    <w:rPr>
      <w:b/>
      <w:bCs/>
      <w:i/>
      <w:iCs/>
      <w:sz w:val="24"/>
      <w:lang w:val="en-US"/>
    </w:rPr>
  </w:style>
  <w:style w:type="paragraph" w:customStyle="1" w:styleId="subhead2">
    <w:name w:val="subhead2"/>
    <w:basedOn w:val="Normal"/>
    <w:rsid w:val="00D92B1F"/>
    <w:pPr>
      <w:widowControl w:val="0"/>
      <w:adjustRightInd w:val="0"/>
      <w:spacing w:before="100" w:beforeAutospacing="1" w:after="100" w:afterAutospacing="1" w:line="240" w:lineRule="auto"/>
      <w:textAlignment w:val="baseline"/>
    </w:pPr>
    <w:rPr>
      <w:b/>
      <w:bCs/>
      <w:sz w:val="24"/>
      <w:lang w:val="en-US"/>
    </w:rPr>
  </w:style>
  <w:style w:type="character" w:customStyle="1" w:styleId="subhead31">
    <w:name w:val="subhead31"/>
    <w:rsid w:val="00D92B1F"/>
    <w:rPr>
      <w:b/>
      <w:bCs/>
    </w:rPr>
  </w:style>
  <w:style w:type="character" w:customStyle="1" w:styleId="flw">
    <w:name w:val="flw"/>
    <w:rsid w:val="00D92B1F"/>
    <w:rPr>
      <w:rFonts w:ascii="Tahoma" w:hAnsi="Tahoma" w:cs="Tahoma" w:hint="default"/>
      <w:b/>
      <w:bCs/>
      <w:color w:val="FF0000"/>
      <w:sz w:val="16"/>
      <w:szCs w:val="16"/>
    </w:rPr>
  </w:style>
  <w:style w:type="character" w:customStyle="1" w:styleId="hint1">
    <w:name w:val="hint1"/>
    <w:rsid w:val="00D92B1F"/>
    <w:rPr>
      <w:rFonts w:ascii="Arial" w:hAnsi="Arial" w:cs="Arial" w:hint="default"/>
      <w:b w:val="0"/>
      <w:bCs w:val="0"/>
      <w:i w:val="0"/>
      <w:iCs w:val="0"/>
      <w:caps w:val="0"/>
      <w:smallCaps w:val="0"/>
      <w:strike w:val="0"/>
      <w:dstrike w:val="0"/>
      <w:vanish/>
      <w:webHidden w:val="0"/>
      <w:color w:val="000000"/>
      <w:sz w:val="24"/>
      <w:szCs w:val="24"/>
      <w:u w:val="none"/>
      <w:effect w:val="none"/>
      <w:bdr w:val="single" w:sz="8" w:space="2" w:color="000000" w:frame="1"/>
      <w:shd w:val="clear" w:color="auto" w:fill="FDF5E6"/>
      <w:specVanish w:val="0"/>
    </w:rPr>
  </w:style>
  <w:style w:type="character" w:customStyle="1" w:styleId="hw">
    <w:name w:val="hw"/>
    <w:basedOn w:val="DefaultParagraphFont"/>
    <w:rsid w:val="00D92B1F"/>
  </w:style>
  <w:style w:type="paragraph" w:customStyle="1" w:styleId="tpbodytext">
    <w:name w:val="tpbodytext"/>
    <w:basedOn w:val="Normal"/>
    <w:rsid w:val="00D92B1F"/>
    <w:pPr>
      <w:widowControl w:val="0"/>
      <w:adjustRightInd w:val="0"/>
      <w:spacing w:line="240" w:lineRule="atLeast"/>
      <w:textAlignment w:val="baseline"/>
    </w:pPr>
    <w:rPr>
      <w:rFonts w:ascii="Verdana" w:hAnsi="Verdana"/>
      <w:color w:val="000000"/>
      <w:sz w:val="18"/>
      <w:szCs w:val="18"/>
      <w:lang w:val="en-US"/>
    </w:rPr>
  </w:style>
  <w:style w:type="paragraph" w:customStyle="1" w:styleId="CICBid-Highlightfor2ndStage">
    <w:name w:val="CIC Bid -Highlight for 2nd Stage"/>
    <w:basedOn w:val="FISNormal"/>
    <w:qFormat/>
    <w:rsid w:val="00D92B1F"/>
    <w:pPr>
      <w:keepLines/>
      <w:tabs>
        <w:tab w:val="clear" w:pos="720"/>
        <w:tab w:val="left" w:pos="567"/>
        <w:tab w:val="left" w:pos="1134"/>
      </w:tabs>
      <w:adjustRightInd w:val="0"/>
      <w:spacing w:line="300" w:lineRule="auto"/>
      <w:ind w:left="567"/>
      <w:jc w:val="both"/>
      <w:textAlignment w:val="baseline"/>
    </w:pPr>
    <w:rPr>
      <w:rFonts w:ascii="Verdana" w:hAnsi="Verdana"/>
      <w:b/>
      <w:i/>
      <w:color w:val="0000CC"/>
      <w:sz w:val="22"/>
    </w:rPr>
  </w:style>
  <w:style w:type="paragraph" w:customStyle="1" w:styleId="CICBid-TableHighlightfor2ndStage">
    <w:name w:val="CIC Bid - Table Highlight for 2nd Stage"/>
    <w:basedOn w:val="CICBid-Highlightfor2ndStage"/>
    <w:qFormat/>
    <w:rsid w:val="00D92B1F"/>
  </w:style>
  <w:style w:type="paragraph" w:customStyle="1" w:styleId="prj0">
    <w:name w:val="prj0"/>
    <w:basedOn w:val="Normal"/>
    <w:rsid w:val="00D92B1F"/>
    <w:pPr>
      <w:pBdr>
        <w:top w:val="single" w:sz="4" w:space="0" w:color="B1BBCC"/>
        <w:left w:val="single" w:sz="4" w:space="0" w:color="B1BBCC"/>
        <w:bottom w:val="single" w:sz="4" w:space="0" w:color="B1BBCC"/>
        <w:right w:val="single" w:sz="4" w:space="0" w:color="B1BBCC"/>
      </w:pBdr>
      <w:spacing w:before="100" w:beforeAutospacing="1" w:after="100" w:afterAutospacing="1" w:line="240" w:lineRule="auto"/>
      <w:jc w:val="left"/>
    </w:pPr>
    <w:rPr>
      <w:rFonts w:ascii="Segoe UI" w:hAnsi="Segoe UI" w:cs="Segoe UI"/>
      <w:sz w:val="18"/>
      <w:szCs w:val="18"/>
      <w:lang w:val="en-US"/>
    </w:rPr>
  </w:style>
  <w:style w:type="paragraph" w:customStyle="1" w:styleId="prj1">
    <w:name w:val="prj1"/>
    <w:basedOn w:val="Normal"/>
    <w:rsid w:val="00D92B1F"/>
    <w:pPr>
      <w:pBdr>
        <w:top w:val="single" w:sz="4" w:space="0" w:color="B1BBCC"/>
        <w:left w:val="single" w:sz="4" w:space="0" w:color="B1BBCC"/>
        <w:bottom w:val="single" w:sz="4" w:space="0" w:color="B1BBCC"/>
        <w:right w:val="single" w:sz="4" w:space="0" w:color="B1BBCC"/>
      </w:pBdr>
      <w:spacing w:before="100" w:beforeAutospacing="1" w:after="100" w:afterAutospacing="1" w:line="240" w:lineRule="auto"/>
      <w:jc w:val="left"/>
    </w:pPr>
    <w:rPr>
      <w:rFonts w:ascii="Calibri" w:hAnsi="Calibri"/>
      <w:sz w:val="22"/>
      <w:szCs w:val="22"/>
      <w:lang w:val="en-US"/>
    </w:rPr>
  </w:style>
  <w:style w:type="paragraph" w:customStyle="1" w:styleId="prj2">
    <w:name w:val="prj2"/>
    <w:basedOn w:val="Normal"/>
    <w:rsid w:val="00D92B1F"/>
    <w:pPr>
      <w:pBdr>
        <w:top w:val="single" w:sz="4" w:space="0" w:color="B1BBCC"/>
        <w:left w:val="single" w:sz="4" w:space="0" w:color="B1BBCC"/>
        <w:bottom w:val="single" w:sz="4" w:space="0" w:color="B1BBCC"/>
        <w:right w:val="single" w:sz="4" w:space="0" w:color="B1BBCC"/>
      </w:pBdr>
      <w:spacing w:before="100" w:beforeAutospacing="1" w:after="100" w:afterAutospacing="1" w:line="240" w:lineRule="auto"/>
      <w:jc w:val="left"/>
    </w:pPr>
    <w:rPr>
      <w:rFonts w:ascii="Arial" w:hAnsi="Arial" w:cs="Arial"/>
      <w:sz w:val="20"/>
      <w:szCs w:val="20"/>
      <w:lang w:val="en-US"/>
    </w:rPr>
  </w:style>
  <w:style w:type="paragraph" w:customStyle="1" w:styleId="prj3">
    <w:name w:val="prj3"/>
    <w:basedOn w:val="Normal"/>
    <w:rsid w:val="00D92B1F"/>
    <w:pPr>
      <w:pBdr>
        <w:top w:val="single" w:sz="4" w:space="0" w:color="B1BBCC"/>
        <w:left w:val="single" w:sz="4" w:space="0" w:color="B1BBCC"/>
        <w:bottom w:val="single" w:sz="4" w:space="0" w:color="B1BBCC"/>
        <w:right w:val="single" w:sz="4" w:space="0" w:color="B1BBCC"/>
      </w:pBdr>
      <w:spacing w:before="100" w:beforeAutospacing="1" w:after="100" w:afterAutospacing="1" w:line="240" w:lineRule="auto"/>
      <w:jc w:val="left"/>
    </w:pPr>
    <w:rPr>
      <w:rFonts w:ascii="Verdana" w:hAnsi="Verdana"/>
      <w:sz w:val="20"/>
      <w:szCs w:val="20"/>
      <w:lang w:val="en-US"/>
    </w:rPr>
  </w:style>
  <w:style w:type="character" w:customStyle="1" w:styleId="Bodytext3Exact">
    <w:name w:val="Body text (3) Exact"/>
    <w:rsid w:val="00D92B1F"/>
    <w:rPr>
      <w:rFonts w:ascii="Times New Roman" w:eastAsia="Times New Roman" w:hAnsi="Times New Roman" w:cs="Times New Roman"/>
      <w:b w:val="0"/>
      <w:bCs w:val="0"/>
      <w:i w:val="0"/>
      <w:iCs w:val="0"/>
      <w:smallCaps w:val="0"/>
      <w:strike w:val="0"/>
      <w:spacing w:val="-1"/>
      <w:sz w:val="20"/>
      <w:szCs w:val="20"/>
      <w:u w:val="none"/>
    </w:rPr>
  </w:style>
  <w:style w:type="character" w:customStyle="1" w:styleId="Bodytext11pt">
    <w:name w:val="Body text + 11 pt"/>
    <w:rsid w:val="00D92B1F"/>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en-US"/>
    </w:rPr>
  </w:style>
  <w:style w:type="character" w:customStyle="1" w:styleId="Bodytext105pt">
    <w:name w:val="Body text + 10.5 pt"/>
    <w:aliases w:val="Not Bold"/>
    <w:rsid w:val="00D92B1F"/>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en-US"/>
    </w:rPr>
  </w:style>
  <w:style w:type="numbering" w:customStyle="1" w:styleId="NoList131">
    <w:name w:val="No List131"/>
    <w:next w:val="NoList"/>
    <w:uiPriority w:val="99"/>
    <w:semiHidden/>
    <w:unhideWhenUsed/>
    <w:rsid w:val="00D92B1F"/>
  </w:style>
  <w:style w:type="numbering" w:customStyle="1" w:styleId="NoList22">
    <w:name w:val="No List22"/>
    <w:next w:val="NoList"/>
    <w:uiPriority w:val="99"/>
    <w:semiHidden/>
    <w:unhideWhenUsed/>
    <w:rsid w:val="00D92B1F"/>
  </w:style>
  <w:style w:type="table" w:customStyle="1" w:styleId="IntenseQuote1">
    <w:name w:val="Intense Quote1"/>
    <w:basedOn w:val="TableNormal"/>
    <w:uiPriority w:val="60"/>
    <w:qFormat/>
    <w:rsid w:val="00D92B1F"/>
    <w:rPr>
      <w:rFonts w:ascii="Cambria" w:eastAsia="MS Mincho" w:hAnsi="Cambria"/>
      <w:color w:val="365F91"/>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Style411">
    <w:name w:val="Style411"/>
    <w:uiPriority w:val="99"/>
    <w:rsid w:val="00D92B1F"/>
    <w:pPr>
      <w:numPr>
        <w:numId w:val="240"/>
      </w:numPr>
    </w:pPr>
  </w:style>
  <w:style w:type="paragraph" w:customStyle="1" w:styleId="Head72">
    <w:name w:val="Head 7.2"/>
    <w:basedOn w:val="Normal"/>
    <w:rsid w:val="00D92B1F"/>
    <w:pPr>
      <w:suppressAutoHyphens/>
      <w:spacing w:before="0" w:line="240" w:lineRule="auto"/>
      <w:ind w:left="720" w:hanging="720"/>
      <w:jc w:val="left"/>
    </w:pPr>
    <w:rPr>
      <w:rFonts w:ascii="Times New Roman Bold" w:eastAsia="MS Mincho" w:hAnsi="Times New Roman Bold"/>
      <w:b/>
      <w:sz w:val="28"/>
      <w:szCs w:val="20"/>
      <w:lang w:val="en-US"/>
    </w:rPr>
  </w:style>
  <w:style w:type="paragraph" w:customStyle="1" w:styleId="body12">
    <w:name w:val="body 1"/>
    <w:basedOn w:val="Normal"/>
    <w:rsid w:val="00D92B1F"/>
    <w:pPr>
      <w:tabs>
        <w:tab w:val="left" w:pos="1008"/>
        <w:tab w:val="left" w:pos="1728"/>
        <w:tab w:val="left" w:pos="2592"/>
        <w:tab w:val="num" w:pos="3600"/>
      </w:tabs>
      <w:spacing w:before="40" w:line="240" w:lineRule="auto"/>
      <w:ind w:left="3600" w:hanging="1008"/>
    </w:pPr>
    <w:rPr>
      <w:sz w:val="28"/>
      <w:szCs w:val="28"/>
      <w:lang w:val="en-GB"/>
    </w:rPr>
  </w:style>
  <w:style w:type="paragraph" w:customStyle="1" w:styleId="StyleHeading3h3h31h32h33h34h35h36h311h321h331h341h351">
    <w:name w:val="Style Heading 3h3h31h32h33h34h35h36h311h321h331h341h351..."/>
    <w:basedOn w:val="Heading3"/>
    <w:rsid w:val="00D92B1F"/>
    <w:pPr>
      <w:widowControl/>
      <w:numPr>
        <w:ilvl w:val="0"/>
        <w:numId w:val="0"/>
      </w:numPr>
      <w:tabs>
        <w:tab w:val="left" w:pos="1728"/>
        <w:tab w:val="num" w:pos="1997"/>
        <w:tab w:val="num" w:pos="2160"/>
        <w:tab w:val="left" w:pos="2592"/>
      </w:tabs>
      <w:spacing w:before="240" w:line="240" w:lineRule="auto"/>
      <w:ind w:left="1997" w:hanging="720"/>
      <w:jc w:val="left"/>
    </w:pPr>
    <w:rPr>
      <w:b w:val="0"/>
      <w:iCs w:val="0"/>
      <w:smallCaps/>
      <w:sz w:val="32"/>
      <w:szCs w:val="27"/>
      <w:lang w:val="en-GB"/>
    </w:rPr>
  </w:style>
  <w:style w:type="paragraph" w:customStyle="1" w:styleId="HeadB22">
    <w:name w:val="Head B2.2"/>
    <w:basedOn w:val="Normal"/>
    <w:rsid w:val="00D92B1F"/>
    <w:pPr>
      <w:suppressAutoHyphens/>
      <w:spacing w:before="0" w:line="240" w:lineRule="auto"/>
      <w:ind w:left="360" w:hanging="360"/>
      <w:jc w:val="left"/>
    </w:pPr>
    <w:rPr>
      <w:rFonts w:eastAsia="MS Mincho"/>
      <w:b/>
      <w:sz w:val="24"/>
      <w:szCs w:val="20"/>
      <w:lang w:val="en-US"/>
    </w:rPr>
  </w:style>
  <w:style w:type="paragraph" w:customStyle="1" w:styleId="ITBSub-ClauseaList">
    <w:name w:val="ITB Sub-Clause (a) List"/>
    <w:basedOn w:val="Normal"/>
    <w:rsid w:val="00D92B1F"/>
    <w:pPr>
      <w:numPr>
        <w:ilvl w:val="2"/>
        <w:numId w:val="242"/>
      </w:numPr>
      <w:tabs>
        <w:tab w:val="clear" w:pos="1224"/>
        <w:tab w:val="num" w:pos="1980"/>
        <w:tab w:val="left" w:pos="2430"/>
      </w:tabs>
      <w:spacing w:before="0" w:after="160" w:line="240" w:lineRule="auto"/>
      <w:ind w:left="1980" w:hanging="522"/>
    </w:pPr>
    <w:rPr>
      <w:rFonts w:eastAsia="MS Mincho"/>
      <w:sz w:val="24"/>
      <w:szCs w:val="20"/>
      <w:lang w:val="en-US"/>
    </w:rPr>
  </w:style>
  <w:style w:type="paragraph" w:customStyle="1" w:styleId="CellBody">
    <w:name w:val="CellBody"/>
    <w:basedOn w:val="Normal"/>
    <w:rsid w:val="00D92B1F"/>
    <w:pPr>
      <w:widowControl w:val="0"/>
      <w:tabs>
        <w:tab w:val="left" w:pos="1539"/>
      </w:tabs>
      <w:spacing w:before="0" w:after="0" w:line="240" w:lineRule="auto"/>
      <w:jc w:val="left"/>
    </w:pPr>
    <w:rPr>
      <w:rFonts w:ascii="Palatino" w:hAnsi="Palatino"/>
      <w:color w:val="000000"/>
      <w:sz w:val="20"/>
      <w:szCs w:val="20"/>
      <w:lang w:val="en-US"/>
    </w:rPr>
  </w:style>
  <w:style w:type="character" w:customStyle="1" w:styleId="MediumShading1-Accent1Char">
    <w:name w:val="Medium Shading 1 - Accent 1 Char"/>
    <w:link w:val="MediumShading1-Accent1"/>
    <w:uiPriority w:val="1"/>
    <w:rsid w:val="00D92B1F"/>
    <w:rPr>
      <w:rFonts w:ascii="Cambria" w:eastAsia="Times New Roman" w:hAnsi="Cambria"/>
      <w:sz w:val="22"/>
      <w:szCs w:val="22"/>
      <w:lang w:bidi="en-US"/>
    </w:rPr>
  </w:style>
  <w:style w:type="paragraph" w:customStyle="1" w:styleId="StyleHeading4Level1-1Heading3CharCharNotBoldJustifi1">
    <w:name w:val="Style Heading 4Level 1 - 1Heading 3 Char Char + Not Bold Justifi...1"/>
    <w:basedOn w:val="Heading3"/>
    <w:next w:val="Heading4"/>
    <w:rsid w:val="00D92B1F"/>
    <w:pPr>
      <w:keepNext/>
      <w:keepLines/>
      <w:widowControl/>
      <w:numPr>
        <w:ilvl w:val="0"/>
        <w:numId w:val="0"/>
      </w:numPr>
      <w:tabs>
        <w:tab w:val="num" w:pos="2520"/>
      </w:tabs>
      <w:spacing w:line="240" w:lineRule="auto"/>
      <w:ind w:left="1138" w:hanging="562"/>
    </w:pPr>
    <w:rPr>
      <w:b w:val="0"/>
      <w:bCs w:val="0"/>
      <w:i/>
      <w:sz w:val="24"/>
      <w:szCs w:val="20"/>
      <w:lang w:val="vi-VN"/>
    </w:rPr>
  </w:style>
  <w:style w:type="paragraph" w:customStyle="1" w:styleId="HeadingBar">
    <w:name w:val="Heading Bar"/>
    <w:basedOn w:val="Normal"/>
    <w:next w:val="Heading3"/>
    <w:rsid w:val="00D92B1F"/>
    <w:pPr>
      <w:keepNext/>
      <w:keepLines/>
      <w:shd w:val="solid" w:color="auto" w:fill="auto"/>
      <w:spacing w:before="240" w:after="0" w:line="240" w:lineRule="auto"/>
      <w:ind w:right="7920"/>
      <w:jc w:val="left"/>
    </w:pPr>
    <w:rPr>
      <w:rFonts w:ascii="Book Antiqua" w:hAnsi="Book Antiqua"/>
      <w:color w:val="FFFFFF"/>
      <w:sz w:val="8"/>
      <w:szCs w:val="20"/>
      <w:lang w:val="en-US"/>
    </w:rPr>
  </w:style>
  <w:style w:type="paragraph" w:customStyle="1" w:styleId="AUTONUM2">
    <w:name w:val="AUTO_NUM_2"/>
    <w:basedOn w:val="Normal"/>
    <w:link w:val="AUTONUM2Char"/>
    <w:qFormat/>
    <w:rsid w:val="00D92B1F"/>
    <w:pPr>
      <w:keepLines/>
      <w:numPr>
        <w:numId w:val="243"/>
      </w:numPr>
      <w:tabs>
        <w:tab w:val="left" w:pos="522"/>
      </w:tabs>
      <w:adjustRightInd w:val="0"/>
      <w:spacing w:line="300" w:lineRule="auto"/>
      <w:contextualSpacing/>
      <w:jc w:val="center"/>
      <w:textAlignment w:val="baseline"/>
    </w:pPr>
    <w:rPr>
      <w:szCs w:val="26"/>
      <w:lang w:val="x-none" w:eastAsia="x-none"/>
    </w:rPr>
  </w:style>
  <w:style w:type="character" w:customStyle="1" w:styleId="AUTONUM2Char">
    <w:name w:val="AUTO_NUM_2 Char"/>
    <w:link w:val="AUTONUM2"/>
    <w:rsid w:val="00D92B1F"/>
    <w:rPr>
      <w:sz w:val="26"/>
      <w:szCs w:val="26"/>
      <w:lang w:val="x-none" w:eastAsia="x-none"/>
    </w:rPr>
  </w:style>
  <w:style w:type="table" w:styleId="LightGrid-Accent3">
    <w:name w:val="Light Grid Accent 3"/>
    <w:basedOn w:val="TableNormal"/>
    <w:uiPriority w:val="34"/>
    <w:rsid w:val="00D92B1F"/>
    <w:rPr>
      <w:rFonts w:eastAsia="Calibri"/>
      <w:sz w:val="22"/>
      <w:szCs w:val="22"/>
      <w:lang w:val="x-none" w:eastAsia="x-none" w:bidi="x-none"/>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MediumShading1-Accent1">
    <w:name w:val="Medium Shading 1 Accent 1"/>
    <w:basedOn w:val="TableNormal"/>
    <w:link w:val="MediumShading1-Accent1Char"/>
    <w:uiPriority w:val="1"/>
    <w:semiHidden/>
    <w:unhideWhenUsed/>
    <w:rsid w:val="00D92B1F"/>
    <w:rPr>
      <w:rFonts w:ascii="Cambria" w:hAnsi="Cambria"/>
      <w:sz w:val="22"/>
      <w:szCs w:val="22"/>
      <w:lang w:bidi="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BodyText12">
    <w:name w:val="BodyText 1"/>
    <w:basedOn w:val="Normal"/>
    <w:link w:val="BodyText1Char0"/>
    <w:rsid w:val="00D92B1F"/>
    <w:pPr>
      <w:tabs>
        <w:tab w:val="left" w:pos="-720"/>
        <w:tab w:val="left" w:pos="284"/>
        <w:tab w:val="right" w:pos="440"/>
        <w:tab w:val="left" w:pos="720"/>
        <w:tab w:val="left" w:pos="990"/>
        <w:tab w:val="left" w:pos="1080"/>
        <w:tab w:val="left" w:pos="1440"/>
        <w:tab w:val="left" w:pos="2160"/>
        <w:tab w:val="left" w:pos="2880"/>
        <w:tab w:val="left" w:pos="2960"/>
        <w:tab w:val="left" w:pos="3420"/>
        <w:tab w:val="left" w:pos="3600"/>
        <w:tab w:val="left" w:pos="4320"/>
        <w:tab w:val="left" w:pos="5040"/>
        <w:tab w:val="left" w:pos="5380"/>
        <w:tab w:val="left" w:pos="5760"/>
        <w:tab w:val="left" w:pos="6237"/>
        <w:tab w:val="left" w:pos="6480"/>
        <w:tab w:val="center" w:pos="6800"/>
        <w:tab w:val="left" w:pos="7200"/>
        <w:tab w:val="left" w:pos="7920"/>
        <w:tab w:val="left" w:pos="8640"/>
      </w:tabs>
      <w:suppressAutoHyphens/>
      <w:spacing w:line="240" w:lineRule="auto"/>
    </w:pPr>
    <w:rPr>
      <w:snapToGrid w:val="0"/>
      <w:color w:val="000000"/>
      <w:sz w:val="20"/>
      <w:szCs w:val="20"/>
      <w:lang w:val="en-GB"/>
    </w:rPr>
  </w:style>
  <w:style w:type="paragraph" w:customStyle="1" w:styleId="coltext">
    <w:name w:val="col text"/>
    <w:aliases w:val="9 col text,ct"/>
    <w:basedOn w:val="Normal"/>
    <w:rsid w:val="00D92B1F"/>
    <w:pPr>
      <w:tabs>
        <w:tab w:val="left" w:pos="259"/>
      </w:tabs>
      <w:spacing w:before="80" w:after="80" w:line="240" w:lineRule="auto"/>
    </w:pPr>
    <w:rPr>
      <w:rFonts w:ascii="Book Antiqua" w:hAnsi="Book Antiqua"/>
      <w:sz w:val="28"/>
      <w:lang w:val="en-US"/>
    </w:rPr>
  </w:style>
  <w:style w:type="paragraph" w:customStyle="1" w:styleId="sub-heading0">
    <w:name w:val="sub-heading"/>
    <w:aliases w:val="sh"/>
    <w:basedOn w:val="Heading2"/>
    <w:rsid w:val="00D92B1F"/>
    <w:pPr>
      <w:keepNext/>
      <w:tabs>
        <w:tab w:val="left" w:pos="567"/>
        <w:tab w:val="left" w:pos="720"/>
        <w:tab w:val="left" w:pos="810"/>
        <w:tab w:val="num" w:pos="1440"/>
      </w:tabs>
      <w:spacing w:before="0" w:after="280" w:line="312" w:lineRule="auto"/>
      <w:ind w:left="1440" w:hanging="720"/>
    </w:pPr>
    <w:rPr>
      <w:rFonts w:ascii="Book Antiqua" w:hAnsi="Book Antiqua"/>
      <w:iCs w:val="0"/>
      <w:sz w:val="24"/>
      <w:szCs w:val="24"/>
      <w:lang w:val="en-US"/>
    </w:rPr>
  </w:style>
  <w:style w:type="paragraph" w:customStyle="1" w:styleId="ColumnHead6">
    <w:name w:val="ColumnHead 6"/>
    <w:basedOn w:val="Normal"/>
    <w:rsid w:val="00D92B1F"/>
    <w:pPr>
      <w:keepNext/>
      <w:keepLines/>
      <w:tabs>
        <w:tab w:val="left" w:pos="284"/>
        <w:tab w:val="left" w:pos="567"/>
        <w:tab w:val="left" w:pos="851"/>
        <w:tab w:val="center" w:pos="2693"/>
        <w:tab w:val="center" w:pos="3969"/>
        <w:tab w:val="center" w:pos="4820"/>
        <w:tab w:val="center" w:pos="5670"/>
        <w:tab w:val="center" w:pos="6521"/>
        <w:tab w:val="center" w:pos="7371"/>
        <w:tab w:val="center" w:pos="8222"/>
      </w:tabs>
      <w:overflowPunct w:val="0"/>
      <w:autoSpaceDE w:val="0"/>
      <w:autoSpaceDN w:val="0"/>
      <w:adjustRightInd w:val="0"/>
      <w:spacing w:line="240" w:lineRule="auto"/>
      <w:textAlignment w:val="baseline"/>
    </w:pPr>
    <w:rPr>
      <w:rFonts w:eastAsia="Batang"/>
      <w:b/>
      <w:bCs/>
      <w:noProof/>
      <w:sz w:val="28"/>
      <w:lang w:val="en-GB" w:eastAsia="ko-KR"/>
    </w:rPr>
  </w:style>
  <w:style w:type="paragraph" w:customStyle="1" w:styleId="Column6">
    <w:name w:val="Column 6"/>
    <w:basedOn w:val="Normal"/>
    <w:rsid w:val="00D92B1F"/>
    <w:pPr>
      <w:keepNext/>
      <w:keepLines/>
      <w:tabs>
        <w:tab w:val="left" w:pos="284"/>
        <w:tab w:val="left" w:pos="567"/>
        <w:tab w:val="left" w:pos="851"/>
        <w:tab w:val="center" w:pos="2693"/>
        <w:tab w:val="decimal" w:pos="4253"/>
        <w:tab w:val="decimal" w:pos="5103"/>
        <w:tab w:val="decimal" w:pos="5954"/>
        <w:tab w:val="decimal" w:pos="6804"/>
        <w:tab w:val="decimal" w:pos="7655"/>
        <w:tab w:val="decimal" w:pos="8505"/>
      </w:tabs>
      <w:overflowPunct w:val="0"/>
      <w:autoSpaceDE w:val="0"/>
      <w:autoSpaceDN w:val="0"/>
      <w:adjustRightInd w:val="0"/>
      <w:spacing w:line="240" w:lineRule="auto"/>
      <w:textAlignment w:val="baseline"/>
    </w:pPr>
    <w:rPr>
      <w:rFonts w:eastAsia="Batang"/>
      <w:noProof/>
      <w:sz w:val="28"/>
      <w:lang w:val="en-GB" w:eastAsia="ko-KR"/>
    </w:rPr>
  </w:style>
  <w:style w:type="paragraph" w:customStyle="1" w:styleId="style50">
    <w:name w:val="style 5"/>
    <w:basedOn w:val="Heading3"/>
    <w:rsid w:val="00D92B1F"/>
    <w:pPr>
      <w:widowControl/>
      <w:numPr>
        <w:ilvl w:val="0"/>
        <w:numId w:val="0"/>
      </w:numPr>
      <w:tabs>
        <w:tab w:val="num" w:pos="360"/>
        <w:tab w:val="left" w:pos="567"/>
        <w:tab w:val="left" w:pos="900"/>
      </w:tabs>
      <w:spacing w:before="100" w:beforeAutospacing="1" w:line="300" w:lineRule="atLeast"/>
      <w:ind w:left="360" w:hanging="360"/>
    </w:pPr>
    <w:rPr>
      <w:rFonts w:ascii="Book Antiqua" w:eastAsia="Batang" w:hAnsi="Book Antiqua"/>
      <w:bCs w:val="0"/>
      <w:iCs w:val="0"/>
      <w:sz w:val="24"/>
      <w:szCs w:val="24"/>
    </w:rPr>
  </w:style>
  <w:style w:type="paragraph" w:customStyle="1" w:styleId="Requirement">
    <w:name w:val="Requirement"/>
    <w:basedOn w:val="Normal"/>
    <w:rsid w:val="00D92B1F"/>
    <w:pPr>
      <w:spacing w:line="240" w:lineRule="auto"/>
      <w:ind w:left="432" w:right="432"/>
    </w:pPr>
    <w:rPr>
      <w:i/>
      <w:noProof/>
      <w:sz w:val="28"/>
      <w:lang w:val="en-US" w:eastAsia="ko-KR"/>
    </w:rPr>
  </w:style>
  <w:style w:type="paragraph" w:customStyle="1" w:styleId="Numbered">
    <w:name w:val="Numbered"/>
    <w:rsid w:val="00D92B1F"/>
    <w:pPr>
      <w:keepLines/>
      <w:numPr>
        <w:numId w:val="244"/>
      </w:numPr>
      <w:tabs>
        <w:tab w:val="clear" w:pos="360"/>
      </w:tabs>
      <w:spacing w:before="120" w:after="120" w:line="240" w:lineRule="atLeast"/>
      <w:ind w:left="1134" w:hanging="567"/>
      <w:jc w:val="both"/>
    </w:pPr>
    <w:rPr>
      <w:sz w:val="24"/>
      <w:lang w:val="en-AU"/>
    </w:rPr>
  </w:style>
  <w:style w:type="paragraph" w:customStyle="1" w:styleId="a2">
    <w:name w:val="主題"/>
    <w:basedOn w:val="Normal"/>
    <w:next w:val="Normal"/>
    <w:link w:val="a6"/>
    <w:autoRedefine/>
    <w:uiPriority w:val="99"/>
    <w:rsid w:val="00D92B1F"/>
    <w:pPr>
      <w:keepNext/>
      <w:widowControl w:val="0"/>
      <w:spacing w:before="0" w:after="0" w:line="240" w:lineRule="auto"/>
      <w:jc w:val="center"/>
    </w:pPr>
    <w:rPr>
      <w:rFonts w:ascii="Arial" w:eastAsia="DFKai-SB" w:hAnsi="Arial"/>
      <w:b/>
      <w:kern w:val="2"/>
      <w:sz w:val="28"/>
      <w:szCs w:val="28"/>
      <w:lang w:val="en-US" w:eastAsia="zh-TW"/>
    </w:rPr>
  </w:style>
  <w:style w:type="character" w:customStyle="1" w:styleId="a6">
    <w:name w:val="主題 字元"/>
    <w:link w:val="a2"/>
    <w:uiPriority w:val="99"/>
    <w:rsid w:val="00D92B1F"/>
    <w:rPr>
      <w:rFonts w:ascii="Arial" w:eastAsia="DFKai-SB" w:hAnsi="Arial"/>
      <w:b/>
      <w:kern w:val="2"/>
      <w:sz w:val="28"/>
      <w:szCs w:val="28"/>
      <w:lang w:eastAsia="zh-TW"/>
    </w:rPr>
  </w:style>
  <w:style w:type="paragraph" w:customStyle="1" w:styleId="---">
    <w:name w:val="表格內文---無凸排"/>
    <w:basedOn w:val="Normal"/>
    <w:link w:val="---0"/>
    <w:rsid w:val="00D92B1F"/>
    <w:pPr>
      <w:spacing w:before="0" w:after="0" w:line="320" w:lineRule="exact"/>
      <w:jc w:val="center"/>
    </w:pPr>
    <w:rPr>
      <w:rFonts w:ascii="Arial" w:eastAsia="DFKai-SB" w:hAnsi="Arial"/>
      <w:sz w:val="24"/>
      <w:szCs w:val="20"/>
      <w:lang w:val="en-US" w:eastAsia="zh-TW"/>
    </w:rPr>
  </w:style>
  <w:style w:type="character" w:customStyle="1" w:styleId="---0">
    <w:name w:val="表格內文---無凸排 字元"/>
    <w:link w:val="---"/>
    <w:rsid w:val="00D92B1F"/>
    <w:rPr>
      <w:rFonts w:ascii="Arial" w:eastAsia="DFKai-SB" w:hAnsi="Arial"/>
      <w:sz w:val="24"/>
      <w:lang w:eastAsia="zh-TW"/>
    </w:rPr>
  </w:style>
  <w:style w:type="paragraph" w:customStyle="1" w:styleId="3">
    <w:name w:val="標題3內文"/>
    <w:basedOn w:val="Normal"/>
    <w:rsid w:val="00D92B1F"/>
    <w:pPr>
      <w:widowControl w:val="0"/>
      <w:spacing w:before="0" w:after="0" w:line="240" w:lineRule="auto"/>
      <w:ind w:firstLine="737"/>
    </w:pPr>
    <w:rPr>
      <w:rFonts w:eastAsia="DFKai-SB"/>
      <w:kern w:val="2"/>
      <w:sz w:val="28"/>
      <w:szCs w:val="28"/>
      <w:lang w:val="en-US" w:eastAsia="zh-TW"/>
    </w:rPr>
  </w:style>
  <w:style w:type="paragraph" w:customStyle="1" w:styleId="DefaultParagraphFontParaCharChar">
    <w:name w:val="Default Paragraph Font Para Char Char"/>
    <w:basedOn w:val="Normal"/>
    <w:rsid w:val="00D92B1F"/>
    <w:pPr>
      <w:spacing w:line="300" w:lineRule="exact"/>
    </w:pPr>
    <w:rPr>
      <w:rFonts w:ascii="Arial" w:hAnsi="Arial"/>
      <w:snapToGrid w:val="0"/>
      <w:sz w:val="20"/>
      <w:szCs w:val="20"/>
      <w:lang w:val="en-GB"/>
    </w:rPr>
  </w:style>
  <w:style w:type="paragraph" w:customStyle="1" w:styleId="---1">
    <w:name w:val="樣式 表格內文---無凸排 + 靠左"/>
    <w:basedOn w:val="---"/>
    <w:rsid w:val="00D92B1F"/>
    <w:pPr>
      <w:jc w:val="left"/>
    </w:pPr>
    <w:rPr>
      <w:rFonts w:ascii="Times New Roman" w:hAnsi="Times New Roman"/>
      <w:kern w:val="2"/>
    </w:rPr>
  </w:style>
  <w:style w:type="character" w:customStyle="1" w:styleId="Bullet2Char">
    <w:name w:val="Bullet2 Char"/>
    <w:link w:val="Bullet2"/>
    <w:rsid w:val="00D92B1F"/>
    <w:rPr>
      <w:noProof/>
      <w:sz w:val="24"/>
    </w:rPr>
  </w:style>
  <w:style w:type="character" w:customStyle="1" w:styleId="QANormalCharChar">
    <w:name w:val="QANormal Char Char"/>
    <w:link w:val="QANormal"/>
    <w:rsid w:val="00D92B1F"/>
    <w:rPr>
      <w:sz w:val="24"/>
      <w:szCs w:val="22"/>
      <w:lang w:val="en-AU"/>
    </w:rPr>
  </w:style>
  <w:style w:type="paragraph" w:customStyle="1" w:styleId="QABulletNumber1">
    <w:name w:val="QABulletNumber1"/>
    <w:rsid w:val="00D92B1F"/>
    <w:pPr>
      <w:numPr>
        <w:numId w:val="245"/>
      </w:numPr>
      <w:spacing w:before="120" w:line="288" w:lineRule="auto"/>
      <w:jc w:val="both"/>
    </w:pPr>
    <w:rPr>
      <w:sz w:val="26"/>
    </w:rPr>
  </w:style>
  <w:style w:type="paragraph" w:customStyle="1" w:styleId="QATable">
    <w:name w:val="QATable"/>
    <w:rsid w:val="00D92B1F"/>
    <w:pPr>
      <w:spacing w:before="60" w:after="60" w:line="288" w:lineRule="auto"/>
      <w:jc w:val="both"/>
    </w:pPr>
    <w:rPr>
      <w:rFonts w:eastAsia="MS Mincho"/>
      <w:sz w:val="26"/>
    </w:rPr>
  </w:style>
  <w:style w:type="paragraph" w:customStyle="1" w:styleId="QATableTitle">
    <w:name w:val="QATableTitle"/>
    <w:basedOn w:val="Normal"/>
    <w:rsid w:val="00D92B1F"/>
    <w:pPr>
      <w:spacing w:before="60" w:after="60" w:line="240" w:lineRule="auto"/>
      <w:jc w:val="center"/>
    </w:pPr>
    <w:rPr>
      <w:rFonts w:eastAsia="MS Mincho"/>
      <w:b/>
      <w:sz w:val="25"/>
      <w:szCs w:val="25"/>
      <w:lang w:val="en-US"/>
    </w:rPr>
  </w:style>
  <w:style w:type="paragraph" w:customStyle="1" w:styleId="QAShapeComment">
    <w:name w:val="QAShapeComment"/>
    <w:link w:val="QAShapeCommentChar"/>
    <w:rsid w:val="00D92B1F"/>
    <w:pPr>
      <w:spacing w:before="60" w:after="60" w:line="288" w:lineRule="auto"/>
      <w:jc w:val="center"/>
    </w:pPr>
    <w:rPr>
      <w:rFonts w:ascii="Times New Roman Bold" w:hAnsi="Times New Roman Bold"/>
      <w:b/>
      <w:sz w:val="24"/>
      <w:szCs w:val="24"/>
    </w:rPr>
  </w:style>
  <w:style w:type="character" w:customStyle="1" w:styleId="QAShapeCommentChar">
    <w:name w:val="QAShapeComment Char"/>
    <w:link w:val="QAShapeComment"/>
    <w:rsid w:val="00D92B1F"/>
    <w:rPr>
      <w:rFonts w:ascii="Times New Roman Bold" w:hAnsi="Times New Roman Bold"/>
      <w:b/>
      <w:sz w:val="24"/>
      <w:szCs w:val="24"/>
    </w:rPr>
  </w:style>
  <w:style w:type="paragraph" w:customStyle="1" w:styleId="QABullet1">
    <w:name w:val="QABullet1"/>
    <w:rsid w:val="00D92B1F"/>
    <w:pPr>
      <w:tabs>
        <w:tab w:val="num" w:pos="1152"/>
      </w:tabs>
      <w:spacing w:before="120" w:line="288" w:lineRule="auto"/>
      <w:ind w:left="1152" w:hanging="432"/>
      <w:jc w:val="both"/>
    </w:pPr>
    <w:rPr>
      <w:sz w:val="26"/>
      <w:szCs w:val="24"/>
      <w:lang w:val="en-AU"/>
    </w:rPr>
  </w:style>
  <w:style w:type="paragraph" w:customStyle="1" w:styleId="QABullet2">
    <w:name w:val="QABullet2"/>
    <w:rsid w:val="00D92B1F"/>
    <w:pPr>
      <w:numPr>
        <w:numId w:val="246"/>
      </w:numPr>
      <w:spacing w:before="120" w:line="288" w:lineRule="auto"/>
      <w:jc w:val="both"/>
    </w:pPr>
    <w:rPr>
      <w:sz w:val="26"/>
      <w:szCs w:val="24"/>
      <w:lang w:val="en-AU"/>
    </w:rPr>
  </w:style>
  <w:style w:type="paragraph" w:customStyle="1" w:styleId="QABullet3">
    <w:name w:val="QABullet3"/>
    <w:rsid w:val="00D92B1F"/>
    <w:pPr>
      <w:numPr>
        <w:numId w:val="247"/>
      </w:numPr>
      <w:spacing w:before="120" w:line="288" w:lineRule="auto"/>
      <w:jc w:val="both"/>
    </w:pPr>
    <w:rPr>
      <w:sz w:val="26"/>
      <w:szCs w:val="24"/>
      <w:lang w:val="en-AU"/>
    </w:rPr>
  </w:style>
  <w:style w:type="paragraph" w:customStyle="1" w:styleId="CSEResponse">
    <w:name w:val="CSE Response"/>
    <w:basedOn w:val="BodyText2"/>
    <w:link w:val="CSEResponseChar"/>
    <w:rsid w:val="00D92B1F"/>
    <w:pPr>
      <w:spacing w:before="60" w:after="60" w:line="240" w:lineRule="auto"/>
      <w:ind w:left="1440"/>
    </w:pPr>
    <w:rPr>
      <w:sz w:val="25"/>
      <w:szCs w:val="26"/>
      <w:lang w:val="en-AU"/>
    </w:rPr>
  </w:style>
  <w:style w:type="character" w:customStyle="1" w:styleId="CSEResponseChar">
    <w:name w:val="CSE Response Char"/>
    <w:link w:val="CSEResponse"/>
    <w:rsid w:val="00D92B1F"/>
    <w:rPr>
      <w:sz w:val="25"/>
      <w:szCs w:val="26"/>
      <w:lang w:val="en-AU"/>
    </w:rPr>
  </w:style>
  <w:style w:type="table" w:customStyle="1" w:styleId="TableGrid422">
    <w:name w:val="Table Grid422"/>
    <w:basedOn w:val="TableNormal"/>
    <w:next w:val="TableGrid"/>
    <w:rsid w:val="00D92B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ed141">
    <w:name w:val="Bulleted 14.1"/>
    <w:link w:val="Bulleted141Char"/>
    <w:autoRedefine/>
    <w:rsid w:val="00D92B1F"/>
    <w:pPr>
      <w:widowControl w:val="0"/>
      <w:spacing w:before="120" w:after="120" w:line="288" w:lineRule="auto"/>
      <w:ind w:firstLine="426"/>
      <w:jc w:val="both"/>
    </w:pPr>
    <w:rPr>
      <w:iCs/>
      <w:sz w:val="28"/>
      <w:szCs w:val="28"/>
      <w:lang w:val="vi-VN"/>
    </w:rPr>
  </w:style>
  <w:style w:type="character" w:customStyle="1" w:styleId="Bulleted141Char">
    <w:name w:val="Bulleted 14.1 Char"/>
    <w:link w:val="Bulleted141"/>
    <w:rsid w:val="00D92B1F"/>
    <w:rPr>
      <w:iCs/>
      <w:sz w:val="28"/>
      <w:szCs w:val="28"/>
      <w:lang w:val="vi-VN"/>
    </w:rPr>
  </w:style>
  <w:style w:type="paragraph" w:customStyle="1" w:styleId="Bullet110">
    <w:name w:val="Bullet_1.1"/>
    <w:basedOn w:val="NormalLevel1"/>
    <w:link w:val="Bullet11Char"/>
    <w:rsid w:val="00D92B1F"/>
    <w:pPr>
      <w:numPr>
        <w:numId w:val="0"/>
      </w:numPr>
      <w:spacing w:after="120" w:line="360" w:lineRule="auto"/>
      <w:ind w:left="810" w:hanging="420"/>
      <w:jc w:val="left"/>
    </w:pPr>
    <w:rPr>
      <w:lang w:val="en-US"/>
    </w:rPr>
  </w:style>
  <w:style w:type="character" w:customStyle="1" w:styleId="Bullet11Char">
    <w:name w:val="Bullet_1.1 Char"/>
    <w:link w:val="Bullet110"/>
    <w:rsid w:val="00D92B1F"/>
    <w:rPr>
      <w:rFonts w:eastAsia="MS Mincho"/>
      <w:kern w:val="2"/>
      <w:sz w:val="24"/>
      <w:szCs w:val="24"/>
      <w:lang w:eastAsia="ja-JP"/>
    </w:rPr>
  </w:style>
  <w:style w:type="paragraph" w:customStyle="1" w:styleId="Bullet20">
    <w:name w:val="Bullet_2"/>
    <w:basedOn w:val="Normal"/>
    <w:link w:val="Bullet2Char3"/>
    <w:uiPriority w:val="99"/>
    <w:qFormat/>
    <w:rsid w:val="00D92B1F"/>
    <w:pPr>
      <w:widowControl w:val="0"/>
      <w:numPr>
        <w:ilvl w:val="1"/>
        <w:numId w:val="267"/>
      </w:numPr>
      <w:tabs>
        <w:tab w:val="left" w:pos="1080"/>
      </w:tabs>
      <w:spacing w:before="0" w:after="0" w:line="312" w:lineRule="auto"/>
    </w:pPr>
    <w:rPr>
      <w:rFonts w:eastAsia="MS Mincho"/>
      <w:kern w:val="2"/>
      <w:sz w:val="28"/>
      <w:szCs w:val="28"/>
      <w:lang w:val="en-US" w:eastAsia="ja-JP"/>
    </w:rPr>
  </w:style>
  <w:style w:type="character" w:customStyle="1" w:styleId="Bullet2Char3">
    <w:name w:val="Bullet_2 Char"/>
    <w:link w:val="Bullet20"/>
    <w:uiPriority w:val="99"/>
    <w:rsid w:val="00D92B1F"/>
    <w:rPr>
      <w:rFonts w:eastAsia="MS Mincho"/>
      <w:kern w:val="2"/>
      <w:sz w:val="28"/>
      <w:szCs w:val="28"/>
      <w:lang w:eastAsia="ja-JP"/>
    </w:rPr>
  </w:style>
  <w:style w:type="paragraph" w:styleId="ListBullet5">
    <w:name w:val="List Bullet 5"/>
    <w:basedOn w:val="ListBullet"/>
    <w:autoRedefine/>
    <w:rsid w:val="00D92B1F"/>
    <w:pPr>
      <w:numPr>
        <w:ilvl w:val="4"/>
      </w:numPr>
      <w:tabs>
        <w:tab w:val="num" w:pos="1797"/>
        <w:tab w:val="num" w:pos="2154"/>
      </w:tabs>
      <w:spacing w:line="320" w:lineRule="exact"/>
      <w:ind w:left="2160" w:hanging="363"/>
      <w:contextualSpacing w:val="0"/>
    </w:pPr>
    <w:rPr>
      <w:rFonts w:eastAsia="SimSun"/>
      <w:lang w:val="en-US" w:eastAsia="zh-CN"/>
    </w:rPr>
  </w:style>
  <w:style w:type="paragraph" w:customStyle="1" w:styleId="Bulleted142">
    <w:name w:val="Bulleted 14.2"/>
    <w:link w:val="Bulleted142Char"/>
    <w:autoRedefine/>
    <w:rsid w:val="00D92B1F"/>
    <w:pPr>
      <w:widowControl w:val="0"/>
      <w:ind w:left="1134" w:hanging="425"/>
      <w:jc w:val="both"/>
    </w:pPr>
    <w:rPr>
      <w:bCs/>
      <w:sz w:val="28"/>
      <w:szCs w:val="28"/>
      <w:lang w:val="nl-NL"/>
    </w:rPr>
  </w:style>
  <w:style w:type="character" w:customStyle="1" w:styleId="Bulleted142Char">
    <w:name w:val="Bulleted 14.2 Char"/>
    <w:link w:val="Bulleted142"/>
    <w:rsid w:val="00D92B1F"/>
    <w:rPr>
      <w:bCs/>
      <w:sz w:val="28"/>
      <w:szCs w:val="28"/>
      <w:lang w:val="nl-NL"/>
    </w:rPr>
  </w:style>
  <w:style w:type="paragraph" w:customStyle="1" w:styleId="Bulleted143">
    <w:name w:val="Bulleted 14.3"/>
    <w:link w:val="Bulleted143Char"/>
    <w:autoRedefine/>
    <w:rsid w:val="00D92B1F"/>
    <w:pPr>
      <w:widowControl w:val="0"/>
      <w:spacing w:before="120" w:after="120" w:line="288" w:lineRule="auto"/>
      <w:ind w:left="1260" w:hanging="360"/>
      <w:jc w:val="both"/>
    </w:pPr>
    <w:rPr>
      <w:sz w:val="28"/>
      <w:szCs w:val="28"/>
      <w:lang w:val="it-IT"/>
    </w:rPr>
  </w:style>
  <w:style w:type="character" w:customStyle="1" w:styleId="Bulleted143Char">
    <w:name w:val="Bulleted 14.3 Char"/>
    <w:link w:val="Bulleted143"/>
    <w:rsid w:val="00D92B1F"/>
    <w:rPr>
      <w:sz w:val="28"/>
      <w:szCs w:val="28"/>
      <w:lang w:val="it-IT"/>
    </w:rPr>
  </w:style>
  <w:style w:type="paragraph" w:customStyle="1" w:styleId="Hand1">
    <w:name w:val="Hand 1"/>
    <w:autoRedefine/>
    <w:rsid w:val="00D92B1F"/>
    <w:pPr>
      <w:widowControl w:val="0"/>
      <w:tabs>
        <w:tab w:val="num" w:pos="1005"/>
      </w:tabs>
      <w:spacing w:before="120" w:after="120" w:line="288" w:lineRule="auto"/>
      <w:ind w:left="1005" w:hanging="360"/>
      <w:jc w:val="both"/>
    </w:pPr>
    <w:rPr>
      <w:i/>
      <w:sz w:val="28"/>
      <w:szCs w:val="28"/>
    </w:rPr>
  </w:style>
  <w:style w:type="paragraph" w:customStyle="1" w:styleId="Normal100">
    <w:name w:val="Normal 10"/>
    <w:link w:val="Normal10Char"/>
    <w:autoRedefine/>
    <w:qFormat/>
    <w:rsid w:val="00D92B1F"/>
    <w:pPr>
      <w:spacing w:before="120" w:after="120" w:line="360" w:lineRule="auto"/>
      <w:jc w:val="center"/>
    </w:pPr>
    <w:rPr>
      <w:i/>
      <w:sz w:val="24"/>
      <w:szCs w:val="24"/>
    </w:rPr>
  </w:style>
  <w:style w:type="character" w:customStyle="1" w:styleId="Normal10Char">
    <w:name w:val="Normal 10 Char"/>
    <w:link w:val="Normal100"/>
    <w:rsid w:val="00D92B1F"/>
    <w:rPr>
      <w:i/>
      <w:sz w:val="24"/>
      <w:szCs w:val="24"/>
    </w:rPr>
  </w:style>
  <w:style w:type="paragraph" w:customStyle="1" w:styleId="Centered10B">
    <w:name w:val="Centered 10B"/>
    <w:link w:val="Centered10BChar"/>
    <w:autoRedefine/>
    <w:rsid w:val="00D92B1F"/>
    <w:pPr>
      <w:jc w:val="center"/>
    </w:pPr>
    <w:rPr>
      <w:b/>
      <w:szCs w:val="19"/>
      <w:lang w:val="it-IT"/>
    </w:rPr>
  </w:style>
  <w:style w:type="character" w:customStyle="1" w:styleId="Centered10BChar">
    <w:name w:val="Centered 10B Char"/>
    <w:link w:val="Centered10B"/>
    <w:rsid w:val="00D92B1F"/>
    <w:rPr>
      <w:b/>
      <w:szCs w:val="19"/>
      <w:lang w:val="it-IT"/>
    </w:rPr>
  </w:style>
  <w:style w:type="paragraph" w:customStyle="1" w:styleId="Normal10R">
    <w:name w:val="Normal 10R"/>
    <w:link w:val="Normal10RChar"/>
    <w:autoRedefine/>
    <w:qFormat/>
    <w:rsid w:val="00D92B1F"/>
    <w:pPr>
      <w:spacing w:before="120" w:after="120"/>
    </w:pPr>
    <w:rPr>
      <w:bCs/>
      <w:sz w:val="26"/>
      <w:szCs w:val="19"/>
      <w:lang w:val="it-IT"/>
    </w:rPr>
  </w:style>
  <w:style w:type="character" w:customStyle="1" w:styleId="Normal10RChar">
    <w:name w:val="Normal 10R Char"/>
    <w:link w:val="Normal10R"/>
    <w:rsid w:val="00D92B1F"/>
    <w:rPr>
      <w:bCs/>
      <w:sz w:val="26"/>
      <w:szCs w:val="19"/>
      <w:lang w:val="it-IT"/>
    </w:rPr>
  </w:style>
  <w:style w:type="character" w:customStyle="1" w:styleId="ListDashChar">
    <w:name w:val="List Dash Char"/>
    <w:link w:val="ListDash"/>
    <w:uiPriority w:val="99"/>
    <w:rsid w:val="00D92B1F"/>
    <w:rPr>
      <w:rFonts w:eastAsia="SimSun"/>
      <w:sz w:val="28"/>
      <w:szCs w:val="24"/>
      <w:lang w:eastAsia="zh-CN"/>
    </w:rPr>
  </w:style>
  <w:style w:type="paragraph" w:customStyle="1" w:styleId="emrule1">
    <w:name w:val="em rule 1"/>
    <w:basedOn w:val="Normal"/>
    <w:rsid w:val="00D92B1F"/>
    <w:pPr>
      <w:tabs>
        <w:tab w:val="num" w:pos="644"/>
        <w:tab w:val="left" w:pos="851"/>
      </w:tabs>
      <w:spacing w:after="0" w:line="320" w:lineRule="atLeast"/>
      <w:ind w:left="567" w:hanging="283"/>
    </w:pPr>
    <w:rPr>
      <w:szCs w:val="20"/>
      <w:lang w:val="en-US"/>
    </w:rPr>
  </w:style>
  <w:style w:type="paragraph" w:customStyle="1" w:styleId="BodyBold">
    <w:name w:val="BodyBold"/>
    <w:basedOn w:val="Normal"/>
    <w:rsid w:val="00D92B1F"/>
    <w:pPr>
      <w:spacing w:after="0" w:line="300" w:lineRule="atLeast"/>
      <w:ind w:left="1800" w:hanging="360"/>
    </w:pPr>
    <w:rPr>
      <w:rFonts w:ascii=".VnTime" w:hAnsi=".VnTime"/>
      <w:b/>
      <w:i/>
      <w:szCs w:val="20"/>
      <w:lang w:val="en-US"/>
    </w:rPr>
  </w:style>
  <w:style w:type="paragraph" w:customStyle="1" w:styleId="Annex1">
    <w:name w:val="Annex 1"/>
    <w:basedOn w:val="Normal"/>
    <w:next w:val="BodyText"/>
    <w:rsid w:val="00D92B1F"/>
    <w:pPr>
      <w:shd w:val="clear" w:color="auto" w:fill="C0C0C0"/>
      <w:spacing w:before="240" w:after="60" w:line="240" w:lineRule="auto"/>
      <w:ind w:firstLine="454"/>
      <w:jc w:val="left"/>
      <w:outlineLvl w:val="0"/>
    </w:pPr>
    <w:rPr>
      <w:rFonts w:eastAsia="SimSun"/>
      <w:b/>
      <w:sz w:val="32"/>
      <w:szCs w:val="32"/>
      <w:lang w:val="en-US" w:eastAsia="zh-CN"/>
    </w:rPr>
  </w:style>
  <w:style w:type="paragraph" w:customStyle="1" w:styleId="Annex2">
    <w:name w:val="Annex 2"/>
    <w:basedOn w:val="Normal"/>
    <w:next w:val="BodyText"/>
    <w:rsid w:val="00D92B1F"/>
    <w:pPr>
      <w:spacing w:before="240" w:after="60" w:line="240" w:lineRule="auto"/>
      <w:ind w:firstLine="454"/>
      <w:jc w:val="left"/>
      <w:outlineLvl w:val="1"/>
    </w:pPr>
    <w:rPr>
      <w:rFonts w:eastAsia="SimSun"/>
      <w:b/>
      <w:sz w:val="30"/>
      <w:szCs w:val="28"/>
      <w:lang w:val="en-US" w:eastAsia="zh-CN"/>
    </w:rPr>
  </w:style>
  <w:style w:type="paragraph" w:customStyle="1" w:styleId="Annex3">
    <w:name w:val="Annex 3"/>
    <w:basedOn w:val="Normal"/>
    <w:next w:val="BodyText"/>
    <w:rsid w:val="00D92B1F"/>
    <w:pPr>
      <w:spacing w:before="240" w:line="240" w:lineRule="auto"/>
      <w:ind w:firstLine="454"/>
      <w:jc w:val="left"/>
      <w:outlineLvl w:val="2"/>
    </w:pPr>
    <w:rPr>
      <w:rFonts w:eastAsia="SimSun"/>
      <w:b/>
      <w:i/>
      <w:sz w:val="28"/>
      <w:szCs w:val="28"/>
      <w:lang w:val="en-US" w:eastAsia="zh-CN"/>
    </w:rPr>
  </w:style>
  <w:style w:type="paragraph" w:customStyle="1" w:styleId="List1">
    <w:name w:val="List 1"/>
    <w:basedOn w:val="Normal"/>
    <w:rsid w:val="00D92B1F"/>
    <w:pPr>
      <w:widowControl w:val="0"/>
      <w:spacing w:after="60" w:line="380" w:lineRule="exact"/>
      <w:ind w:left="567" w:firstLine="720"/>
    </w:pPr>
    <w:rPr>
      <w:szCs w:val="20"/>
      <w:lang w:val="en-US"/>
    </w:rPr>
  </w:style>
  <w:style w:type="paragraph" w:customStyle="1" w:styleId="BodyText13">
    <w:name w:val="Body Text 1"/>
    <w:basedOn w:val="BodyText"/>
    <w:link w:val="BodyText1Char1"/>
    <w:rsid w:val="00D92B1F"/>
    <w:pPr>
      <w:spacing w:before="120" w:line="320" w:lineRule="exact"/>
      <w:ind w:left="357" w:firstLine="720"/>
    </w:pPr>
    <w:rPr>
      <w:rFonts w:eastAsia="SimSun"/>
      <w:sz w:val="26"/>
      <w:lang w:val="en-US" w:eastAsia="zh-CN"/>
    </w:rPr>
  </w:style>
  <w:style w:type="paragraph" w:customStyle="1" w:styleId="bodyvn">
    <w:name w:val="bodyvn"/>
    <w:basedOn w:val="Normal"/>
    <w:autoRedefine/>
    <w:rsid w:val="00D92B1F"/>
    <w:pPr>
      <w:spacing w:line="360" w:lineRule="auto"/>
      <w:ind w:firstLine="547"/>
    </w:pPr>
    <w:rPr>
      <w:rFonts w:eastAsia="MS Mincho"/>
      <w:bCs/>
      <w:color w:val="000000"/>
      <w:sz w:val="28"/>
      <w:lang w:val="en-AU"/>
    </w:rPr>
  </w:style>
  <w:style w:type="paragraph" w:customStyle="1" w:styleId="Heading7Before6pt">
    <w:name w:val="Heading 7 + Before:  6 pt"/>
    <w:basedOn w:val="Heading7"/>
    <w:autoRedefine/>
    <w:rsid w:val="00D92B1F"/>
    <w:pPr>
      <w:tabs>
        <w:tab w:val="num" w:pos="1440"/>
        <w:tab w:val="left" w:pos="1620"/>
        <w:tab w:val="num" w:pos="2016"/>
      </w:tabs>
      <w:spacing w:before="120" w:after="0" w:line="240" w:lineRule="auto"/>
      <w:ind w:left="1440" w:hanging="1440"/>
      <w:jc w:val="center"/>
    </w:pPr>
    <w:rPr>
      <w:b/>
      <w:szCs w:val="20"/>
      <w:lang w:val="en-US" w:eastAsia="zh-CN"/>
    </w:rPr>
  </w:style>
  <w:style w:type="paragraph" w:customStyle="1" w:styleId="danhso">
    <w:name w:val="danh so"/>
    <w:basedOn w:val="Normal"/>
    <w:rsid w:val="00D92B1F"/>
    <w:pPr>
      <w:widowControl w:val="0"/>
      <w:tabs>
        <w:tab w:val="left" w:pos="0"/>
        <w:tab w:val="left" w:pos="567"/>
      </w:tabs>
      <w:snapToGrid w:val="0"/>
      <w:spacing w:line="240" w:lineRule="auto"/>
      <w:ind w:left="720" w:hanging="360"/>
    </w:pPr>
    <w:rPr>
      <w:sz w:val="28"/>
      <w:szCs w:val="28"/>
    </w:rPr>
  </w:style>
  <w:style w:type="table" w:customStyle="1" w:styleId="TableGrid512">
    <w:name w:val="Table Grid512"/>
    <w:basedOn w:val="TableNormal"/>
    <w:next w:val="TableGrid"/>
    <w:rsid w:val="00D92B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33">
    <w:name w:val="Bullet_3"/>
    <w:basedOn w:val="Normal"/>
    <w:link w:val="Bullet3Char1"/>
    <w:qFormat/>
    <w:rsid w:val="00D92B1F"/>
    <w:pPr>
      <w:spacing w:line="360" w:lineRule="auto"/>
      <w:ind w:left="1440" w:hanging="360"/>
    </w:pPr>
    <w:rPr>
      <w:rFonts w:eastAsia="Calibri"/>
      <w:sz w:val="28"/>
      <w:szCs w:val="28"/>
    </w:rPr>
  </w:style>
  <w:style w:type="paragraph" w:customStyle="1" w:styleId="TableData12">
    <w:name w:val="TableData12"/>
    <w:basedOn w:val="Normal"/>
    <w:rsid w:val="00D92B1F"/>
    <w:pPr>
      <w:widowControl w:val="0"/>
      <w:spacing w:after="0" w:line="312" w:lineRule="auto"/>
      <w:ind w:right="11" w:firstLine="454"/>
    </w:pPr>
    <w:rPr>
      <w:rFonts w:ascii="Verdana" w:hAnsi="Verdana"/>
      <w:snapToGrid w:val="0"/>
      <w:sz w:val="20"/>
      <w:szCs w:val="20"/>
      <w:lang w:val="en-US"/>
    </w:rPr>
  </w:style>
  <w:style w:type="table" w:customStyle="1" w:styleId="TableGrid612">
    <w:name w:val="Table Grid612"/>
    <w:basedOn w:val="TableNormal"/>
    <w:next w:val="TableGrid"/>
    <w:rsid w:val="00D92B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x0">
    <w:name w:val="Text Box"/>
    <w:rsid w:val="00D92B1F"/>
    <w:pPr>
      <w:keepNext/>
      <w:keepLines/>
      <w:tabs>
        <w:tab w:val="left" w:pos="-720"/>
      </w:tabs>
      <w:suppressAutoHyphens/>
      <w:jc w:val="both"/>
    </w:pPr>
    <w:rPr>
      <w:spacing w:val="-2"/>
      <w:sz w:val="22"/>
    </w:rPr>
  </w:style>
  <w:style w:type="paragraph" w:customStyle="1" w:styleId="ACEHeading5">
    <w:name w:val="ACE Heading 5"/>
    <w:basedOn w:val="ACEHeading4"/>
    <w:rsid w:val="00D92B1F"/>
    <w:pPr>
      <w:numPr>
        <w:ilvl w:val="4"/>
      </w:numPr>
    </w:pPr>
    <w:rPr>
      <w:b/>
      <w:i/>
      <w:sz w:val="22"/>
    </w:rPr>
  </w:style>
  <w:style w:type="paragraph" w:customStyle="1" w:styleId="ACEHeading4">
    <w:name w:val="ACE Heading 4"/>
    <w:basedOn w:val="Normal"/>
    <w:rsid w:val="00D92B1F"/>
    <w:pPr>
      <w:keepNext/>
      <w:numPr>
        <w:ilvl w:val="3"/>
        <w:numId w:val="248"/>
      </w:numPr>
      <w:spacing w:before="60" w:after="200" w:line="276" w:lineRule="auto"/>
      <w:jc w:val="left"/>
    </w:pPr>
    <w:rPr>
      <w:color w:val="003366"/>
      <w:sz w:val="28"/>
      <w:lang w:val="en-US" w:bidi="en-US"/>
    </w:rPr>
  </w:style>
  <w:style w:type="paragraph" w:customStyle="1" w:styleId="Heading1Mc1">
    <w:name w:val="Heading 1_Mức 1"/>
    <w:basedOn w:val="Heading1"/>
    <w:next w:val="Normal"/>
    <w:rsid w:val="00D92B1F"/>
    <w:pPr>
      <w:keepNext/>
      <w:keepLines/>
      <w:pageBreakBefore/>
      <w:widowControl w:val="0"/>
      <w:numPr>
        <w:numId w:val="248"/>
      </w:numPr>
      <w:tabs>
        <w:tab w:val="left" w:pos="630"/>
      </w:tabs>
      <w:snapToGrid w:val="0"/>
      <w:spacing w:before="480" w:after="360" w:line="276" w:lineRule="auto"/>
      <w:jc w:val="left"/>
    </w:pPr>
    <w:rPr>
      <w:rFonts w:cs="Arial"/>
      <w:bCs/>
      <w:caps/>
      <w:color w:val="003366"/>
      <w:spacing w:val="0"/>
      <w:szCs w:val="36"/>
      <w:lang w:val="en-US" w:eastAsia="ko-KR"/>
    </w:rPr>
  </w:style>
  <w:style w:type="paragraph" w:customStyle="1" w:styleId="Heading3Mc3xxx">
    <w:name w:val="Heading 3_Mức 3 (x.x.x)"/>
    <w:basedOn w:val="Normal"/>
    <w:next w:val="Normal"/>
    <w:rsid w:val="00D92B1F"/>
    <w:pPr>
      <w:keepNext/>
      <w:numPr>
        <w:ilvl w:val="2"/>
        <w:numId w:val="248"/>
      </w:numPr>
      <w:tabs>
        <w:tab w:val="left" w:pos="1080"/>
      </w:tabs>
      <w:snapToGrid w:val="0"/>
      <w:spacing w:before="60" w:after="200" w:line="276" w:lineRule="auto"/>
      <w:jc w:val="left"/>
      <w:outlineLvl w:val="2"/>
    </w:pPr>
    <w:rPr>
      <w:rFonts w:cs="Arial"/>
      <w:b/>
      <w:color w:val="003366"/>
      <w:sz w:val="28"/>
      <w:szCs w:val="22"/>
      <w:lang w:val="en-US" w:bidi="en-US"/>
    </w:rPr>
  </w:style>
  <w:style w:type="paragraph" w:customStyle="1" w:styleId="tablenormal0">
    <w:name w:val="table_normal"/>
    <w:basedOn w:val="ListParagraph"/>
    <w:link w:val="tablenormalChar"/>
    <w:rsid w:val="00D92B1F"/>
    <w:pPr>
      <w:tabs>
        <w:tab w:val="left" w:pos="0"/>
        <w:tab w:val="left" w:pos="567"/>
      </w:tabs>
      <w:spacing w:before="0" w:after="0" w:line="360" w:lineRule="auto"/>
      <w:ind w:left="0"/>
      <w:jc w:val="left"/>
    </w:pPr>
    <w:rPr>
      <w:rFonts w:eastAsia="Calibri"/>
      <w:lang w:val="en-US"/>
    </w:rPr>
  </w:style>
  <w:style w:type="character" w:customStyle="1" w:styleId="tablenormalChar">
    <w:name w:val="table_normal Char"/>
    <w:link w:val="tablenormal0"/>
    <w:rsid w:val="00D92B1F"/>
    <w:rPr>
      <w:rFonts w:eastAsia="Calibri"/>
      <w:sz w:val="26"/>
      <w:szCs w:val="24"/>
    </w:rPr>
  </w:style>
  <w:style w:type="paragraph" w:customStyle="1" w:styleId="Example">
    <w:name w:val="Example"/>
    <w:basedOn w:val="NormalIndent"/>
    <w:autoRedefine/>
    <w:rsid w:val="00D92B1F"/>
    <w:pPr>
      <w:widowControl/>
      <w:numPr>
        <w:numId w:val="0"/>
      </w:numPr>
      <w:tabs>
        <w:tab w:val="left" w:pos="702"/>
        <w:tab w:val="left" w:pos="1080"/>
      </w:tabs>
      <w:spacing w:before="60" w:after="0" w:line="288" w:lineRule="auto"/>
      <w:ind w:left="1440" w:right="0"/>
    </w:pPr>
    <w:rPr>
      <w:rFonts w:ascii="Tahoma" w:eastAsia="Times New Roman" w:hAnsi="Tahoma" w:cs="Tahoma"/>
      <w:i/>
      <w:iCs/>
      <w:color w:val="auto"/>
      <w:szCs w:val="18"/>
      <w:lang w:eastAsia="en-US"/>
    </w:rPr>
  </w:style>
  <w:style w:type="paragraph" w:customStyle="1" w:styleId="Heading30">
    <w:name w:val="Heading3"/>
    <w:basedOn w:val="NormalIndent"/>
    <w:rsid w:val="00D92B1F"/>
    <w:pPr>
      <w:widowControl/>
      <w:numPr>
        <w:numId w:val="0"/>
      </w:numPr>
      <w:tabs>
        <w:tab w:val="left" w:pos="702"/>
        <w:tab w:val="left" w:pos="1080"/>
        <w:tab w:val="num" w:pos="1440"/>
      </w:tabs>
      <w:spacing w:after="0" w:line="288" w:lineRule="auto"/>
      <w:ind w:left="1440" w:right="0" w:hanging="720"/>
    </w:pPr>
    <w:rPr>
      <w:rFonts w:ascii=".VnArial" w:eastAsia="Times New Roman" w:hAnsi=".VnArial" w:cs=".VnArial"/>
      <w:color w:val="auto"/>
      <w:sz w:val="20"/>
      <w:szCs w:val="20"/>
      <w:lang w:eastAsia="en-US"/>
    </w:rPr>
  </w:style>
  <w:style w:type="paragraph" w:customStyle="1" w:styleId="HeadingBig">
    <w:name w:val="Heading Big"/>
    <w:basedOn w:val="NormalTB"/>
    <w:autoRedefine/>
    <w:rsid w:val="00D92B1F"/>
    <w:pPr>
      <w:spacing w:before="0"/>
      <w:jc w:val="center"/>
    </w:pPr>
    <w:rPr>
      <w:lang w:val="en-GB"/>
    </w:rPr>
  </w:style>
  <w:style w:type="paragraph" w:customStyle="1" w:styleId="NormalRecord">
    <w:name w:val="Normal Record"/>
    <w:basedOn w:val="Normal"/>
    <w:rsid w:val="00D92B1F"/>
    <w:pPr>
      <w:spacing w:line="360" w:lineRule="auto"/>
      <w:jc w:val="left"/>
    </w:pPr>
    <w:rPr>
      <w:rFonts w:ascii="Tahoma" w:eastAsia="MS Mincho" w:hAnsi="Tahoma" w:cs="Tahoma"/>
      <w:color w:val="000000"/>
      <w:sz w:val="20"/>
      <w:lang w:val="en-US" w:eastAsia="ja-JP"/>
    </w:rPr>
  </w:style>
  <w:style w:type="paragraph" w:customStyle="1" w:styleId="InfoBlue">
    <w:name w:val="InfoBlue"/>
    <w:basedOn w:val="Normal"/>
    <w:next w:val="BodyText"/>
    <w:autoRedefine/>
    <w:rsid w:val="00D92B1F"/>
    <w:pPr>
      <w:widowControl w:val="0"/>
      <w:spacing w:before="0" w:line="360" w:lineRule="auto"/>
      <w:ind w:left="540"/>
      <w:jc w:val="left"/>
    </w:pPr>
    <w:rPr>
      <w:rFonts w:ascii="Tahoma" w:hAnsi="Tahoma" w:cs="Tahoma"/>
      <w:sz w:val="20"/>
      <w:szCs w:val="20"/>
      <w:lang w:val="en-US"/>
    </w:rPr>
  </w:style>
  <w:style w:type="paragraph" w:customStyle="1" w:styleId="HeadingLv2">
    <w:name w:val="Heading Lv2"/>
    <w:basedOn w:val="HeadingLv1"/>
    <w:autoRedefine/>
    <w:rsid w:val="00D92B1F"/>
    <w:pPr>
      <w:keepNext w:val="0"/>
      <w:widowControl/>
      <w:autoSpaceDE w:val="0"/>
      <w:autoSpaceDN w:val="0"/>
      <w:spacing w:before="120" w:after="120" w:line="240" w:lineRule="atLeast"/>
      <w:jc w:val="both"/>
    </w:pPr>
    <w:rPr>
      <w:rFonts w:ascii="Tahoma" w:eastAsia="MS Mincho" w:hAnsi="Tahoma"/>
      <w:noProof/>
      <w:color w:val="003400"/>
      <w:sz w:val="20"/>
      <w:szCs w:val="24"/>
      <w:lang w:val="en-US"/>
    </w:rPr>
  </w:style>
  <w:style w:type="paragraph" w:customStyle="1" w:styleId="0Normal">
    <w:name w:val="0_Normal"/>
    <w:rsid w:val="00D92B1F"/>
    <w:pPr>
      <w:tabs>
        <w:tab w:val="num" w:pos="540"/>
      </w:tabs>
      <w:spacing w:after="200" w:line="276" w:lineRule="auto"/>
    </w:pPr>
    <w:rPr>
      <w:rFonts w:ascii="Tahoma" w:hAnsi="Tahoma"/>
      <w:sz w:val="22"/>
      <w:szCs w:val="22"/>
      <w:lang w:val="fr-FR" w:eastAsia="fr-FR"/>
    </w:rPr>
  </w:style>
  <w:style w:type="character" w:customStyle="1" w:styleId="sensecontent">
    <w:name w:val="sense_content"/>
    <w:rsid w:val="00D92B1F"/>
    <w:rPr>
      <w:rFonts w:cs="Times New Roman"/>
    </w:rPr>
  </w:style>
  <w:style w:type="paragraph" w:customStyle="1" w:styleId="Head2NoNum">
    <w:name w:val="Head2NoNum"/>
    <w:basedOn w:val="Heading2"/>
    <w:next w:val="BodyText"/>
    <w:link w:val="Head2NoNumChar"/>
    <w:rsid w:val="00D92B1F"/>
    <w:pPr>
      <w:keepNext/>
      <w:keepLines/>
      <w:tabs>
        <w:tab w:val="left" w:pos="567"/>
        <w:tab w:val="left" w:pos="720"/>
        <w:tab w:val="left" w:pos="810"/>
        <w:tab w:val="left" w:pos="1134"/>
        <w:tab w:val="num" w:pos="1440"/>
      </w:tabs>
      <w:overflowPunct w:val="0"/>
      <w:autoSpaceDE w:val="0"/>
      <w:autoSpaceDN w:val="0"/>
      <w:adjustRightInd w:val="0"/>
      <w:spacing w:before="180" w:after="180" w:line="312" w:lineRule="auto"/>
      <w:ind w:left="1440" w:hanging="720"/>
      <w:jc w:val="left"/>
      <w:textAlignment w:val="baseline"/>
      <w:outlineLvl w:val="9"/>
    </w:pPr>
    <w:rPr>
      <w:rFonts w:ascii="Arial" w:hAnsi="Arial"/>
      <w:i/>
      <w:sz w:val="32"/>
      <w:szCs w:val="20"/>
      <w:lang w:val="en-GB"/>
    </w:rPr>
  </w:style>
  <w:style w:type="character" w:customStyle="1" w:styleId="Head2NoNumChar">
    <w:name w:val="Head2NoNum Char"/>
    <w:link w:val="Head2NoNum"/>
    <w:locked/>
    <w:rsid w:val="00D92B1F"/>
    <w:rPr>
      <w:rFonts w:ascii="Arial" w:hAnsi="Arial"/>
      <w:b/>
      <w:bCs/>
      <w:i/>
      <w:iCs/>
      <w:sz w:val="32"/>
      <w:lang w:val="en-GB"/>
    </w:rPr>
  </w:style>
  <w:style w:type="character" w:customStyle="1" w:styleId="CharChar17">
    <w:name w:val="Char Char17"/>
    <w:locked/>
    <w:rsid w:val="00D92B1F"/>
    <w:rPr>
      <w:rFonts w:ascii="Arial" w:hAnsi="Arial"/>
      <w:sz w:val="20"/>
      <w:lang w:val="en-GB"/>
    </w:rPr>
  </w:style>
  <w:style w:type="paragraph" w:customStyle="1" w:styleId="hinhve0">
    <w:name w:val="hinh ve"/>
    <w:basedOn w:val="Normal"/>
    <w:link w:val="hinhveChar0"/>
    <w:rsid w:val="00D92B1F"/>
    <w:pPr>
      <w:spacing w:before="0" w:after="0" w:line="240" w:lineRule="auto"/>
      <w:jc w:val="left"/>
    </w:pPr>
    <w:rPr>
      <w:rFonts w:ascii="Tahoma" w:hAnsi="Tahoma"/>
      <w:noProof/>
      <w:sz w:val="20"/>
      <w:szCs w:val="20"/>
      <w:lang w:val="en-US"/>
    </w:rPr>
  </w:style>
  <w:style w:type="character" w:customStyle="1" w:styleId="hinhveChar0">
    <w:name w:val="hinh ve Char"/>
    <w:link w:val="hinhve0"/>
    <w:rsid w:val="00D92B1F"/>
    <w:rPr>
      <w:rFonts w:ascii="Tahoma" w:hAnsi="Tahoma"/>
      <w:noProof/>
    </w:rPr>
  </w:style>
  <w:style w:type="paragraph" w:customStyle="1" w:styleId="intro2">
    <w:name w:val="intro2"/>
    <w:basedOn w:val="Normal"/>
    <w:rsid w:val="00D92B1F"/>
    <w:pPr>
      <w:spacing w:before="100" w:beforeAutospacing="1" w:after="100" w:afterAutospacing="1" w:line="240" w:lineRule="auto"/>
      <w:jc w:val="left"/>
    </w:pPr>
    <w:rPr>
      <w:color w:val="333333"/>
      <w:sz w:val="23"/>
      <w:szCs w:val="23"/>
      <w:lang w:val="en-US"/>
    </w:rPr>
  </w:style>
  <w:style w:type="paragraph" w:customStyle="1" w:styleId="tablerow">
    <w:name w:val="table row"/>
    <w:basedOn w:val="Normal"/>
    <w:link w:val="tablerowChar"/>
    <w:rsid w:val="00D92B1F"/>
    <w:pPr>
      <w:spacing w:after="0" w:line="240" w:lineRule="auto"/>
    </w:pPr>
    <w:rPr>
      <w:sz w:val="28"/>
      <w:szCs w:val="28"/>
      <w:lang w:val="en-US"/>
    </w:rPr>
  </w:style>
  <w:style w:type="paragraph" w:customStyle="1" w:styleId="tableheader1">
    <w:name w:val="table_header"/>
    <w:basedOn w:val="Normal"/>
    <w:link w:val="tableheaderChar0"/>
    <w:rsid w:val="00D92B1F"/>
    <w:pPr>
      <w:spacing w:after="0" w:line="240" w:lineRule="auto"/>
      <w:jc w:val="center"/>
    </w:pPr>
    <w:rPr>
      <w:b/>
      <w:bCs/>
      <w:sz w:val="28"/>
      <w:szCs w:val="28"/>
      <w:lang w:val="en-US"/>
    </w:rPr>
  </w:style>
  <w:style w:type="character" w:customStyle="1" w:styleId="tablerowChar">
    <w:name w:val="table row Char"/>
    <w:link w:val="tablerow"/>
    <w:rsid w:val="00D92B1F"/>
    <w:rPr>
      <w:sz w:val="28"/>
      <w:szCs w:val="28"/>
    </w:rPr>
  </w:style>
  <w:style w:type="character" w:customStyle="1" w:styleId="googqs-tidbit1">
    <w:name w:val="goog_qs-tidbit1"/>
    <w:rsid w:val="00D92B1F"/>
    <w:rPr>
      <w:vanish w:val="0"/>
      <w:webHidden w:val="0"/>
      <w:specVanish w:val="0"/>
    </w:rPr>
  </w:style>
  <w:style w:type="character" w:customStyle="1" w:styleId="tableheaderChar0">
    <w:name w:val="table_header Char"/>
    <w:link w:val="tableheader1"/>
    <w:rsid w:val="00D92B1F"/>
    <w:rPr>
      <w:b/>
      <w:bCs/>
      <w:sz w:val="28"/>
      <w:szCs w:val="28"/>
    </w:rPr>
  </w:style>
  <w:style w:type="paragraph" w:customStyle="1" w:styleId="Bullet3-QLT">
    <w:name w:val="Bullet 3-QLT"/>
    <w:basedOn w:val="Normal"/>
    <w:autoRedefine/>
    <w:rsid w:val="00D92B1F"/>
    <w:pPr>
      <w:widowControl w:val="0"/>
      <w:numPr>
        <w:numId w:val="249"/>
      </w:numPr>
      <w:tabs>
        <w:tab w:val="left" w:pos="0"/>
        <w:tab w:val="left" w:pos="7740"/>
      </w:tabs>
      <w:spacing w:after="0" w:line="240" w:lineRule="auto"/>
      <w:jc w:val="left"/>
    </w:pPr>
    <w:rPr>
      <w:sz w:val="24"/>
      <w:lang w:val="en-US"/>
    </w:rPr>
  </w:style>
  <w:style w:type="numbering" w:customStyle="1" w:styleId="StyleBulleted31">
    <w:name w:val="Style Bulleted31"/>
    <w:basedOn w:val="NoList"/>
    <w:rsid w:val="00D92B1F"/>
  </w:style>
  <w:style w:type="character" w:customStyle="1" w:styleId="Bullet3Char1">
    <w:name w:val="Bullet_3 Char"/>
    <w:link w:val="Bullet33"/>
    <w:rsid w:val="00D92B1F"/>
    <w:rPr>
      <w:rFonts w:eastAsia="Calibri"/>
      <w:sz w:val="28"/>
      <w:szCs w:val="28"/>
      <w:lang w:val="vi-VN"/>
    </w:rPr>
  </w:style>
  <w:style w:type="paragraph" w:customStyle="1" w:styleId="Hinh-Chuthich">
    <w:name w:val="Hinh-Chuthich"/>
    <w:basedOn w:val="Normal"/>
    <w:autoRedefine/>
    <w:rsid w:val="00D92B1F"/>
    <w:pPr>
      <w:spacing w:before="0" w:after="200" w:line="276" w:lineRule="auto"/>
      <w:ind w:left="720"/>
      <w:jc w:val="center"/>
    </w:pPr>
    <w:rPr>
      <w:rFonts w:eastAsia="Calibri"/>
      <w:i/>
      <w:sz w:val="28"/>
      <w:szCs w:val="28"/>
      <w:lang w:val="en-US"/>
    </w:rPr>
  </w:style>
  <w:style w:type="character" w:customStyle="1" w:styleId="BodyText1Char0">
    <w:name w:val="BodyText 1 Char"/>
    <w:link w:val="BodyText12"/>
    <w:rsid w:val="00D92B1F"/>
    <w:rPr>
      <w:snapToGrid w:val="0"/>
      <w:color w:val="000000"/>
      <w:lang w:val="en-GB"/>
    </w:rPr>
  </w:style>
  <w:style w:type="paragraph" w:customStyle="1" w:styleId="body0">
    <w:name w:val="body"/>
    <w:basedOn w:val="Normal"/>
    <w:link w:val="bodyChar"/>
    <w:rsid w:val="00D92B1F"/>
    <w:pPr>
      <w:spacing w:line="312" w:lineRule="auto"/>
      <w:ind w:firstLine="576"/>
    </w:pPr>
    <w:rPr>
      <w:sz w:val="28"/>
      <w:lang w:val="en-US"/>
    </w:rPr>
  </w:style>
  <w:style w:type="character" w:customStyle="1" w:styleId="bodyChar">
    <w:name w:val="body Char"/>
    <w:link w:val="body0"/>
    <w:rsid w:val="00D92B1F"/>
    <w:rPr>
      <w:sz w:val="28"/>
      <w:szCs w:val="24"/>
    </w:rPr>
  </w:style>
  <w:style w:type="character" w:customStyle="1" w:styleId="B2Char">
    <w:name w:val="B2 Char"/>
    <w:link w:val="B2"/>
    <w:uiPriority w:val="99"/>
    <w:rsid w:val="00D92B1F"/>
    <w:rPr>
      <w:color w:val="231F20"/>
      <w:sz w:val="24"/>
      <w:szCs w:val="24"/>
    </w:rPr>
  </w:style>
  <w:style w:type="character" w:customStyle="1" w:styleId="FISNormalChar">
    <w:name w:val="FIS_Normal Char"/>
    <w:link w:val="FISNormal"/>
    <w:rsid w:val="00D92B1F"/>
    <w:rPr>
      <w:sz w:val="24"/>
      <w:szCs w:val="24"/>
    </w:rPr>
  </w:style>
  <w:style w:type="character" w:customStyle="1" w:styleId="BodyText1Char1">
    <w:name w:val="Body Text 1 Char1"/>
    <w:link w:val="BodyText13"/>
    <w:rsid w:val="00D92B1F"/>
    <w:rPr>
      <w:rFonts w:eastAsia="SimSun"/>
      <w:sz w:val="26"/>
      <w:lang w:eastAsia="zh-CN"/>
    </w:rPr>
  </w:style>
  <w:style w:type="paragraph" w:customStyle="1" w:styleId="GDTTenhinh">
    <w:name w:val="GDT_Ten hinh"/>
    <w:basedOn w:val="Index1"/>
    <w:autoRedefine/>
    <w:rsid w:val="00D92B1F"/>
    <w:pPr>
      <w:spacing w:before="60" w:after="60" w:line="360" w:lineRule="auto"/>
      <w:ind w:left="220" w:hanging="220"/>
      <w:jc w:val="center"/>
      <w:outlineLvl w:val="0"/>
    </w:pPr>
    <w:rPr>
      <w:rFonts w:eastAsia="Calibri"/>
      <w:b/>
      <w:noProof w:val="0"/>
      <w:sz w:val="28"/>
      <w:szCs w:val="28"/>
    </w:rPr>
  </w:style>
  <w:style w:type="paragraph" w:customStyle="1" w:styleId="Chuoi02">
    <w:name w:val="Chuoi_02"/>
    <w:basedOn w:val="Normal"/>
    <w:autoRedefine/>
    <w:rsid w:val="00D92B1F"/>
    <w:pPr>
      <w:numPr>
        <w:numId w:val="250"/>
      </w:numPr>
      <w:tabs>
        <w:tab w:val="left" w:pos="851"/>
      </w:tabs>
      <w:spacing w:line="264" w:lineRule="auto"/>
    </w:pPr>
    <w:rPr>
      <w:rFonts w:eastAsia="MS Mincho"/>
      <w:bCs/>
      <w:iCs/>
      <w:sz w:val="28"/>
      <w:szCs w:val="20"/>
      <w:lang w:val="en-US" w:eastAsia="ja-JP"/>
    </w:rPr>
  </w:style>
  <w:style w:type="paragraph" w:customStyle="1" w:styleId="CharCharChar2CharCharCharChar">
    <w:name w:val="Char Char Char2 Char Char Char Char"/>
    <w:basedOn w:val="Normal"/>
    <w:semiHidden/>
    <w:rsid w:val="00D92B1F"/>
    <w:pPr>
      <w:spacing w:before="0" w:after="160" w:line="240" w:lineRule="exact"/>
      <w:jc w:val="left"/>
    </w:pPr>
    <w:rPr>
      <w:rFonts w:ascii="Arial" w:hAnsi="Arial"/>
      <w:sz w:val="28"/>
      <w:szCs w:val="22"/>
      <w:lang w:val="en-US"/>
    </w:rPr>
  </w:style>
  <w:style w:type="paragraph" w:customStyle="1" w:styleId="Pic">
    <w:name w:val="Pic"/>
    <w:basedOn w:val="Figure"/>
    <w:link w:val="PicChar"/>
    <w:rsid w:val="00D92B1F"/>
    <w:pPr>
      <w:tabs>
        <w:tab w:val="num" w:pos="1080"/>
        <w:tab w:val="left" w:pos="1170"/>
        <w:tab w:val="num" w:pos="5966"/>
      </w:tabs>
      <w:spacing w:before="60" w:after="60"/>
      <w:ind w:left="360" w:hanging="360"/>
    </w:pPr>
    <w:rPr>
      <w:rFonts w:eastAsia="Batang"/>
      <w:i/>
      <w:noProof/>
      <w:sz w:val="24"/>
      <w:szCs w:val="24"/>
      <w:lang w:val="pt-BR" w:eastAsia="fr-FR"/>
    </w:rPr>
  </w:style>
  <w:style w:type="character" w:customStyle="1" w:styleId="FigureChar">
    <w:name w:val="Figure Char"/>
    <w:link w:val="Figure"/>
    <w:rsid w:val="00D92B1F"/>
    <w:rPr>
      <w:sz w:val="26"/>
      <w:lang w:val="en-MY"/>
    </w:rPr>
  </w:style>
  <w:style w:type="character" w:customStyle="1" w:styleId="PicChar">
    <w:name w:val="Pic Char"/>
    <w:link w:val="Pic"/>
    <w:rsid w:val="00D92B1F"/>
    <w:rPr>
      <w:rFonts w:eastAsia="Batang"/>
      <w:i/>
      <w:noProof/>
      <w:sz w:val="24"/>
      <w:szCs w:val="24"/>
      <w:lang w:val="pt-BR" w:eastAsia="fr-FR"/>
    </w:rPr>
  </w:style>
  <w:style w:type="character" w:customStyle="1" w:styleId="NormalTextChar">
    <w:name w:val="Normal Text Char"/>
    <w:link w:val="NormalText0"/>
    <w:locked/>
    <w:rsid w:val="00D92B1F"/>
    <w:rPr>
      <w:sz w:val="22"/>
      <w:lang w:val="vi-VN" w:eastAsia="vi-VN"/>
    </w:rPr>
  </w:style>
  <w:style w:type="character" w:customStyle="1" w:styleId="Bullet4Char">
    <w:name w:val="Bullet_4 Char"/>
    <w:link w:val="Bullet4"/>
    <w:uiPriority w:val="99"/>
    <w:rsid w:val="00D92B1F"/>
    <w:rPr>
      <w:rFonts w:eastAsia="Batang"/>
      <w:sz w:val="28"/>
      <w:szCs w:val="28"/>
      <w:lang w:val="vi-VN"/>
    </w:rPr>
  </w:style>
  <w:style w:type="character" w:customStyle="1" w:styleId="NormalIndentChar2">
    <w:name w:val="Normal Indent Char2"/>
    <w:aliases w:val="Normal Indent Char Char Char Char Char Char Char Char Char Char... Char Char Char Char Char Char Char Char1 Char,Char 153 Char,Normal Indent Char Char,Normal Indent Char Char Char Char Char Char Char,ni Char1,ni Char Char"/>
    <w:link w:val="NormalIndent"/>
    <w:rsid w:val="00D92B1F"/>
    <w:rPr>
      <w:rFonts w:ascii="Arial" w:eastAsia="MS Mincho" w:hAnsi="Arial"/>
      <w:color w:val="0000FF"/>
      <w:sz w:val="18"/>
      <w:szCs w:val="24"/>
      <w:lang w:eastAsia="ja-JP"/>
    </w:rPr>
  </w:style>
  <w:style w:type="paragraph" w:customStyle="1" w:styleId="NormalFirstline0">
    <w:name w:val="Normal + First line:  0"/>
    <w:aliases w:val="25&quot;,Line spacing:  1.5 lines"/>
    <w:basedOn w:val="Normal"/>
    <w:rsid w:val="00D92B1F"/>
    <w:pPr>
      <w:keepNext/>
      <w:spacing w:line="240" w:lineRule="auto"/>
      <w:ind w:firstLine="576"/>
    </w:pPr>
    <w:rPr>
      <w:sz w:val="24"/>
      <w:lang w:val="en-US"/>
    </w:rPr>
  </w:style>
  <w:style w:type="character" w:customStyle="1" w:styleId="Level2">
    <w:name w:val="Level 2"/>
    <w:rsid w:val="00D92B1F"/>
    <w:rPr>
      <w:rFonts w:ascii="Times New Roman" w:hAnsi="Times New Roman" w:cs="Arial"/>
      <w:b/>
      <w:i/>
      <w:snapToGrid w:val="0"/>
      <w:color w:val="auto"/>
      <w:sz w:val="24"/>
      <w:szCs w:val="24"/>
      <w:lang w:val="nl-NL" w:eastAsia="en-US" w:bidi="ar-SA"/>
    </w:rPr>
  </w:style>
  <w:style w:type="paragraph" w:customStyle="1" w:styleId="StyleHeading2TimesNewRomanNotItalic">
    <w:name w:val="Style Heading 2 + Times New Roman Not Italic"/>
    <w:basedOn w:val="Heading2"/>
    <w:autoRedefine/>
    <w:rsid w:val="00D92B1F"/>
    <w:pPr>
      <w:keepNext/>
      <w:tabs>
        <w:tab w:val="left" w:pos="567"/>
        <w:tab w:val="num" w:pos="720"/>
        <w:tab w:val="left" w:pos="810"/>
      </w:tabs>
      <w:spacing w:before="120" w:after="120" w:line="312" w:lineRule="auto"/>
    </w:pPr>
    <w:rPr>
      <w:rFonts w:eastAsia="MS Mincho" w:cs="Arial"/>
      <w:iCs w:val="0"/>
      <w:noProof/>
      <w:lang w:val="pt-BR" w:eastAsia="ja-JP"/>
    </w:rPr>
  </w:style>
  <w:style w:type="paragraph" w:customStyle="1" w:styleId="FigureCharChar">
    <w:name w:val="Figure Char Char"/>
    <w:rsid w:val="00D92B1F"/>
    <w:pPr>
      <w:tabs>
        <w:tab w:val="num" w:pos="1080"/>
      </w:tabs>
      <w:spacing w:before="60" w:after="60"/>
      <w:ind w:left="360" w:hanging="360"/>
      <w:jc w:val="center"/>
    </w:pPr>
    <w:rPr>
      <w:rFonts w:ascii=".VnTime" w:hAnsi=".VnTime"/>
      <w:noProof/>
      <w:sz w:val="24"/>
    </w:rPr>
  </w:style>
  <w:style w:type="paragraph" w:customStyle="1" w:styleId="NormalTextMc3">
    <w:name w:val="Normal Text_Mức 3"/>
    <w:basedOn w:val="NormalText0"/>
    <w:rsid w:val="00D92B1F"/>
    <w:pPr>
      <w:keepLines w:val="0"/>
      <w:widowControl/>
      <w:adjustRightInd/>
      <w:spacing w:after="120" w:line="300" w:lineRule="auto"/>
      <w:ind w:firstLine="360"/>
      <w:textAlignment w:val="auto"/>
    </w:pPr>
    <w:rPr>
      <w:rFonts w:ascii="Arial" w:hAnsi="Arial"/>
      <w:sz w:val="20"/>
      <w:lang w:val="en-GB" w:eastAsia="en-US"/>
    </w:rPr>
  </w:style>
  <w:style w:type="paragraph" w:customStyle="1" w:styleId="NH-1">
    <w:name w:val="NH-1"/>
    <w:basedOn w:val="Normal"/>
    <w:next w:val="NH-2"/>
    <w:rsid w:val="00D92B1F"/>
    <w:pPr>
      <w:keepNext/>
      <w:widowControl w:val="0"/>
      <w:tabs>
        <w:tab w:val="left" w:pos="360"/>
      </w:tabs>
      <w:spacing w:after="0" w:line="240" w:lineRule="auto"/>
      <w:ind w:left="360" w:hanging="360"/>
      <w:jc w:val="left"/>
    </w:pPr>
    <w:rPr>
      <w:rFonts w:ascii=".VnArial" w:hAnsi=".VnArial"/>
      <w:b/>
      <w:snapToGrid w:val="0"/>
      <w:sz w:val="24"/>
      <w:szCs w:val="20"/>
      <w:lang w:val="en-US"/>
    </w:rPr>
  </w:style>
  <w:style w:type="paragraph" w:customStyle="1" w:styleId="NH-2">
    <w:name w:val="NH-2"/>
    <w:basedOn w:val="Normal"/>
    <w:next w:val="NormalIndent"/>
    <w:rsid w:val="00D92B1F"/>
    <w:pPr>
      <w:keepNext/>
      <w:widowControl w:val="0"/>
      <w:tabs>
        <w:tab w:val="left" w:pos="720"/>
      </w:tabs>
      <w:spacing w:after="0" w:line="240" w:lineRule="auto"/>
      <w:ind w:left="360" w:hanging="360"/>
      <w:jc w:val="left"/>
    </w:pPr>
    <w:rPr>
      <w:rFonts w:ascii=".VnArial" w:hAnsi=".VnArial"/>
      <w:b/>
      <w:snapToGrid w:val="0"/>
      <w:sz w:val="24"/>
      <w:szCs w:val="20"/>
      <w:lang w:val="en-US"/>
    </w:rPr>
  </w:style>
  <w:style w:type="paragraph" w:customStyle="1" w:styleId="Arial">
    <w:name w:val="Arial"/>
    <w:basedOn w:val="NormalIndent"/>
    <w:rsid w:val="00D92B1F"/>
    <w:pPr>
      <w:numPr>
        <w:numId w:val="0"/>
      </w:numPr>
      <w:spacing w:after="0" w:line="240" w:lineRule="auto"/>
    </w:pPr>
    <w:rPr>
      <w:rFonts w:ascii="Times New Roman" w:eastAsia="Times New Roman" w:hAnsi="Times New Roman"/>
      <w:snapToGrid w:val="0"/>
      <w:color w:val="auto"/>
      <w:sz w:val="24"/>
      <w:lang w:eastAsia="en-US"/>
    </w:rPr>
  </w:style>
  <w:style w:type="paragraph" w:customStyle="1" w:styleId="Name">
    <w:name w:val="Name"/>
    <w:basedOn w:val="Normal"/>
    <w:rsid w:val="00D92B1F"/>
    <w:pPr>
      <w:spacing w:after="0" w:line="240" w:lineRule="auto"/>
      <w:ind w:firstLine="720"/>
    </w:pPr>
    <w:rPr>
      <w:rFonts w:ascii=".VnTimeH" w:hAnsi=".VnTimeH"/>
      <w:sz w:val="24"/>
      <w:szCs w:val="20"/>
      <w:lang w:val="en-US"/>
    </w:rPr>
  </w:style>
  <w:style w:type="paragraph" w:customStyle="1" w:styleId="requirement0">
    <w:name w:val="requirement"/>
    <w:basedOn w:val="Normal"/>
    <w:autoRedefine/>
    <w:rsid w:val="00D92B1F"/>
    <w:pPr>
      <w:tabs>
        <w:tab w:val="left" w:pos="720"/>
        <w:tab w:val="left" w:pos="1440"/>
      </w:tabs>
      <w:spacing w:before="240" w:after="0" w:line="240" w:lineRule="auto"/>
      <w:ind w:left="2160" w:hanging="1440"/>
    </w:pPr>
    <w:rPr>
      <w:sz w:val="24"/>
      <w:lang w:val="en-US"/>
    </w:rPr>
  </w:style>
  <w:style w:type="character" w:customStyle="1" w:styleId="docemphroman">
    <w:name w:val="docemphroman"/>
    <w:rsid w:val="00D92B1F"/>
  </w:style>
  <w:style w:type="paragraph" w:customStyle="1" w:styleId="B4">
    <w:name w:val="B4"/>
    <w:basedOn w:val="Normal"/>
    <w:autoRedefine/>
    <w:rsid w:val="00D92B1F"/>
    <w:pPr>
      <w:widowControl w:val="0"/>
      <w:numPr>
        <w:numId w:val="251"/>
      </w:numPr>
      <w:spacing w:after="0" w:line="240" w:lineRule="auto"/>
    </w:pPr>
    <w:rPr>
      <w:rFonts w:ascii="Arial" w:hAnsi="Arial"/>
      <w:snapToGrid w:val="0"/>
      <w:sz w:val="20"/>
      <w:szCs w:val="20"/>
      <w:lang w:val="en-US"/>
    </w:rPr>
  </w:style>
  <w:style w:type="paragraph" w:customStyle="1" w:styleId="GR">
    <w:name w:val="GR"/>
    <w:basedOn w:val="NormalIndent"/>
    <w:rsid w:val="00D92B1F"/>
    <w:pPr>
      <w:numPr>
        <w:numId w:val="0"/>
      </w:numPr>
      <w:tabs>
        <w:tab w:val="left" w:pos="2160"/>
        <w:tab w:val="left" w:pos="2880"/>
      </w:tabs>
      <w:spacing w:after="0" w:line="240" w:lineRule="auto"/>
      <w:ind w:left="562"/>
    </w:pPr>
    <w:rPr>
      <w:rFonts w:ascii="Times New Roman" w:eastAsia="Times New Roman" w:hAnsi="Times New Roman"/>
      <w:snapToGrid w:val="0"/>
      <w:color w:val="auto"/>
      <w:sz w:val="24"/>
      <w:lang w:eastAsia="en-US"/>
    </w:rPr>
  </w:style>
  <w:style w:type="paragraph" w:customStyle="1" w:styleId="TNormal">
    <w:name w:val="T Normal"/>
    <w:basedOn w:val="Normal"/>
    <w:autoRedefine/>
    <w:rsid w:val="00D92B1F"/>
    <w:pPr>
      <w:spacing w:before="60" w:after="60" w:line="240" w:lineRule="auto"/>
      <w:jc w:val="left"/>
    </w:pPr>
    <w:rPr>
      <w:iCs/>
      <w:sz w:val="24"/>
      <w:lang w:val="en-US"/>
    </w:rPr>
  </w:style>
  <w:style w:type="paragraph" w:customStyle="1" w:styleId="TBullet01">
    <w:name w:val="T Bullet 01"/>
    <w:basedOn w:val="Normal"/>
    <w:autoRedefine/>
    <w:rsid w:val="00D92B1F"/>
    <w:pPr>
      <w:numPr>
        <w:numId w:val="252"/>
      </w:numPr>
      <w:spacing w:before="40" w:after="40" w:line="240" w:lineRule="auto"/>
    </w:pPr>
    <w:rPr>
      <w:rFonts w:ascii="Arial" w:hAnsi="Arial" w:cs="Arial"/>
      <w:iCs/>
      <w:color w:val="000000"/>
      <w:sz w:val="28"/>
      <w:szCs w:val="22"/>
      <w:lang w:val="en-US"/>
    </w:rPr>
  </w:style>
  <w:style w:type="paragraph" w:customStyle="1" w:styleId="TBullet2">
    <w:name w:val="T Bullet 2"/>
    <w:basedOn w:val="Normal"/>
    <w:autoRedefine/>
    <w:rsid w:val="00D92B1F"/>
    <w:pPr>
      <w:numPr>
        <w:numId w:val="253"/>
      </w:numPr>
      <w:spacing w:before="60" w:after="60" w:line="240" w:lineRule="auto"/>
    </w:pPr>
    <w:rPr>
      <w:rFonts w:ascii="Arial" w:hAnsi="Arial" w:cs="Arial"/>
      <w:iCs/>
      <w:sz w:val="28"/>
      <w:szCs w:val="22"/>
      <w:lang w:val="en-GB"/>
    </w:rPr>
  </w:style>
  <w:style w:type="paragraph" w:customStyle="1" w:styleId="ColumbusBulletPoint2">
    <w:name w:val="Columbus Bullet Point 2"/>
    <w:basedOn w:val="Normal"/>
    <w:rsid w:val="00D92B1F"/>
    <w:pPr>
      <w:numPr>
        <w:numId w:val="254"/>
      </w:numPr>
      <w:tabs>
        <w:tab w:val="clear" w:pos="1344"/>
        <w:tab w:val="left" w:pos="1843"/>
      </w:tabs>
      <w:spacing w:line="240" w:lineRule="auto"/>
      <w:ind w:left="1843" w:hanging="363"/>
      <w:jc w:val="left"/>
    </w:pPr>
    <w:rPr>
      <w:rFonts w:ascii="Arial" w:eastAsia="SimSun" w:hAnsi="Arial"/>
      <w:color w:val="000000"/>
      <w:sz w:val="20"/>
      <w:lang w:val="en-GB"/>
    </w:rPr>
  </w:style>
  <w:style w:type="paragraph" w:customStyle="1" w:styleId="ColumbusHeading1">
    <w:name w:val="Columbus Heading 1"/>
    <w:basedOn w:val="Normal"/>
    <w:next w:val="ColumbusNormal"/>
    <w:rsid w:val="00D92B1F"/>
    <w:pPr>
      <w:numPr>
        <w:ilvl w:val="1"/>
        <w:numId w:val="254"/>
      </w:numPr>
      <w:tabs>
        <w:tab w:val="clear" w:pos="1344"/>
        <w:tab w:val="num" w:pos="993"/>
      </w:tabs>
      <w:spacing w:before="360" w:after="240" w:line="240" w:lineRule="auto"/>
      <w:ind w:left="993" w:hanging="993"/>
      <w:jc w:val="left"/>
    </w:pPr>
    <w:rPr>
      <w:rFonts w:ascii="Helvetica" w:eastAsia="SimSun" w:hAnsi="Helvetica"/>
      <w:smallCaps/>
      <w:color w:val="006699"/>
      <w:sz w:val="32"/>
      <w:szCs w:val="32"/>
      <w:lang w:val="en-GB"/>
    </w:rPr>
  </w:style>
  <w:style w:type="paragraph" w:customStyle="1" w:styleId="ColumbusNormal">
    <w:name w:val="Columbus Normal"/>
    <w:basedOn w:val="Normal"/>
    <w:rsid w:val="00D92B1F"/>
    <w:pPr>
      <w:numPr>
        <w:ilvl w:val="2"/>
        <w:numId w:val="254"/>
      </w:numPr>
      <w:tabs>
        <w:tab w:val="clear" w:pos="1344"/>
      </w:tabs>
      <w:spacing w:line="240" w:lineRule="auto"/>
      <w:ind w:left="993" w:firstLine="0"/>
      <w:jc w:val="left"/>
    </w:pPr>
    <w:rPr>
      <w:rFonts w:ascii="Arial" w:eastAsia="SimSun" w:hAnsi="Arial"/>
      <w:color w:val="000000"/>
      <w:sz w:val="20"/>
      <w:lang w:val="en-GB"/>
    </w:rPr>
  </w:style>
  <w:style w:type="paragraph" w:customStyle="1" w:styleId="PFMSTableBullet">
    <w:name w:val="PFMS Table_Bullet"/>
    <w:basedOn w:val="Normal"/>
    <w:rsid w:val="00D92B1F"/>
    <w:pPr>
      <w:numPr>
        <w:numId w:val="255"/>
      </w:numPr>
      <w:spacing w:before="0" w:after="0" w:line="240" w:lineRule="auto"/>
      <w:jc w:val="left"/>
    </w:pPr>
    <w:rPr>
      <w:rFonts w:ascii="Arial" w:eastAsia="SimSun" w:hAnsi="Arial" w:cs="Arial"/>
      <w:sz w:val="20"/>
      <w:szCs w:val="20"/>
      <w:lang w:val="en-GB" w:eastAsia="zh-CN"/>
    </w:rPr>
  </w:style>
  <w:style w:type="paragraph" w:customStyle="1" w:styleId="HRTHeading2">
    <w:name w:val="HRT Heading 2"/>
    <w:basedOn w:val="Heading2"/>
    <w:next w:val="ACNNormal"/>
    <w:rsid w:val="00D92B1F"/>
    <w:pPr>
      <w:keepNext/>
      <w:tabs>
        <w:tab w:val="left" w:pos="567"/>
        <w:tab w:val="left" w:pos="720"/>
        <w:tab w:val="left" w:pos="810"/>
        <w:tab w:val="num" w:pos="1267"/>
      </w:tabs>
      <w:spacing w:before="120" w:after="120" w:line="312" w:lineRule="auto"/>
      <w:ind w:left="1267" w:hanging="835"/>
      <w:jc w:val="left"/>
    </w:pPr>
    <w:rPr>
      <w:rFonts w:eastAsia="SimSun"/>
      <w:bCs w:val="0"/>
      <w:iCs w:val="0"/>
      <w:noProof/>
      <w:sz w:val="28"/>
      <w:szCs w:val="20"/>
      <w:lang w:val="en-GB"/>
    </w:rPr>
  </w:style>
  <w:style w:type="paragraph" w:customStyle="1" w:styleId="HRTNormal">
    <w:name w:val="HRT Normal"/>
    <w:rsid w:val="00D92B1F"/>
    <w:pPr>
      <w:spacing w:before="60" w:after="60"/>
      <w:ind w:left="1267"/>
    </w:pPr>
    <w:rPr>
      <w:rFonts w:ascii="Arial" w:eastAsia="SimSun" w:hAnsi="Arial"/>
      <w:sz w:val="22"/>
      <w:lang w:val="en-GB"/>
    </w:rPr>
  </w:style>
  <w:style w:type="paragraph" w:customStyle="1" w:styleId="Bullet30">
    <w:name w:val="Bullet 3"/>
    <w:basedOn w:val="NormalText0"/>
    <w:autoRedefine/>
    <w:rsid w:val="00D92B1F"/>
    <w:pPr>
      <w:keepLines w:val="0"/>
      <w:widowControl/>
      <w:numPr>
        <w:ilvl w:val="4"/>
        <w:numId w:val="256"/>
      </w:numPr>
      <w:tabs>
        <w:tab w:val="clear" w:pos="1728"/>
        <w:tab w:val="num" w:pos="3600"/>
      </w:tabs>
      <w:adjustRightInd/>
      <w:spacing w:after="80" w:line="300" w:lineRule="auto"/>
      <w:ind w:left="3960" w:hanging="360"/>
      <w:textAlignment w:val="auto"/>
    </w:pPr>
    <w:rPr>
      <w:rFonts w:ascii="Arial" w:eastAsia="SimSun" w:hAnsi="Arial"/>
      <w:lang w:val="en-GB" w:eastAsia="en-US"/>
    </w:rPr>
  </w:style>
  <w:style w:type="paragraph" w:customStyle="1" w:styleId="DTTCNormalfirstline">
    <w:name w:val="DTTC.Normal(firstline)"/>
    <w:basedOn w:val="Normal"/>
    <w:rsid w:val="00D92B1F"/>
    <w:pPr>
      <w:keepLines/>
      <w:widowControl w:val="0"/>
      <w:spacing w:line="360" w:lineRule="exact"/>
      <w:ind w:firstLine="360"/>
    </w:pPr>
    <w:rPr>
      <w:sz w:val="28"/>
      <w:lang w:val="en-US" w:eastAsia="ko-KR"/>
    </w:rPr>
  </w:style>
  <w:style w:type="paragraph" w:customStyle="1" w:styleId="DTTCNormalfirstlinelui1dau1">
    <w:name w:val="DTTC.Normal(firstline).lui1.dau1"/>
    <w:basedOn w:val="DTTCNormalfirstline"/>
    <w:rsid w:val="00D92B1F"/>
    <w:pPr>
      <w:numPr>
        <w:numId w:val="257"/>
      </w:numPr>
      <w:tabs>
        <w:tab w:val="left" w:pos="720"/>
      </w:tabs>
    </w:pPr>
  </w:style>
  <w:style w:type="paragraph" w:customStyle="1" w:styleId="DTTCH3">
    <w:name w:val="DTTC.H3"/>
    <w:basedOn w:val="Heading3"/>
    <w:uiPriority w:val="99"/>
    <w:rsid w:val="00D92B1F"/>
    <w:pPr>
      <w:keepNext/>
      <w:keepLines/>
      <w:numPr>
        <w:ilvl w:val="0"/>
        <w:numId w:val="0"/>
      </w:numPr>
      <w:tabs>
        <w:tab w:val="left" w:pos="90"/>
        <w:tab w:val="left" w:pos="567"/>
        <w:tab w:val="left" w:pos="900"/>
        <w:tab w:val="left" w:pos="1440"/>
        <w:tab w:val="num" w:pos="2160"/>
        <w:tab w:val="num" w:pos="2412"/>
      </w:tabs>
      <w:spacing w:before="160" w:after="160" w:line="480" w:lineRule="exact"/>
      <w:ind w:left="2340" w:hanging="720"/>
    </w:pPr>
    <w:rPr>
      <w:b w:val="0"/>
      <w:iCs w:val="0"/>
      <w:noProof/>
      <w:sz w:val="32"/>
      <w:lang w:eastAsia="zh-CN"/>
    </w:rPr>
  </w:style>
  <w:style w:type="paragraph" w:customStyle="1" w:styleId="DTTCH4">
    <w:name w:val="DTTC.H4"/>
    <w:basedOn w:val="Heading4"/>
    <w:uiPriority w:val="99"/>
    <w:rsid w:val="00D92B1F"/>
    <w:pPr>
      <w:keepLines/>
      <w:widowControl w:val="0"/>
      <w:tabs>
        <w:tab w:val="left" w:pos="1440"/>
      </w:tabs>
      <w:spacing w:beforeLines="60" w:before="144" w:afterLines="60" w:after="144" w:line="400" w:lineRule="exact"/>
      <w:ind w:left="1440" w:hanging="1440"/>
    </w:pPr>
    <w:rPr>
      <w:rFonts w:eastAsia="Calibri" w:cs="Arial"/>
      <w:bCs w:val="0"/>
      <w:i/>
      <w:sz w:val="30"/>
    </w:rPr>
  </w:style>
  <w:style w:type="paragraph" w:customStyle="1" w:styleId="DTTCH5">
    <w:name w:val="DTTC.H5"/>
    <w:basedOn w:val="Heading5"/>
    <w:uiPriority w:val="99"/>
    <w:rsid w:val="00D92B1F"/>
    <w:pPr>
      <w:keepNext/>
      <w:keepLines/>
      <w:widowControl w:val="0"/>
      <w:tabs>
        <w:tab w:val="left" w:pos="1440"/>
      </w:tabs>
      <w:spacing w:before="120" w:after="120" w:line="360" w:lineRule="exact"/>
      <w:ind w:left="1440" w:hanging="1440"/>
    </w:pPr>
    <w:rPr>
      <w:rFonts w:eastAsia="Calibri" w:cs="Arial"/>
      <w:i w:val="0"/>
      <w:sz w:val="28"/>
      <w:szCs w:val="28"/>
      <w:lang w:val="it-IT"/>
    </w:rPr>
  </w:style>
  <w:style w:type="paragraph" w:customStyle="1" w:styleId="DTTCH6">
    <w:name w:val="DTTC.H6"/>
    <w:basedOn w:val="Heading6"/>
    <w:uiPriority w:val="99"/>
    <w:rsid w:val="00D92B1F"/>
    <w:pPr>
      <w:keepNext/>
      <w:keepLines/>
      <w:widowControl w:val="0"/>
      <w:tabs>
        <w:tab w:val="left" w:pos="1440"/>
      </w:tabs>
      <w:spacing w:before="100" w:after="100" w:line="340" w:lineRule="exact"/>
      <w:ind w:left="1800" w:hanging="1800"/>
    </w:pPr>
    <w:rPr>
      <w:rFonts w:eastAsia="MS Mincho"/>
      <w:b w:val="0"/>
      <w:bCs w:val="0"/>
      <w:i/>
      <w:iCs/>
      <w:kern w:val="28"/>
      <w:sz w:val="28"/>
      <w:szCs w:val="24"/>
      <w:lang w:val="en-AU"/>
    </w:rPr>
  </w:style>
  <w:style w:type="paragraph" w:customStyle="1" w:styleId="DTTCH7">
    <w:name w:val="DTTC.H7"/>
    <w:basedOn w:val="Heading7"/>
    <w:uiPriority w:val="99"/>
    <w:rsid w:val="00D92B1F"/>
    <w:pPr>
      <w:keepNext/>
      <w:keepLines/>
      <w:widowControl w:val="0"/>
      <w:tabs>
        <w:tab w:val="left" w:pos="540"/>
        <w:tab w:val="left" w:pos="1620"/>
        <w:tab w:val="left" w:pos="1800"/>
        <w:tab w:val="num" w:pos="2016"/>
      </w:tabs>
      <w:spacing w:before="100" w:after="100" w:line="340" w:lineRule="exact"/>
      <w:ind w:left="1800" w:hanging="1800"/>
    </w:pPr>
    <w:rPr>
      <w:rFonts w:eastAsia="MS Mincho"/>
      <w:b/>
      <w:iCs/>
      <w:kern w:val="28"/>
      <w:szCs w:val="22"/>
      <w:lang w:val="en-AU"/>
    </w:rPr>
  </w:style>
  <w:style w:type="paragraph" w:customStyle="1" w:styleId="DTTCH8">
    <w:name w:val="DTTC.H8"/>
    <w:basedOn w:val="Heading8"/>
    <w:uiPriority w:val="99"/>
    <w:rsid w:val="00D92B1F"/>
    <w:pPr>
      <w:keepNext/>
      <w:keepLines/>
      <w:widowControl w:val="0"/>
      <w:tabs>
        <w:tab w:val="left" w:pos="1800"/>
        <w:tab w:val="num" w:pos="2160"/>
      </w:tabs>
      <w:spacing w:before="100" w:after="100" w:line="340" w:lineRule="exact"/>
      <w:ind w:left="1440" w:hanging="1440"/>
    </w:pPr>
    <w:rPr>
      <w:rFonts w:eastAsia="MS Mincho"/>
      <w:i w:val="0"/>
      <w:iCs w:val="0"/>
      <w:kern w:val="28"/>
      <w:sz w:val="24"/>
      <w:szCs w:val="22"/>
      <w:lang w:val="en-AU"/>
    </w:rPr>
  </w:style>
  <w:style w:type="paragraph" w:customStyle="1" w:styleId="DTTCH9">
    <w:name w:val="DTTC.H9"/>
    <w:basedOn w:val="Heading9"/>
    <w:uiPriority w:val="99"/>
    <w:rsid w:val="00D92B1F"/>
    <w:pPr>
      <w:keepNext/>
      <w:keepLines/>
      <w:widowControl w:val="0"/>
      <w:tabs>
        <w:tab w:val="left" w:pos="2160"/>
        <w:tab w:val="num" w:pos="2304"/>
      </w:tabs>
      <w:spacing w:before="100" w:after="100" w:line="340" w:lineRule="exact"/>
      <w:ind w:left="1584" w:hanging="1584"/>
    </w:pPr>
    <w:rPr>
      <w:rFonts w:ascii="Times New Roman" w:eastAsia="MS Gothic" w:hAnsi="Times New Roman"/>
      <w:kern w:val="28"/>
      <w:sz w:val="24"/>
      <w:lang w:val="en-AU"/>
    </w:rPr>
  </w:style>
  <w:style w:type="paragraph" w:customStyle="1" w:styleId="B1">
    <w:name w:val="B1"/>
    <w:basedOn w:val="Normal"/>
    <w:link w:val="B1Char"/>
    <w:rsid w:val="00D92B1F"/>
    <w:pPr>
      <w:numPr>
        <w:numId w:val="258"/>
      </w:numPr>
      <w:tabs>
        <w:tab w:val="left" w:pos="1620"/>
      </w:tabs>
      <w:spacing w:after="0" w:line="240" w:lineRule="auto"/>
    </w:pPr>
    <w:rPr>
      <w:rFonts w:eastAsia="Calibri"/>
      <w:szCs w:val="26"/>
    </w:rPr>
  </w:style>
  <w:style w:type="character" w:customStyle="1" w:styleId="B1Char">
    <w:name w:val="B1 Char"/>
    <w:link w:val="B1"/>
    <w:rsid w:val="00D92B1F"/>
    <w:rPr>
      <w:rFonts w:eastAsia="Calibri"/>
      <w:sz w:val="26"/>
      <w:szCs w:val="26"/>
      <w:lang w:val="vi-VN"/>
    </w:rPr>
  </w:style>
  <w:style w:type="paragraph" w:customStyle="1" w:styleId="Style21">
    <w:name w:val="Style 2"/>
    <w:basedOn w:val="Bd-1BodyText1"/>
    <w:rsid w:val="00D92B1F"/>
    <w:pPr>
      <w:keepNext w:val="0"/>
      <w:widowControl/>
      <w:numPr>
        <w:numId w:val="259"/>
      </w:numPr>
      <w:tabs>
        <w:tab w:val="clear" w:pos="450"/>
        <w:tab w:val="num" w:pos="360"/>
        <w:tab w:val="num" w:pos="1134"/>
        <w:tab w:val="num" w:pos="1440"/>
        <w:tab w:val="num" w:pos="1728"/>
      </w:tabs>
      <w:spacing w:before="0" w:line="264" w:lineRule="auto"/>
      <w:ind w:left="720" w:firstLine="0"/>
      <w:textAlignment w:val="auto"/>
    </w:pPr>
    <w:rPr>
      <w:sz w:val="18"/>
    </w:rPr>
  </w:style>
  <w:style w:type="paragraph" w:customStyle="1" w:styleId="Style30">
    <w:name w:val="Style 3"/>
    <w:basedOn w:val="Normal"/>
    <w:rsid w:val="00D92B1F"/>
    <w:pPr>
      <w:numPr>
        <w:ilvl w:val="1"/>
        <w:numId w:val="259"/>
      </w:numPr>
      <w:spacing w:before="0" w:after="0" w:line="264" w:lineRule="auto"/>
    </w:pPr>
    <w:rPr>
      <w:rFonts w:ascii="Verdana" w:hAnsi="Verdana"/>
      <w:sz w:val="18"/>
      <w:szCs w:val="20"/>
      <w:lang w:val="en-GB"/>
    </w:rPr>
  </w:style>
  <w:style w:type="paragraph" w:customStyle="1" w:styleId="BB">
    <w:name w:val="BB"/>
    <w:basedOn w:val="NormalIndent"/>
    <w:autoRedefine/>
    <w:rsid w:val="00D92B1F"/>
    <w:pPr>
      <w:keepNext/>
      <w:keepLines/>
      <w:widowControl/>
      <w:numPr>
        <w:numId w:val="0"/>
      </w:numPr>
      <w:tabs>
        <w:tab w:val="num" w:pos="720"/>
      </w:tabs>
      <w:spacing w:after="200" w:line="276" w:lineRule="auto"/>
      <w:ind w:left="720" w:hanging="360"/>
    </w:pPr>
    <w:rPr>
      <w:rFonts w:ascii="Times New Roman" w:eastAsia="Times New Roman" w:hAnsi="Times New Roman"/>
      <w:snapToGrid w:val="0"/>
      <w:color w:val="auto"/>
      <w:sz w:val="24"/>
      <w:lang w:eastAsia="en-US"/>
    </w:rPr>
  </w:style>
  <w:style w:type="numbering" w:customStyle="1" w:styleId="StyleBulleted12pt1">
    <w:name w:val="Style Bulleted 12 pt1"/>
    <w:basedOn w:val="NoList"/>
    <w:rsid w:val="00D92B1F"/>
    <w:pPr>
      <w:numPr>
        <w:numId w:val="260"/>
      </w:numPr>
    </w:pPr>
  </w:style>
  <w:style w:type="paragraph" w:customStyle="1" w:styleId="Heading3Body">
    <w:name w:val="Heading 3 Body"/>
    <w:basedOn w:val="BodyText"/>
    <w:rsid w:val="00D92B1F"/>
    <w:pPr>
      <w:spacing w:before="60" w:after="60" w:line="264" w:lineRule="auto"/>
      <w:ind w:left="284" w:firstLine="284"/>
    </w:pPr>
    <w:rPr>
      <w:rFonts w:ascii="Arial" w:eastAsia="SimSun" w:hAnsi="Arial"/>
      <w:noProof/>
      <w:sz w:val="22"/>
      <w:szCs w:val="28"/>
      <w:lang w:eastAsia="zh-CN"/>
    </w:rPr>
  </w:style>
  <w:style w:type="paragraph" w:customStyle="1" w:styleId="CharChar1CharCharCharChar">
    <w:name w:val="Char Char1 Char Char Char Char"/>
    <w:basedOn w:val="Normal"/>
    <w:next w:val="Normal"/>
    <w:autoRedefine/>
    <w:semiHidden/>
    <w:rsid w:val="00D92B1F"/>
    <w:pPr>
      <w:spacing w:before="0" w:after="160" w:line="240" w:lineRule="exact"/>
    </w:pPr>
    <w:rPr>
      <w:b/>
      <w:sz w:val="30"/>
      <w:szCs w:val="22"/>
      <w:lang w:val="en-US"/>
    </w:rPr>
  </w:style>
  <w:style w:type="paragraph" w:customStyle="1" w:styleId="VSISection2Listing">
    <w:name w:val="VSI Section 2 Listing"/>
    <w:basedOn w:val="BodyText"/>
    <w:rsid w:val="00D92B1F"/>
    <w:pPr>
      <w:numPr>
        <w:numId w:val="261"/>
      </w:numPr>
      <w:spacing w:before="60" w:after="60" w:line="264" w:lineRule="auto"/>
    </w:pPr>
    <w:rPr>
      <w:rFonts w:ascii="Arial" w:hAnsi="Arial"/>
      <w:sz w:val="22"/>
      <w:lang w:val="en-US"/>
    </w:rPr>
  </w:style>
  <w:style w:type="paragraph" w:customStyle="1" w:styleId="VSISection2ListingEmphasis">
    <w:name w:val="VSI Section 2 Listing Emphasis"/>
    <w:basedOn w:val="VSISection2Listing"/>
    <w:link w:val="VSISection2ListingEmphasisChar"/>
    <w:rsid w:val="00D92B1F"/>
    <w:rPr>
      <w:rFonts w:eastAsia="Calibri"/>
      <w:b/>
    </w:rPr>
  </w:style>
  <w:style w:type="character" w:customStyle="1" w:styleId="VSISection2ListingEmphasisChar">
    <w:name w:val="VSI Section 2 Listing Emphasis Char"/>
    <w:link w:val="VSISection2ListingEmphasis"/>
    <w:rsid w:val="00D92B1F"/>
    <w:rPr>
      <w:rFonts w:ascii="Arial" w:eastAsia="Calibri" w:hAnsi="Arial"/>
      <w:b/>
      <w:sz w:val="22"/>
    </w:rPr>
  </w:style>
  <w:style w:type="paragraph" w:customStyle="1" w:styleId="VSISection3Notice">
    <w:name w:val="VSI Section 3 Notice"/>
    <w:basedOn w:val="VSISection3Body"/>
    <w:link w:val="VSISection3NoticeChar"/>
    <w:rsid w:val="00D92B1F"/>
    <w:pPr>
      <w:numPr>
        <w:numId w:val="0"/>
      </w:numPr>
      <w:ind w:left="567" w:firstLine="284"/>
    </w:pPr>
    <w:rPr>
      <w:i/>
      <w:kern w:val="1"/>
      <w:sz w:val="24"/>
      <w:lang w:val="en-US" w:eastAsia="en-US"/>
    </w:rPr>
  </w:style>
  <w:style w:type="character" w:customStyle="1" w:styleId="VSISection3NoticeChar">
    <w:name w:val="VSI Section 3 Notice Char"/>
    <w:link w:val="VSISection3Notice"/>
    <w:rsid w:val="00D92B1F"/>
    <w:rPr>
      <w:rFonts w:ascii="Arial" w:hAnsi="Arial"/>
      <w:i/>
      <w:kern w:val="1"/>
      <w:sz w:val="24"/>
    </w:rPr>
  </w:style>
  <w:style w:type="paragraph" w:customStyle="1" w:styleId="VSIFeagureTitle">
    <w:name w:val="VSI Feagure Title"/>
    <w:basedOn w:val="BodyText"/>
    <w:link w:val="VSIFeagureTitleChar"/>
    <w:rsid w:val="00D92B1F"/>
    <w:pPr>
      <w:spacing w:before="60" w:after="60" w:line="264" w:lineRule="auto"/>
      <w:ind w:left="0" w:firstLine="450"/>
      <w:jc w:val="center"/>
    </w:pPr>
    <w:rPr>
      <w:rFonts w:ascii="Arial" w:hAnsi="Arial"/>
      <w:b/>
      <w:i/>
      <w:kern w:val="1"/>
      <w:sz w:val="18"/>
      <w:lang w:val="en-US"/>
    </w:rPr>
  </w:style>
  <w:style w:type="character" w:customStyle="1" w:styleId="VSIFeagureTitleChar">
    <w:name w:val="VSI Feagure Title Char"/>
    <w:link w:val="VSIFeagureTitle"/>
    <w:rsid w:val="00D92B1F"/>
    <w:rPr>
      <w:rFonts w:ascii="Arial" w:hAnsi="Arial"/>
      <w:b/>
      <w:i/>
      <w:kern w:val="1"/>
      <w:sz w:val="18"/>
    </w:rPr>
  </w:style>
  <w:style w:type="paragraph" w:customStyle="1" w:styleId="VSIFeagure">
    <w:name w:val="VSI Feagure"/>
    <w:basedOn w:val="BodyText"/>
    <w:rsid w:val="00D92B1F"/>
    <w:pPr>
      <w:spacing w:before="60" w:after="60" w:line="264" w:lineRule="auto"/>
      <w:ind w:left="0" w:firstLine="450"/>
      <w:jc w:val="center"/>
    </w:pPr>
    <w:rPr>
      <w:rFonts w:ascii="Arial" w:eastAsia="SimSun" w:hAnsi="Arial"/>
      <w:noProof/>
      <w:sz w:val="22"/>
      <w:szCs w:val="28"/>
      <w:lang w:eastAsia="zh-CN"/>
    </w:rPr>
  </w:style>
  <w:style w:type="paragraph" w:customStyle="1" w:styleId="Heading4Body">
    <w:name w:val="Heading 4 Body"/>
    <w:basedOn w:val="BodyText"/>
    <w:rsid w:val="00D92B1F"/>
    <w:pPr>
      <w:spacing w:before="60" w:after="60" w:line="264" w:lineRule="auto"/>
      <w:ind w:left="567" w:firstLine="284"/>
    </w:pPr>
    <w:rPr>
      <w:rFonts w:ascii="Arial" w:eastAsia="SimSun" w:hAnsi="Arial"/>
      <w:noProof/>
      <w:sz w:val="22"/>
      <w:szCs w:val="28"/>
      <w:lang w:eastAsia="zh-CN"/>
    </w:rPr>
  </w:style>
  <w:style w:type="paragraph" w:customStyle="1" w:styleId="VSISection2Step">
    <w:name w:val="VSI Section 2 Step"/>
    <w:basedOn w:val="BodyText"/>
    <w:rsid w:val="00D92B1F"/>
    <w:pPr>
      <w:numPr>
        <w:numId w:val="262"/>
      </w:numPr>
      <w:spacing w:before="60" w:after="60" w:line="264" w:lineRule="auto"/>
    </w:pPr>
    <w:rPr>
      <w:rFonts w:ascii="Verdana" w:hAnsi="Verdana"/>
      <w:sz w:val="18"/>
      <w:lang w:val="en-US"/>
    </w:rPr>
  </w:style>
  <w:style w:type="paragraph" w:customStyle="1" w:styleId="VSISection2StepBody">
    <w:name w:val="VSI Section 2 Step Body"/>
    <w:basedOn w:val="BodyText"/>
    <w:rsid w:val="00D92B1F"/>
    <w:pPr>
      <w:spacing w:before="60" w:after="60" w:line="264" w:lineRule="auto"/>
      <w:ind w:left="1134" w:firstLine="284"/>
    </w:pPr>
    <w:rPr>
      <w:rFonts w:ascii="Verdana" w:eastAsia="SimSun" w:hAnsi="Verdana"/>
      <w:noProof/>
      <w:sz w:val="18"/>
      <w:szCs w:val="28"/>
      <w:lang w:eastAsia="zh-CN"/>
    </w:rPr>
  </w:style>
  <w:style w:type="paragraph" w:customStyle="1" w:styleId="HBullet">
    <w:name w:val="H_Bullet"/>
    <w:basedOn w:val="Normal"/>
    <w:link w:val="HBulletCharChar"/>
    <w:autoRedefine/>
    <w:rsid w:val="00D92B1F"/>
    <w:pPr>
      <w:numPr>
        <w:numId w:val="263"/>
      </w:numPr>
      <w:spacing w:before="0" w:after="0" w:line="360" w:lineRule="auto"/>
    </w:pPr>
    <w:rPr>
      <w:rFonts w:eastAsia="Calibri"/>
      <w:szCs w:val="28"/>
      <w:lang w:val="en-US"/>
    </w:rPr>
  </w:style>
  <w:style w:type="character" w:customStyle="1" w:styleId="HBulletCharChar">
    <w:name w:val="H_Bullet Char Char"/>
    <w:link w:val="HBullet"/>
    <w:rsid w:val="00D92B1F"/>
    <w:rPr>
      <w:rFonts w:eastAsia="Calibri"/>
      <w:sz w:val="26"/>
      <w:szCs w:val="28"/>
    </w:rPr>
  </w:style>
  <w:style w:type="paragraph" w:customStyle="1" w:styleId="StyleBodyTextIndentLeft05">
    <w:name w:val="Style Body Text Indent + Left:  0.5&quot;"/>
    <w:basedOn w:val="Normal"/>
    <w:rsid w:val="00D92B1F"/>
    <w:pPr>
      <w:spacing w:before="0" w:after="0" w:line="240" w:lineRule="auto"/>
      <w:jc w:val="left"/>
    </w:pPr>
    <w:rPr>
      <w:sz w:val="24"/>
      <w:lang w:val="en-US"/>
    </w:rPr>
  </w:style>
  <w:style w:type="paragraph" w:customStyle="1" w:styleId="B7A3AA4F82F84F2E8D122C3B6DBBE8C9">
    <w:name w:val="B7A3AA4F82F84F2E8D122C3B6DBBE8C9"/>
    <w:rsid w:val="00D92B1F"/>
    <w:pPr>
      <w:spacing w:after="200" w:line="276" w:lineRule="auto"/>
    </w:pPr>
    <w:rPr>
      <w:sz w:val="22"/>
      <w:szCs w:val="22"/>
    </w:rPr>
  </w:style>
  <w:style w:type="paragraph" w:customStyle="1" w:styleId="2C96251DF7254AB9B7587D59CAF4CF7A">
    <w:name w:val="2C96251DF7254AB9B7587D59CAF4CF7A"/>
    <w:rsid w:val="00D92B1F"/>
    <w:pPr>
      <w:spacing w:after="200" w:line="276" w:lineRule="auto"/>
    </w:pPr>
    <w:rPr>
      <w:rFonts w:ascii="Calibri" w:hAnsi="Calibri"/>
      <w:sz w:val="22"/>
      <w:szCs w:val="22"/>
    </w:rPr>
  </w:style>
  <w:style w:type="paragraph" w:customStyle="1" w:styleId="Styl1">
    <w:name w:val="Styl1"/>
    <w:basedOn w:val="Bullet10"/>
    <w:autoRedefine/>
    <w:rsid w:val="00D92B1F"/>
    <w:pPr>
      <w:numPr>
        <w:numId w:val="0"/>
      </w:numPr>
      <w:autoSpaceDE w:val="0"/>
      <w:autoSpaceDN w:val="0"/>
      <w:adjustRightInd w:val="0"/>
      <w:spacing w:before="60" w:after="0" w:line="288" w:lineRule="auto"/>
      <w:ind w:firstLine="720"/>
    </w:pPr>
    <w:rPr>
      <w:rFonts w:eastAsia="MS Mincho"/>
      <w:bCs/>
      <w:noProof w:val="0"/>
      <w:sz w:val="26"/>
      <w:szCs w:val="26"/>
      <w:lang w:val="vi-VN"/>
    </w:rPr>
  </w:style>
  <w:style w:type="paragraph" w:customStyle="1" w:styleId="StyleHeading1Heading1ReportOnlyChapterHeading1ReportOnl0">
    <w:name w:val="Style Heading 1Heading 1(Report Only)ChapterHeading 1(Report Onl"/>
    <w:basedOn w:val="Heading1"/>
    <w:rsid w:val="00D92B1F"/>
    <w:pPr>
      <w:keepNext/>
      <w:widowControl w:val="0"/>
      <w:tabs>
        <w:tab w:val="left" w:pos="630"/>
      </w:tabs>
      <w:spacing w:before="0" w:line="360" w:lineRule="auto"/>
    </w:pPr>
    <w:rPr>
      <w:rFonts w:eastAsia="Calibri"/>
      <w:bCs/>
      <w:spacing w:val="0"/>
      <w:kern w:val="32"/>
      <w:sz w:val="32"/>
      <w:szCs w:val="20"/>
      <w:lang w:val="en-US"/>
    </w:rPr>
  </w:style>
  <w:style w:type="paragraph" w:customStyle="1" w:styleId="StyleFISHeading2TimesNewRomanBefore6ptAfter0pt">
    <w:name w:val="Style FIS_Heading2 + Times New Roman Before:  6 pt After:  0 pt"/>
    <w:basedOn w:val="Normal"/>
    <w:rsid w:val="00D92B1F"/>
    <w:pPr>
      <w:tabs>
        <w:tab w:val="num" w:pos="1440"/>
      </w:tabs>
      <w:spacing w:before="0" w:after="200" w:line="276" w:lineRule="auto"/>
      <w:ind w:left="1440" w:hanging="360"/>
      <w:jc w:val="left"/>
    </w:pPr>
    <w:rPr>
      <w:rFonts w:eastAsia="Calibri"/>
      <w:b/>
      <w:sz w:val="28"/>
      <w:szCs w:val="22"/>
      <w:lang w:val="en-US"/>
    </w:rPr>
  </w:style>
  <w:style w:type="paragraph" w:customStyle="1" w:styleId="StyleFISHeading3TimesNewRomanBefore6ptAfter0pt">
    <w:name w:val="Style FIS_Heading3 + Times New Roman Before:  6 pt After:  0 pt"/>
    <w:basedOn w:val="Normal"/>
    <w:rsid w:val="00D92B1F"/>
    <w:pPr>
      <w:spacing w:before="0" w:after="200" w:line="276" w:lineRule="auto"/>
      <w:ind w:left="2160" w:hanging="360"/>
      <w:jc w:val="left"/>
    </w:pPr>
    <w:rPr>
      <w:rFonts w:eastAsia="Calibri"/>
      <w:sz w:val="28"/>
      <w:szCs w:val="22"/>
      <w:lang w:val="en-US"/>
    </w:rPr>
  </w:style>
  <w:style w:type="paragraph" w:customStyle="1" w:styleId="StyleFISHeading3">
    <w:name w:val="Style FIS_Heading 3"/>
    <w:basedOn w:val="Normal"/>
    <w:autoRedefine/>
    <w:rsid w:val="00D92B1F"/>
    <w:pPr>
      <w:tabs>
        <w:tab w:val="left" w:pos="450"/>
        <w:tab w:val="num" w:pos="630"/>
      </w:tabs>
      <w:spacing w:before="0" w:after="200" w:line="276" w:lineRule="auto"/>
      <w:ind w:left="630" w:hanging="360"/>
      <w:jc w:val="left"/>
    </w:pPr>
    <w:rPr>
      <w:rFonts w:eastAsia="Calibri"/>
      <w:b/>
      <w:szCs w:val="26"/>
      <w:lang w:val="en-US"/>
    </w:rPr>
  </w:style>
  <w:style w:type="paragraph" w:customStyle="1" w:styleId="DTTCNormalhanging">
    <w:name w:val="DTTC.Normal(hanging)"/>
    <w:basedOn w:val="Normal"/>
    <w:rsid w:val="00D92B1F"/>
    <w:pPr>
      <w:keepLines/>
      <w:widowControl w:val="0"/>
      <w:spacing w:line="360" w:lineRule="exact"/>
    </w:pPr>
    <w:rPr>
      <w:sz w:val="28"/>
      <w:lang w:val="en-US" w:eastAsia="ko-KR"/>
    </w:rPr>
  </w:style>
  <w:style w:type="paragraph" w:customStyle="1" w:styleId="CaptionDTTCPicture">
    <w:name w:val="Caption.DTTC.Picture"/>
    <w:basedOn w:val="Caption"/>
    <w:rsid w:val="00D92B1F"/>
    <w:pPr>
      <w:keepLines/>
      <w:widowControl w:val="0"/>
      <w:spacing w:before="100" w:after="100" w:line="300" w:lineRule="exact"/>
      <w:jc w:val="center"/>
    </w:pPr>
    <w:rPr>
      <w:b w:val="0"/>
      <w:color w:val="auto"/>
      <w:sz w:val="26"/>
      <w:lang w:val="en-US" w:eastAsia="ko-KR"/>
    </w:rPr>
  </w:style>
  <w:style w:type="paragraph" w:customStyle="1" w:styleId="DTTCanh">
    <w:name w:val="DTTC.anh"/>
    <w:basedOn w:val="BodyText"/>
    <w:rsid w:val="00D92B1F"/>
    <w:pPr>
      <w:spacing w:line="276" w:lineRule="auto"/>
      <w:ind w:left="0" w:firstLine="450"/>
      <w:jc w:val="left"/>
    </w:pPr>
    <w:rPr>
      <w:rFonts w:eastAsia="Calibri"/>
      <w:sz w:val="22"/>
      <w:szCs w:val="22"/>
      <w:lang w:val="en-US"/>
    </w:rPr>
  </w:style>
  <w:style w:type="paragraph" w:customStyle="1" w:styleId="DTTCNormalfirstlinelui2dau2">
    <w:name w:val="DTTC.Normal(firstline).lui2.dau2"/>
    <w:basedOn w:val="DTTCNormalfirstline"/>
    <w:rsid w:val="00D92B1F"/>
    <w:pPr>
      <w:numPr>
        <w:numId w:val="266"/>
      </w:numPr>
      <w:tabs>
        <w:tab w:val="left" w:pos="1080"/>
      </w:tabs>
    </w:pPr>
  </w:style>
  <w:style w:type="paragraph" w:customStyle="1" w:styleId="DTTCNormalhanginglui1dau1">
    <w:name w:val="DTTC.Normal(hanging).lui1.dau1"/>
    <w:basedOn w:val="DTTCNormalhanging"/>
    <w:qFormat/>
    <w:rsid w:val="00D92B1F"/>
    <w:pPr>
      <w:numPr>
        <w:numId w:val="264"/>
      </w:numPr>
    </w:pPr>
  </w:style>
  <w:style w:type="character" w:customStyle="1" w:styleId="DTTCCharacterB">
    <w:name w:val="DTTC.Character.B"/>
    <w:uiPriority w:val="1"/>
    <w:rsid w:val="00D92B1F"/>
    <w:rPr>
      <w:rFonts w:ascii="Times New Roman" w:hAnsi="Times New Roman" w:cs="Times New Roman" w:hint="default"/>
      <w:b/>
      <w:bCs w:val="0"/>
      <w:sz w:val="28"/>
    </w:rPr>
  </w:style>
  <w:style w:type="paragraph" w:customStyle="1" w:styleId="TMNormalC-dau1">
    <w:name w:val="TM.Normal C-dau 1"/>
    <w:basedOn w:val="Normal"/>
    <w:rsid w:val="00D92B1F"/>
    <w:pPr>
      <w:numPr>
        <w:numId w:val="265"/>
      </w:numPr>
      <w:tabs>
        <w:tab w:val="left" w:pos="0"/>
        <w:tab w:val="left" w:pos="720"/>
      </w:tabs>
      <w:spacing w:line="360" w:lineRule="exact"/>
    </w:pPr>
    <w:rPr>
      <w:rFonts w:eastAsia="Calibri"/>
      <w:sz w:val="28"/>
      <w:lang w:val="en-US"/>
    </w:rPr>
  </w:style>
  <w:style w:type="paragraph" w:customStyle="1" w:styleId="TMNormalC-lui1">
    <w:name w:val="TM.NormalC-lui 1"/>
    <w:basedOn w:val="Normal"/>
    <w:rsid w:val="00D92B1F"/>
    <w:pPr>
      <w:spacing w:line="360" w:lineRule="exact"/>
      <w:ind w:firstLine="720"/>
    </w:pPr>
    <w:rPr>
      <w:rFonts w:eastAsia="Calibri"/>
      <w:sz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2729">
      <w:bodyDiv w:val="1"/>
      <w:marLeft w:val="0"/>
      <w:marRight w:val="0"/>
      <w:marTop w:val="0"/>
      <w:marBottom w:val="0"/>
      <w:divBdr>
        <w:top w:val="none" w:sz="0" w:space="0" w:color="auto"/>
        <w:left w:val="none" w:sz="0" w:space="0" w:color="auto"/>
        <w:bottom w:val="none" w:sz="0" w:space="0" w:color="auto"/>
        <w:right w:val="none" w:sz="0" w:space="0" w:color="auto"/>
      </w:divBdr>
    </w:div>
    <w:div w:id="6181513">
      <w:bodyDiv w:val="1"/>
      <w:marLeft w:val="0"/>
      <w:marRight w:val="0"/>
      <w:marTop w:val="0"/>
      <w:marBottom w:val="0"/>
      <w:divBdr>
        <w:top w:val="none" w:sz="0" w:space="0" w:color="auto"/>
        <w:left w:val="none" w:sz="0" w:space="0" w:color="auto"/>
        <w:bottom w:val="none" w:sz="0" w:space="0" w:color="auto"/>
        <w:right w:val="none" w:sz="0" w:space="0" w:color="auto"/>
      </w:divBdr>
    </w:div>
    <w:div w:id="12809498">
      <w:bodyDiv w:val="1"/>
      <w:marLeft w:val="0"/>
      <w:marRight w:val="0"/>
      <w:marTop w:val="0"/>
      <w:marBottom w:val="0"/>
      <w:divBdr>
        <w:top w:val="none" w:sz="0" w:space="0" w:color="auto"/>
        <w:left w:val="none" w:sz="0" w:space="0" w:color="auto"/>
        <w:bottom w:val="none" w:sz="0" w:space="0" w:color="auto"/>
        <w:right w:val="none" w:sz="0" w:space="0" w:color="auto"/>
      </w:divBdr>
    </w:div>
    <w:div w:id="15623785">
      <w:bodyDiv w:val="1"/>
      <w:marLeft w:val="0"/>
      <w:marRight w:val="0"/>
      <w:marTop w:val="0"/>
      <w:marBottom w:val="0"/>
      <w:divBdr>
        <w:top w:val="none" w:sz="0" w:space="0" w:color="auto"/>
        <w:left w:val="none" w:sz="0" w:space="0" w:color="auto"/>
        <w:bottom w:val="none" w:sz="0" w:space="0" w:color="auto"/>
        <w:right w:val="none" w:sz="0" w:space="0" w:color="auto"/>
      </w:divBdr>
    </w:div>
    <w:div w:id="16473439">
      <w:bodyDiv w:val="1"/>
      <w:marLeft w:val="0"/>
      <w:marRight w:val="0"/>
      <w:marTop w:val="0"/>
      <w:marBottom w:val="0"/>
      <w:divBdr>
        <w:top w:val="none" w:sz="0" w:space="0" w:color="auto"/>
        <w:left w:val="none" w:sz="0" w:space="0" w:color="auto"/>
        <w:bottom w:val="none" w:sz="0" w:space="0" w:color="auto"/>
        <w:right w:val="none" w:sz="0" w:space="0" w:color="auto"/>
      </w:divBdr>
    </w:div>
    <w:div w:id="16547820">
      <w:bodyDiv w:val="1"/>
      <w:marLeft w:val="0"/>
      <w:marRight w:val="0"/>
      <w:marTop w:val="0"/>
      <w:marBottom w:val="0"/>
      <w:divBdr>
        <w:top w:val="none" w:sz="0" w:space="0" w:color="auto"/>
        <w:left w:val="none" w:sz="0" w:space="0" w:color="auto"/>
        <w:bottom w:val="none" w:sz="0" w:space="0" w:color="auto"/>
        <w:right w:val="none" w:sz="0" w:space="0" w:color="auto"/>
      </w:divBdr>
    </w:div>
    <w:div w:id="20014418">
      <w:bodyDiv w:val="1"/>
      <w:marLeft w:val="0"/>
      <w:marRight w:val="0"/>
      <w:marTop w:val="0"/>
      <w:marBottom w:val="0"/>
      <w:divBdr>
        <w:top w:val="none" w:sz="0" w:space="0" w:color="auto"/>
        <w:left w:val="none" w:sz="0" w:space="0" w:color="auto"/>
        <w:bottom w:val="none" w:sz="0" w:space="0" w:color="auto"/>
        <w:right w:val="none" w:sz="0" w:space="0" w:color="auto"/>
      </w:divBdr>
    </w:div>
    <w:div w:id="20784990">
      <w:bodyDiv w:val="1"/>
      <w:marLeft w:val="0"/>
      <w:marRight w:val="0"/>
      <w:marTop w:val="0"/>
      <w:marBottom w:val="0"/>
      <w:divBdr>
        <w:top w:val="none" w:sz="0" w:space="0" w:color="auto"/>
        <w:left w:val="none" w:sz="0" w:space="0" w:color="auto"/>
        <w:bottom w:val="none" w:sz="0" w:space="0" w:color="auto"/>
        <w:right w:val="none" w:sz="0" w:space="0" w:color="auto"/>
      </w:divBdr>
    </w:div>
    <w:div w:id="28770944">
      <w:bodyDiv w:val="1"/>
      <w:marLeft w:val="0"/>
      <w:marRight w:val="0"/>
      <w:marTop w:val="0"/>
      <w:marBottom w:val="0"/>
      <w:divBdr>
        <w:top w:val="none" w:sz="0" w:space="0" w:color="auto"/>
        <w:left w:val="none" w:sz="0" w:space="0" w:color="auto"/>
        <w:bottom w:val="none" w:sz="0" w:space="0" w:color="auto"/>
        <w:right w:val="none" w:sz="0" w:space="0" w:color="auto"/>
      </w:divBdr>
    </w:div>
    <w:div w:id="31347766">
      <w:bodyDiv w:val="1"/>
      <w:marLeft w:val="0"/>
      <w:marRight w:val="0"/>
      <w:marTop w:val="0"/>
      <w:marBottom w:val="0"/>
      <w:divBdr>
        <w:top w:val="none" w:sz="0" w:space="0" w:color="auto"/>
        <w:left w:val="none" w:sz="0" w:space="0" w:color="auto"/>
        <w:bottom w:val="none" w:sz="0" w:space="0" w:color="auto"/>
        <w:right w:val="none" w:sz="0" w:space="0" w:color="auto"/>
      </w:divBdr>
    </w:div>
    <w:div w:id="31930220">
      <w:bodyDiv w:val="1"/>
      <w:marLeft w:val="0"/>
      <w:marRight w:val="0"/>
      <w:marTop w:val="0"/>
      <w:marBottom w:val="0"/>
      <w:divBdr>
        <w:top w:val="none" w:sz="0" w:space="0" w:color="auto"/>
        <w:left w:val="none" w:sz="0" w:space="0" w:color="auto"/>
        <w:bottom w:val="none" w:sz="0" w:space="0" w:color="auto"/>
        <w:right w:val="none" w:sz="0" w:space="0" w:color="auto"/>
      </w:divBdr>
    </w:div>
    <w:div w:id="37753091">
      <w:bodyDiv w:val="1"/>
      <w:marLeft w:val="0"/>
      <w:marRight w:val="0"/>
      <w:marTop w:val="0"/>
      <w:marBottom w:val="0"/>
      <w:divBdr>
        <w:top w:val="none" w:sz="0" w:space="0" w:color="auto"/>
        <w:left w:val="none" w:sz="0" w:space="0" w:color="auto"/>
        <w:bottom w:val="none" w:sz="0" w:space="0" w:color="auto"/>
        <w:right w:val="none" w:sz="0" w:space="0" w:color="auto"/>
      </w:divBdr>
    </w:div>
    <w:div w:id="46220923">
      <w:bodyDiv w:val="1"/>
      <w:marLeft w:val="0"/>
      <w:marRight w:val="0"/>
      <w:marTop w:val="0"/>
      <w:marBottom w:val="0"/>
      <w:divBdr>
        <w:top w:val="none" w:sz="0" w:space="0" w:color="auto"/>
        <w:left w:val="none" w:sz="0" w:space="0" w:color="auto"/>
        <w:bottom w:val="none" w:sz="0" w:space="0" w:color="auto"/>
        <w:right w:val="none" w:sz="0" w:space="0" w:color="auto"/>
      </w:divBdr>
    </w:div>
    <w:div w:id="49690404">
      <w:bodyDiv w:val="1"/>
      <w:marLeft w:val="0"/>
      <w:marRight w:val="0"/>
      <w:marTop w:val="0"/>
      <w:marBottom w:val="0"/>
      <w:divBdr>
        <w:top w:val="none" w:sz="0" w:space="0" w:color="auto"/>
        <w:left w:val="none" w:sz="0" w:space="0" w:color="auto"/>
        <w:bottom w:val="none" w:sz="0" w:space="0" w:color="auto"/>
        <w:right w:val="none" w:sz="0" w:space="0" w:color="auto"/>
      </w:divBdr>
    </w:div>
    <w:div w:id="56242119">
      <w:bodyDiv w:val="1"/>
      <w:marLeft w:val="0"/>
      <w:marRight w:val="0"/>
      <w:marTop w:val="0"/>
      <w:marBottom w:val="0"/>
      <w:divBdr>
        <w:top w:val="none" w:sz="0" w:space="0" w:color="auto"/>
        <w:left w:val="none" w:sz="0" w:space="0" w:color="auto"/>
        <w:bottom w:val="none" w:sz="0" w:space="0" w:color="auto"/>
        <w:right w:val="none" w:sz="0" w:space="0" w:color="auto"/>
      </w:divBdr>
    </w:div>
    <w:div w:id="58990429">
      <w:bodyDiv w:val="1"/>
      <w:marLeft w:val="0"/>
      <w:marRight w:val="0"/>
      <w:marTop w:val="0"/>
      <w:marBottom w:val="0"/>
      <w:divBdr>
        <w:top w:val="none" w:sz="0" w:space="0" w:color="auto"/>
        <w:left w:val="none" w:sz="0" w:space="0" w:color="auto"/>
        <w:bottom w:val="none" w:sz="0" w:space="0" w:color="auto"/>
        <w:right w:val="none" w:sz="0" w:space="0" w:color="auto"/>
      </w:divBdr>
    </w:div>
    <w:div w:id="60301437">
      <w:bodyDiv w:val="1"/>
      <w:marLeft w:val="0"/>
      <w:marRight w:val="0"/>
      <w:marTop w:val="0"/>
      <w:marBottom w:val="0"/>
      <w:divBdr>
        <w:top w:val="none" w:sz="0" w:space="0" w:color="auto"/>
        <w:left w:val="none" w:sz="0" w:space="0" w:color="auto"/>
        <w:bottom w:val="none" w:sz="0" w:space="0" w:color="auto"/>
        <w:right w:val="none" w:sz="0" w:space="0" w:color="auto"/>
      </w:divBdr>
    </w:div>
    <w:div w:id="67699064">
      <w:bodyDiv w:val="1"/>
      <w:marLeft w:val="0"/>
      <w:marRight w:val="0"/>
      <w:marTop w:val="0"/>
      <w:marBottom w:val="0"/>
      <w:divBdr>
        <w:top w:val="none" w:sz="0" w:space="0" w:color="auto"/>
        <w:left w:val="none" w:sz="0" w:space="0" w:color="auto"/>
        <w:bottom w:val="none" w:sz="0" w:space="0" w:color="auto"/>
        <w:right w:val="none" w:sz="0" w:space="0" w:color="auto"/>
      </w:divBdr>
    </w:div>
    <w:div w:id="68158753">
      <w:bodyDiv w:val="1"/>
      <w:marLeft w:val="0"/>
      <w:marRight w:val="0"/>
      <w:marTop w:val="0"/>
      <w:marBottom w:val="0"/>
      <w:divBdr>
        <w:top w:val="none" w:sz="0" w:space="0" w:color="auto"/>
        <w:left w:val="none" w:sz="0" w:space="0" w:color="auto"/>
        <w:bottom w:val="none" w:sz="0" w:space="0" w:color="auto"/>
        <w:right w:val="none" w:sz="0" w:space="0" w:color="auto"/>
      </w:divBdr>
    </w:div>
    <w:div w:id="76246032">
      <w:bodyDiv w:val="1"/>
      <w:marLeft w:val="0"/>
      <w:marRight w:val="0"/>
      <w:marTop w:val="0"/>
      <w:marBottom w:val="0"/>
      <w:divBdr>
        <w:top w:val="none" w:sz="0" w:space="0" w:color="auto"/>
        <w:left w:val="none" w:sz="0" w:space="0" w:color="auto"/>
        <w:bottom w:val="none" w:sz="0" w:space="0" w:color="auto"/>
        <w:right w:val="none" w:sz="0" w:space="0" w:color="auto"/>
      </w:divBdr>
    </w:div>
    <w:div w:id="77098836">
      <w:bodyDiv w:val="1"/>
      <w:marLeft w:val="0"/>
      <w:marRight w:val="0"/>
      <w:marTop w:val="0"/>
      <w:marBottom w:val="0"/>
      <w:divBdr>
        <w:top w:val="none" w:sz="0" w:space="0" w:color="auto"/>
        <w:left w:val="none" w:sz="0" w:space="0" w:color="auto"/>
        <w:bottom w:val="none" w:sz="0" w:space="0" w:color="auto"/>
        <w:right w:val="none" w:sz="0" w:space="0" w:color="auto"/>
      </w:divBdr>
    </w:div>
    <w:div w:id="77216957">
      <w:bodyDiv w:val="1"/>
      <w:marLeft w:val="0"/>
      <w:marRight w:val="0"/>
      <w:marTop w:val="0"/>
      <w:marBottom w:val="0"/>
      <w:divBdr>
        <w:top w:val="none" w:sz="0" w:space="0" w:color="auto"/>
        <w:left w:val="none" w:sz="0" w:space="0" w:color="auto"/>
        <w:bottom w:val="none" w:sz="0" w:space="0" w:color="auto"/>
        <w:right w:val="none" w:sz="0" w:space="0" w:color="auto"/>
      </w:divBdr>
    </w:div>
    <w:div w:id="81028889">
      <w:bodyDiv w:val="1"/>
      <w:marLeft w:val="0"/>
      <w:marRight w:val="0"/>
      <w:marTop w:val="0"/>
      <w:marBottom w:val="0"/>
      <w:divBdr>
        <w:top w:val="none" w:sz="0" w:space="0" w:color="auto"/>
        <w:left w:val="none" w:sz="0" w:space="0" w:color="auto"/>
        <w:bottom w:val="none" w:sz="0" w:space="0" w:color="auto"/>
        <w:right w:val="none" w:sz="0" w:space="0" w:color="auto"/>
      </w:divBdr>
    </w:div>
    <w:div w:id="82188604">
      <w:bodyDiv w:val="1"/>
      <w:marLeft w:val="0"/>
      <w:marRight w:val="0"/>
      <w:marTop w:val="0"/>
      <w:marBottom w:val="0"/>
      <w:divBdr>
        <w:top w:val="none" w:sz="0" w:space="0" w:color="auto"/>
        <w:left w:val="none" w:sz="0" w:space="0" w:color="auto"/>
        <w:bottom w:val="none" w:sz="0" w:space="0" w:color="auto"/>
        <w:right w:val="none" w:sz="0" w:space="0" w:color="auto"/>
      </w:divBdr>
    </w:div>
    <w:div w:id="83654357">
      <w:bodyDiv w:val="1"/>
      <w:marLeft w:val="0"/>
      <w:marRight w:val="0"/>
      <w:marTop w:val="0"/>
      <w:marBottom w:val="0"/>
      <w:divBdr>
        <w:top w:val="none" w:sz="0" w:space="0" w:color="auto"/>
        <w:left w:val="none" w:sz="0" w:space="0" w:color="auto"/>
        <w:bottom w:val="none" w:sz="0" w:space="0" w:color="auto"/>
        <w:right w:val="none" w:sz="0" w:space="0" w:color="auto"/>
      </w:divBdr>
    </w:div>
    <w:div w:id="87578019">
      <w:bodyDiv w:val="1"/>
      <w:marLeft w:val="0"/>
      <w:marRight w:val="0"/>
      <w:marTop w:val="0"/>
      <w:marBottom w:val="0"/>
      <w:divBdr>
        <w:top w:val="none" w:sz="0" w:space="0" w:color="auto"/>
        <w:left w:val="none" w:sz="0" w:space="0" w:color="auto"/>
        <w:bottom w:val="none" w:sz="0" w:space="0" w:color="auto"/>
        <w:right w:val="none" w:sz="0" w:space="0" w:color="auto"/>
      </w:divBdr>
    </w:div>
    <w:div w:id="88817942">
      <w:bodyDiv w:val="1"/>
      <w:marLeft w:val="0"/>
      <w:marRight w:val="0"/>
      <w:marTop w:val="0"/>
      <w:marBottom w:val="0"/>
      <w:divBdr>
        <w:top w:val="none" w:sz="0" w:space="0" w:color="auto"/>
        <w:left w:val="none" w:sz="0" w:space="0" w:color="auto"/>
        <w:bottom w:val="none" w:sz="0" w:space="0" w:color="auto"/>
        <w:right w:val="none" w:sz="0" w:space="0" w:color="auto"/>
      </w:divBdr>
    </w:div>
    <w:div w:id="88818099">
      <w:bodyDiv w:val="1"/>
      <w:marLeft w:val="0"/>
      <w:marRight w:val="0"/>
      <w:marTop w:val="0"/>
      <w:marBottom w:val="0"/>
      <w:divBdr>
        <w:top w:val="none" w:sz="0" w:space="0" w:color="auto"/>
        <w:left w:val="none" w:sz="0" w:space="0" w:color="auto"/>
        <w:bottom w:val="none" w:sz="0" w:space="0" w:color="auto"/>
        <w:right w:val="none" w:sz="0" w:space="0" w:color="auto"/>
      </w:divBdr>
    </w:div>
    <w:div w:id="93550050">
      <w:bodyDiv w:val="1"/>
      <w:marLeft w:val="0"/>
      <w:marRight w:val="0"/>
      <w:marTop w:val="0"/>
      <w:marBottom w:val="0"/>
      <w:divBdr>
        <w:top w:val="none" w:sz="0" w:space="0" w:color="auto"/>
        <w:left w:val="none" w:sz="0" w:space="0" w:color="auto"/>
        <w:bottom w:val="none" w:sz="0" w:space="0" w:color="auto"/>
        <w:right w:val="none" w:sz="0" w:space="0" w:color="auto"/>
      </w:divBdr>
    </w:div>
    <w:div w:id="96289907">
      <w:bodyDiv w:val="1"/>
      <w:marLeft w:val="0"/>
      <w:marRight w:val="0"/>
      <w:marTop w:val="0"/>
      <w:marBottom w:val="0"/>
      <w:divBdr>
        <w:top w:val="none" w:sz="0" w:space="0" w:color="auto"/>
        <w:left w:val="none" w:sz="0" w:space="0" w:color="auto"/>
        <w:bottom w:val="none" w:sz="0" w:space="0" w:color="auto"/>
        <w:right w:val="none" w:sz="0" w:space="0" w:color="auto"/>
      </w:divBdr>
    </w:div>
    <w:div w:id="96484875">
      <w:bodyDiv w:val="1"/>
      <w:marLeft w:val="0"/>
      <w:marRight w:val="0"/>
      <w:marTop w:val="0"/>
      <w:marBottom w:val="0"/>
      <w:divBdr>
        <w:top w:val="none" w:sz="0" w:space="0" w:color="auto"/>
        <w:left w:val="none" w:sz="0" w:space="0" w:color="auto"/>
        <w:bottom w:val="none" w:sz="0" w:space="0" w:color="auto"/>
        <w:right w:val="none" w:sz="0" w:space="0" w:color="auto"/>
      </w:divBdr>
    </w:div>
    <w:div w:id="97677646">
      <w:bodyDiv w:val="1"/>
      <w:marLeft w:val="0"/>
      <w:marRight w:val="0"/>
      <w:marTop w:val="0"/>
      <w:marBottom w:val="0"/>
      <w:divBdr>
        <w:top w:val="none" w:sz="0" w:space="0" w:color="auto"/>
        <w:left w:val="none" w:sz="0" w:space="0" w:color="auto"/>
        <w:bottom w:val="none" w:sz="0" w:space="0" w:color="auto"/>
        <w:right w:val="none" w:sz="0" w:space="0" w:color="auto"/>
      </w:divBdr>
    </w:div>
    <w:div w:id="97988782">
      <w:bodyDiv w:val="1"/>
      <w:marLeft w:val="0"/>
      <w:marRight w:val="0"/>
      <w:marTop w:val="0"/>
      <w:marBottom w:val="0"/>
      <w:divBdr>
        <w:top w:val="none" w:sz="0" w:space="0" w:color="auto"/>
        <w:left w:val="none" w:sz="0" w:space="0" w:color="auto"/>
        <w:bottom w:val="none" w:sz="0" w:space="0" w:color="auto"/>
        <w:right w:val="none" w:sz="0" w:space="0" w:color="auto"/>
      </w:divBdr>
    </w:div>
    <w:div w:id="99885545">
      <w:bodyDiv w:val="1"/>
      <w:marLeft w:val="0"/>
      <w:marRight w:val="0"/>
      <w:marTop w:val="0"/>
      <w:marBottom w:val="0"/>
      <w:divBdr>
        <w:top w:val="none" w:sz="0" w:space="0" w:color="auto"/>
        <w:left w:val="none" w:sz="0" w:space="0" w:color="auto"/>
        <w:bottom w:val="none" w:sz="0" w:space="0" w:color="auto"/>
        <w:right w:val="none" w:sz="0" w:space="0" w:color="auto"/>
      </w:divBdr>
    </w:div>
    <w:div w:id="102383421">
      <w:bodyDiv w:val="1"/>
      <w:marLeft w:val="0"/>
      <w:marRight w:val="0"/>
      <w:marTop w:val="0"/>
      <w:marBottom w:val="0"/>
      <w:divBdr>
        <w:top w:val="none" w:sz="0" w:space="0" w:color="auto"/>
        <w:left w:val="none" w:sz="0" w:space="0" w:color="auto"/>
        <w:bottom w:val="none" w:sz="0" w:space="0" w:color="auto"/>
        <w:right w:val="none" w:sz="0" w:space="0" w:color="auto"/>
      </w:divBdr>
    </w:div>
    <w:div w:id="102845276">
      <w:bodyDiv w:val="1"/>
      <w:marLeft w:val="0"/>
      <w:marRight w:val="0"/>
      <w:marTop w:val="0"/>
      <w:marBottom w:val="0"/>
      <w:divBdr>
        <w:top w:val="none" w:sz="0" w:space="0" w:color="auto"/>
        <w:left w:val="none" w:sz="0" w:space="0" w:color="auto"/>
        <w:bottom w:val="none" w:sz="0" w:space="0" w:color="auto"/>
        <w:right w:val="none" w:sz="0" w:space="0" w:color="auto"/>
      </w:divBdr>
    </w:div>
    <w:div w:id="107362308">
      <w:bodyDiv w:val="1"/>
      <w:marLeft w:val="0"/>
      <w:marRight w:val="0"/>
      <w:marTop w:val="0"/>
      <w:marBottom w:val="0"/>
      <w:divBdr>
        <w:top w:val="none" w:sz="0" w:space="0" w:color="auto"/>
        <w:left w:val="none" w:sz="0" w:space="0" w:color="auto"/>
        <w:bottom w:val="none" w:sz="0" w:space="0" w:color="auto"/>
        <w:right w:val="none" w:sz="0" w:space="0" w:color="auto"/>
      </w:divBdr>
    </w:div>
    <w:div w:id="108159204">
      <w:bodyDiv w:val="1"/>
      <w:marLeft w:val="0"/>
      <w:marRight w:val="0"/>
      <w:marTop w:val="0"/>
      <w:marBottom w:val="0"/>
      <w:divBdr>
        <w:top w:val="none" w:sz="0" w:space="0" w:color="auto"/>
        <w:left w:val="none" w:sz="0" w:space="0" w:color="auto"/>
        <w:bottom w:val="none" w:sz="0" w:space="0" w:color="auto"/>
        <w:right w:val="none" w:sz="0" w:space="0" w:color="auto"/>
      </w:divBdr>
    </w:div>
    <w:div w:id="111561115">
      <w:bodyDiv w:val="1"/>
      <w:marLeft w:val="0"/>
      <w:marRight w:val="0"/>
      <w:marTop w:val="0"/>
      <w:marBottom w:val="0"/>
      <w:divBdr>
        <w:top w:val="none" w:sz="0" w:space="0" w:color="auto"/>
        <w:left w:val="none" w:sz="0" w:space="0" w:color="auto"/>
        <w:bottom w:val="none" w:sz="0" w:space="0" w:color="auto"/>
        <w:right w:val="none" w:sz="0" w:space="0" w:color="auto"/>
      </w:divBdr>
    </w:div>
    <w:div w:id="115834847">
      <w:bodyDiv w:val="1"/>
      <w:marLeft w:val="0"/>
      <w:marRight w:val="0"/>
      <w:marTop w:val="0"/>
      <w:marBottom w:val="0"/>
      <w:divBdr>
        <w:top w:val="none" w:sz="0" w:space="0" w:color="auto"/>
        <w:left w:val="none" w:sz="0" w:space="0" w:color="auto"/>
        <w:bottom w:val="none" w:sz="0" w:space="0" w:color="auto"/>
        <w:right w:val="none" w:sz="0" w:space="0" w:color="auto"/>
      </w:divBdr>
    </w:div>
    <w:div w:id="121115284">
      <w:bodyDiv w:val="1"/>
      <w:marLeft w:val="0"/>
      <w:marRight w:val="0"/>
      <w:marTop w:val="0"/>
      <w:marBottom w:val="0"/>
      <w:divBdr>
        <w:top w:val="none" w:sz="0" w:space="0" w:color="auto"/>
        <w:left w:val="none" w:sz="0" w:space="0" w:color="auto"/>
        <w:bottom w:val="none" w:sz="0" w:space="0" w:color="auto"/>
        <w:right w:val="none" w:sz="0" w:space="0" w:color="auto"/>
      </w:divBdr>
    </w:div>
    <w:div w:id="126094733">
      <w:bodyDiv w:val="1"/>
      <w:marLeft w:val="0"/>
      <w:marRight w:val="0"/>
      <w:marTop w:val="0"/>
      <w:marBottom w:val="0"/>
      <w:divBdr>
        <w:top w:val="none" w:sz="0" w:space="0" w:color="auto"/>
        <w:left w:val="none" w:sz="0" w:space="0" w:color="auto"/>
        <w:bottom w:val="none" w:sz="0" w:space="0" w:color="auto"/>
        <w:right w:val="none" w:sz="0" w:space="0" w:color="auto"/>
      </w:divBdr>
    </w:div>
    <w:div w:id="126508275">
      <w:bodyDiv w:val="1"/>
      <w:marLeft w:val="0"/>
      <w:marRight w:val="0"/>
      <w:marTop w:val="0"/>
      <w:marBottom w:val="0"/>
      <w:divBdr>
        <w:top w:val="none" w:sz="0" w:space="0" w:color="auto"/>
        <w:left w:val="none" w:sz="0" w:space="0" w:color="auto"/>
        <w:bottom w:val="none" w:sz="0" w:space="0" w:color="auto"/>
        <w:right w:val="none" w:sz="0" w:space="0" w:color="auto"/>
      </w:divBdr>
    </w:div>
    <w:div w:id="126818507">
      <w:bodyDiv w:val="1"/>
      <w:marLeft w:val="0"/>
      <w:marRight w:val="0"/>
      <w:marTop w:val="0"/>
      <w:marBottom w:val="0"/>
      <w:divBdr>
        <w:top w:val="none" w:sz="0" w:space="0" w:color="auto"/>
        <w:left w:val="none" w:sz="0" w:space="0" w:color="auto"/>
        <w:bottom w:val="none" w:sz="0" w:space="0" w:color="auto"/>
        <w:right w:val="none" w:sz="0" w:space="0" w:color="auto"/>
      </w:divBdr>
    </w:div>
    <w:div w:id="134417874">
      <w:bodyDiv w:val="1"/>
      <w:marLeft w:val="0"/>
      <w:marRight w:val="0"/>
      <w:marTop w:val="0"/>
      <w:marBottom w:val="0"/>
      <w:divBdr>
        <w:top w:val="none" w:sz="0" w:space="0" w:color="auto"/>
        <w:left w:val="none" w:sz="0" w:space="0" w:color="auto"/>
        <w:bottom w:val="none" w:sz="0" w:space="0" w:color="auto"/>
        <w:right w:val="none" w:sz="0" w:space="0" w:color="auto"/>
      </w:divBdr>
    </w:div>
    <w:div w:id="135226453">
      <w:bodyDiv w:val="1"/>
      <w:marLeft w:val="0"/>
      <w:marRight w:val="0"/>
      <w:marTop w:val="0"/>
      <w:marBottom w:val="0"/>
      <w:divBdr>
        <w:top w:val="none" w:sz="0" w:space="0" w:color="auto"/>
        <w:left w:val="none" w:sz="0" w:space="0" w:color="auto"/>
        <w:bottom w:val="none" w:sz="0" w:space="0" w:color="auto"/>
        <w:right w:val="none" w:sz="0" w:space="0" w:color="auto"/>
      </w:divBdr>
    </w:div>
    <w:div w:id="141779422">
      <w:bodyDiv w:val="1"/>
      <w:marLeft w:val="0"/>
      <w:marRight w:val="0"/>
      <w:marTop w:val="0"/>
      <w:marBottom w:val="0"/>
      <w:divBdr>
        <w:top w:val="none" w:sz="0" w:space="0" w:color="auto"/>
        <w:left w:val="none" w:sz="0" w:space="0" w:color="auto"/>
        <w:bottom w:val="none" w:sz="0" w:space="0" w:color="auto"/>
        <w:right w:val="none" w:sz="0" w:space="0" w:color="auto"/>
      </w:divBdr>
    </w:div>
    <w:div w:id="142964327">
      <w:bodyDiv w:val="1"/>
      <w:marLeft w:val="0"/>
      <w:marRight w:val="0"/>
      <w:marTop w:val="0"/>
      <w:marBottom w:val="0"/>
      <w:divBdr>
        <w:top w:val="none" w:sz="0" w:space="0" w:color="auto"/>
        <w:left w:val="none" w:sz="0" w:space="0" w:color="auto"/>
        <w:bottom w:val="none" w:sz="0" w:space="0" w:color="auto"/>
        <w:right w:val="none" w:sz="0" w:space="0" w:color="auto"/>
      </w:divBdr>
    </w:div>
    <w:div w:id="144128414">
      <w:bodyDiv w:val="1"/>
      <w:marLeft w:val="0"/>
      <w:marRight w:val="0"/>
      <w:marTop w:val="0"/>
      <w:marBottom w:val="0"/>
      <w:divBdr>
        <w:top w:val="none" w:sz="0" w:space="0" w:color="auto"/>
        <w:left w:val="none" w:sz="0" w:space="0" w:color="auto"/>
        <w:bottom w:val="none" w:sz="0" w:space="0" w:color="auto"/>
        <w:right w:val="none" w:sz="0" w:space="0" w:color="auto"/>
      </w:divBdr>
    </w:div>
    <w:div w:id="144470327">
      <w:bodyDiv w:val="1"/>
      <w:marLeft w:val="0"/>
      <w:marRight w:val="0"/>
      <w:marTop w:val="0"/>
      <w:marBottom w:val="0"/>
      <w:divBdr>
        <w:top w:val="none" w:sz="0" w:space="0" w:color="auto"/>
        <w:left w:val="none" w:sz="0" w:space="0" w:color="auto"/>
        <w:bottom w:val="none" w:sz="0" w:space="0" w:color="auto"/>
        <w:right w:val="none" w:sz="0" w:space="0" w:color="auto"/>
      </w:divBdr>
    </w:div>
    <w:div w:id="148837483">
      <w:bodyDiv w:val="1"/>
      <w:marLeft w:val="0"/>
      <w:marRight w:val="0"/>
      <w:marTop w:val="0"/>
      <w:marBottom w:val="0"/>
      <w:divBdr>
        <w:top w:val="none" w:sz="0" w:space="0" w:color="auto"/>
        <w:left w:val="none" w:sz="0" w:space="0" w:color="auto"/>
        <w:bottom w:val="none" w:sz="0" w:space="0" w:color="auto"/>
        <w:right w:val="none" w:sz="0" w:space="0" w:color="auto"/>
      </w:divBdr>
    </w:div>
    <w:div w:id="160970205">
      <w:bodyDiv w:val="1"/>
      <w:marLeft w:val="0"/>
      <w:marRight w:val="0"/>
      <w:marTop w:val="0"/>
      <w:marBottom w:val="0"/>
      <w:divBdr>
        <w:top w:val="none" w:sz="0" w:space="0" w:color="auto"/>
        <w:left w:val="none" w:sz="0" w:space="0" w:color="auto"/>
        <w:bottom w:val="none" w:sz="0" w:space="0" w:color="auto"/>
        <w:right w:val="none" w:sz="0" w:space="0" w:color="auto"/>
      </w:divBdr>
    </w:div>
    <w:div w:id="161816991">
      <w:bodyDiv w:val="1"/>
      <w:marLeft w:val="0"/>
      <w:marRight w:val="0"/>
      <w:marTop w:val="0"/>
      <w:marBottom w:val="0"/>
      <w:divBdr>
        <w:top w:val="none" w:sz="0" w:space="0" w:color="auto"/>
        <w:left w:val="none" w:sz="0" w:space="0" w:color="auto"/>
        <w:bottom w:val="none" w:sz="0" w:space="0" w:color="auto"/>
        <w:right w:val="none" w:sz="0" w:space="0" w:color="auto"/>
      </w:divBdr>
    </w:div>
    <w:div w:id="162209521">
      <w:bodyDiv w:val="1"/>
      <w:marLeft w:val="0"/>
      <w:marRight w:val="0"/>
      <w:marTop w:val="0"/>
      <w:marBottom w:val="0"/>
      <w:divBdr>
        <w:top w:val="none" w:sz="0" w:space="0" w:color="auto"/>
        <w:left w:val="none" w:sz="0" w:space="0" w:color="auto"/>
        <w:bottom w:val="none" w:sz="0" w:space="0" w:color="auto"/>
        <w:right w:val="none" w:sz="0" w:space="0" w:color="auto"/>
      </w:divBdr>
    </w:div>
    <w:div w:id="164051962">
      <w:bodyDiv w:val="1"/>
      <w:marLeft w:val="0"/>
      <w:marRight w:val="0"/>
      <w:marTop w:val="0"/>
      <w:marBottom w:val="0"/>
      <w:divBdr>
        <w:top w:val="none" w:sz="0" w:space="0" w:color="auto"/>
        <w:left w:val="none" w:sz="0" w:space="0" w:color="auto"/>
        <w:bottom w:val="none" w:sz="0" w:space="0" w:color="auto"/>
        <w:right w:val="none" w:sz="0" w:space="0" w:color="auto"/>
      </w:divBdr>
    </w:div>
    <w:div w:id="167912209">
      <w:bodyDiv w:val="1"/>
      <w:marLeft w:val="0"/>
      <w:marRight w:val="0"/>
      <w:marTop w:val="0"/>
      <w:marBottom w:val="0"/>
      <w:divBdr>
        <w:top w:val="none" w:sz="0" w:space="0" w:color="auto"/>
        <w:left w:val="none" w:sz="0" w:space="0" w:color="auto"/>
        <w:bottom w:val="none" w:sz="0" w:space="0" w:color="auto"/>
        <w:right w:val="none" w:sz="0" w:space="0" w:color="auto"/>
      </w:divBdr>
    </w:div>
    <w:div w:id="171529312">
      <w:bodyDiv w:val="1"/>
      <w:marLeft w:val="0"/>
      <w:marRight w:val="0"/>
      <w:marTop w:val="0"/>
      <w:marBottom w:val="0"/>
      <w:divBdr>
        <w:top w:val="none" w:sz="0" w:space="0" w:color="auto"/>
        <w:left w:val="none" w:sz="0" w:space="0" w:color="auto"/>
        <w:bottom w:val="none" w:sz="0" w:space="0" w:color="auto"/>
        <w:right w:val="none" w:sz="0" w:space="0" w:color="auto"/>
      </w:divBdr>
    </w:div>
    <w:div w:id="174927443">
      <w:bodyDiv w:val="1"/>
      <w:marLeft w:val="0"/>
      <w:marRight w:val="0"/>
      <w:marTop w:val="0"/>
      <w:marBottom w:val="0"/>
      <w:divBdr>
        <w:top w:val="none" w:sz="0" w:space="0" w:color="auto"/>
        <w:left w:val="none" w:sz="0" w:space="0" w:color="auto"/>
        <w:bottom w:val="none" w:sz="0" w:space="0" w:color="auto"/>
        <w:right w:val="none" w:sz="0" w:space="0" w:color="auto"/>
      </w:divBdr>
    </w:div>
    <w:div w:id="177545854">
      <w:bodyDiv w:val="1"/>
      <w:marLeft w:val="0"/>
      <w:marRight w:val="0"/>
      <w:marTop w:val="0"/>
      <w:marBottom w:val="0"/>
      <w:divBdr>
        <w:top w:val="none" w:sz="0" w:space="0" w:color="auto"/>
        <w:left w:val="none" w:sz="0" w:space="0" w:color="auto"/>
        <w:bottom w:val="none" w:sz="0" w:space="0" w:color="auto"/>
        <w:right w:val="none" w:sz="0" w:space="0" w:color="auto"/>
      </w:divBdr>
    </w:div>
    <w:div w:id="187647504">
      <w:bodyDiv w:val="1"/>
      <w:marLeft w:val="0"/>
      <w:marRight w:val="0"/>
      <w:marTop w:val="0"/>
      <w:marBottom w:val="0"/>
      <w:divBdr>
        <w:top w:val="none" w:sz="0" w:space="0" w:color="auto"/>
        <w:left w:val="none" w:sz="0" w:space="0" w:color="auto"/>
        <w:bottom w:val="none" w:sz="0" w:space="0" w:color="auto"/>
        <w:right w:val="none" w:sz="0" w:space="0" w:color="auto"/>
      </w:divBdr>
    </w:div>
    <w:div w:id="188960121">
      <w:bodyDiv w:val="1"/>
      <w:marLeft w:val="0"/>
      <w:marRight w:val="0"/>
      <w:marTop w:val="0"/>
      <w:marBottom w:val="0"/>
      <w:divBdr>
        <w:top w:val="none" w:sz="0" w:space="0" w:color="auto"/>
        <w:left w:val="none" w:sz="0" w:space="0" w:color="auto"/>
        <w:bottom w:val="none" w:sz="0" w:space="0" w:color="auto"/>
        <w:right w:val="none" w:sz="0" w:space="0" w:color="auto"/>
      </w:divBdr>
    </w:div>
    <w:div w:id="199706985">
      <w:bodyDiv w:val="1"/>
      <w:marLeft w:val="0"/>
      <w:marRight w:val="0"/>
      <w:marTop w:val="0"/>
      <w:marBottom w:val="0"/>
      <w:divBdr>
        <w:top w:val="none" w:sz="0" w:space="0" w:color="auto"/>
        <w:left w:val="none" w:sz="0" w:space="0" w:color="auto"/>
        <w:bottom w:val="none" w:sz="0" w:space="0" w:color="auto"/>
        <w:right w:val="none" w:sz="0" w:space="0" w:color="auto"/>
      </w:divBdr>
    </w:div>
    <w:div w:id="199825552">
      <w:bodyDiv w:val="1"/>
      <w:marLeft w:val="0"/>
      <w:marRight w:val="0"/>
      <w:marTop w:val="0"/>
      <w:marBottom w:val="0"/>
      <w:divBdr>
        <w:top w:val="none" w:sz="0" w:space="0" w:color="auto"/>
        <w:left w:val="none" w:sz="0" w:space="0" w:color="auto"/>
        <w:bottom w:val="none" w:sz="0" w:space="0" w:color="auto"/>
        <w:right w:val="none" w:sz="0" w:space="0" w:color="auto"/>
      </w:divBdr>
    </w:div>
    <w:div w:id="199827316">
      <w:bodyDiv w:val="1"/>
      <w:marLeft w:val="0"/>
      <w:marRight w:val="0"/>
      <w:marTop w:val="0"/>
      <w:marBottom w:val="0"/>
      <w:divBdr>
        <w:top w:val="none" w:sz="0" w:space="0" w:color="auto"/>
        <w:left w:val="none" w:sz="0" w:space="0" w:color="auto"/>
        <w:bottom w:val="none" w:sz="0" w:space="0" w:color="auto"/>
        <w:right w:val="none" w:sz="0" w:space="0" w:color="auto"/>
      </w:divBdr>
    </w:div>
    <w:div w:id="200671797">
      <w:bodyDiv w:val="1"/>
      <w:marLeft w:val="0"/>
      <w:marRight w:val="0"/>
      <w:marTop w:val="0"/>
      <w:marBottom w:val="0"/>
      <w:divBdr>
        <w:top w:val="none" w:sz="0" w:space="0" w:color="auto"/>
        <w:left w:val="none" w:sz="0" w:space="0" w:color="auto"/>
        <w:bottom w:val="none" w:sz="0" w:space="0" w:color="auto"/>
        <w:right w:val="none" w:sz="0" w:space="0" w:color="auto"/>
      </w:divBdr>
    </w:div>
    <w:div w:id="203251683">
      <w:bodyDiv w:val="1"/>
      <w:marLeft w:val="0"/>
      <w:marRight w:val="0"/>
      <w:marTop w:val="0"/>
      <w:marBottom w:val="0"/>
      <w:divBdr>
        <w:top w:val="none" w:sz="0" w:space="0" w:color="auto"/>
        <w:left w:val="none" w:sz="0" w:space="0" w:color="auto"/>
        <w:bottom w:val="none" w:sz="0" w:space="0" w:color="auto"/>
        <w:right w:val="none" w:sz="0" w:space="0" w:color="auto"/>
      </w:divBdr>
    </w:div>
    <w:div w:id="206114198">
      <w:bodyDiv w:val="1"/>
      <w:marLeft w:val="0"/>
      <w:marRight w:val="0"/>
      <w:marTop w:val="0"/>
      <w:marBottom w:val="0"/>
      <w:divBdr>
        <w:top w:val="none" w:sz="0" w:space="0" w:color="auto"/>
        <w:left w:val="none" w:sz="0" w:space="0" w:color="auto"/>
        <w:bottom w:val="none" w:sz="0" w:space="0" w:color="auto"/>
        <w:right w:val="none" w:sz="0" w:space="0" w:color="auto"/>
      </w:divBdr>
      <w:divsChild>
        <w:div w:id="424424144">
          <w:marLeft w:val="720"/>
          <w:marRight w:val="0"/>
          <w:marTop w:val="0"/>
          <w:marBottom w:val="0"/>
          <w:divBdr>
            <w:top w:val="none" w:sz="0" w:space="0" w:color="auto"/>
            <w:left w:val="none" w:sz="0" w:space="0" w:color="auto"/>
            <w:bottom w:val="none" w:sz="0" w:space="0" w:color="auto"/>
            <w:right w:val="none" w:sz="0" w:space="0" w:color="auto"/>
          </w:divBdr>
        </w:div>
        <w:div w:id="645622742">
          <w:marLeft w:val="720"/>
          <w:marRight w:val="0"/>
          <w:marTop w:val="0"/>
          <w:marBottom w:val="0"/>
          <w:divBdr>
            <w:top w:val="none" w:sz="0" w:space="0" w:color="auto"/>
            <w:left w:val="none" w:sz="0" w:space="0" w:color="auto"/>
            <w:bottom w:val="none" w:sz="0" w:space="0" w:color="auto"/>
            <w:right w:val="none" w:sz="0" w:space="0" w:color="auto"/>
          </w:divBdr>
        </w:div>
        <w:div w:id="1490291546">
          <w:marLeft w:val="720"/>
          <w:marRight w:val="0"/>
          <w:marTop w:val="0"/>
          <w:marBottom w:val="0"/>
          <w:divBdr>
            <w:top w:val="none" w:sz="0" w:space="0" w:color="auto"/>
            <w:left w:val="none" w:sz="0" w:space="0" w:color="auto"/>
            <w:bottom w:val="none" w:sz="0" w:space="0" w:color="auto"/>
            <w:right w:val="none" w:sz="0" w:space="0" w:color="auto"/>
          </w:divBdr>
        </w:div>
        <w:div w:id="1660688420">
          <w:marLeft w:val="720"/>
          <w:marRight w:val="0"/>
          <w:marTop w:val="0"/>
          <w:marBottom w:val="0"/>
          <w:divBdr>
            <w:top w:val="none" w:sz="0" w:space="0" w:color="auto"/>
            <w:left w:val="none" w:sz="0" w:space="0" w:color="auto"/>
            <w:bottom w:val="none" w:sz="0" w:space="0" w:color="auto"/>
            <w:right w:val="none" w:sz="0" w:space="0" w:color="auto"/>
          </w:divBdr>
        </w:div>
      </w:divsChild>
    </w:div>
    <w:div w:id="206141480">
      <w:bodyDiv w:val="1"/>
      <w:marLeft w:val="0"/>
      <w:marRight w:val="0"/>
      <w:marTop w:val="0"/>
      <w:marBottom w:val="0"/>
      <w:divBdr>
        <w:top w:val="none" w:sz="0" w:space="0" w:color="auto"/>
        <w:left w:val="none" w:sz="0" w:space="0" w:color="auto"/>
        <w:bottom w:val="none" w:sz="0" w:space="0" w:color="auto"/>
        <w:right w:val="none" w:sz="0" w:space="0" w:color="auto"/>
      </w:divBdr>
    </w:div>
    <w:div w:id="206264670">
      <w:bodyDiv w:val="1"/>
      <w:marLeft w:val="0"/>
      <w:marRight w:val="0"/>
      <w:marTop w:val="0"/>
      <w:marBottom w:val="0"/>
      <w:divBdr>
        <w:top w:val="none" w:sz="0" w:space="0" w:color="auto"/>
        <w:left w:val="none" w:sz="0" w:space="0" w:color="auto"/>
        <w:bottom w:val="none" w:sz="0" w:space="0" w:color="auto"/>
        <w:right w:val="none" w:sz="0" w:space="0" w:color="auto"/>
      </w:divBdr>
    </w:div>
    <w:div w:id="214896467">
      <w:bodyDiv w:val="1"/>
      <w:marLeft w:val="0"/>
      <w:marRight w:val="0"/>
      <w:marTop w:val="0"/>
      <w:marBottom w:val="0"/>
      <w:divBdr>
        <w:top w:val="none" w:sz="0" w:space="0" w:color="auto"/>
        <w:left w:val="none" w:sz="0" w:space="0" w:color="auto"/>
        <w:bottom w:val="none" w:sz="0" w:space="0" w:color="auto"/>
        <w:right w:val="none" w:sz="0" w:space="0" w:color="auto"/>
      </w:divBdr>
    </w:div>
    <w:div w:id="216746765">
      <w:bodyDiv w:val="1"/>
      <w:marLeft w:val="0"/>
      <w:marRight w:val="0"/>
      <w:marTop w:val="0"/>
      <w:marBottom w:val="0"/>
      <w:divBdr>
        <w:top w:val="none" w:sz="0" w:space="0" w:color="auto"/>
        <w:left w:val="none" w:sz="0" w:space="0" w:color="auto"/>
        <w:bottom w:val="none" w:sz="0" w:space="0" w:color="auto"/>
        <w:right w:val="none" w:sz="0" w:space="0" w:color="auto"/>
      </w:divBdr>
    </w:div>
    <w:div w:id="218129449">
      <w:bodyDiv w:val="1"/>
      <w:marLeft w:val="0"/>
      <w:marRight w:val="0"/>
      <w:marTop w:val="0"/>
      <w:marBottom w:val="0"/>
      <w:divBdr>
        <w:top w:val="none" w:sz="0" w:space="0" w:color="auto"/>
        <w:left w:val="none" w:sz="0" w:space="0" w:color="auto"/>
        <w:bottom w:val="none" w:sz="0" w:space="0" w:color="auto"/>
        <w:right w:val="none" w:sz="0" w:space="0" w:color="auto"/>
      </w:divBdr>
    </w:div>
    <w:div w:id="218789149">
      <w:bodyDiv w:val="1"/>
      <w:marLeft w:val="0"/>
      <w:marRight w:val="0"/>
      <w:marTop w:val="0"/>
      <w:marBottom w:val="0"/>
      <w:divBdr>
        <w:top w:val="none" w:sz="0" w:space="0" w:color="auto"/>
        <w:left w:val="none" w:sz="0" w:space="0" w:color="auto"/>
        <w:bottom w:val="none" w:sz="0" w:space="0" w:color="auto"/>
        <w:right w:val="none" w:sz="0" w:space="0" w:color="auto"/>
      </w:divBdr>
    </w:div>
    <w:div w:id="226890517">
      <w:bodyDiv w:val="1"/>
      <w:marLeft w:val="0"/>
      <w:marRight w:val="0"/>
      <w:marTop w:val="0"/>
      <w:marBottom w:val="0"/>
      <w:divBdr>
        <w:top w:val="none" w:sz="0" w:space="0" w:color="auto"/>
        <w:left w:val="none" w:sz="0" w:space="0" w:color="auto"/>
        <w:bottom w:val="none" w:sz="0" w:space="0" w:color="auto"/>
        <w:right w:val="none" w:sz="0" w:space="0" w:color="auto"/>
      </w:divBdr>
    </w:div>
    <w:div w:id="237176425">
      <w:bodyDiv w:val="1"/>
      <w:marLeft w:val="0"/>
      <w:marRight w:val="0"/>
      <w:marTop w:val="0"/>
      <w:marBottom w:val="0"/>
      <w:divBdr>
        <w:top w:val="none" w:sz="0" w:space="0" w:color="auto"/>
        <w:left w:val="none" w:sz="0" w:space="0" w:color="auto"/>
        <w:bottom w:val="none" w:sz="0" w:space="0" w:color="auto"/>
        <w:right w:val="none" w:sz="0" w:space="0" w:color="auto"/>
      </w:divBdr>
    </w:div>
    <w:div w:id="237785211">
      <w:bodyDiv w:val="1"/>
      <w:marLeft w:val="0"/>
      <w:marRight w:val="0"/>
      <w:marTop w:val="0"/>
      <w:marBottom w:val="0"/>
      <w:divBdr>
        <w:top w:val="none" w:sz="0" w:space="0" w:color="auto"/>
        <w:left w:val="none" w:sz="0" w:space="0" w:color="auto"/>
        <w:bottom w:val="none" w:sz="0" w:space="0" w:color="auto"/>
        <w:right w:val="none" w:sz="0" w:space="0" w:color="auto"/>
      </w:divBdr>
    </w:div>
    <w:div w:id="242298551">
      <w:bodyDiv w:val="1"/>
      <w:marLeft w:val="0"/>
      <w:marRight w:val="0"/>
      <w:marTop w:val="0"/>
      <w:marBottom w:val="0"/>
      <w:divBdr>
        <w:top w:val="none" w:sz="0" w:space="0" w:color="auto"/>
        <w:left w:val="none" w:sz="0" w:space="0" w:color="auto"/>
        <w:bottom w:val="none" w:sz="0" w:space="0" w:color="auto"/>
        <w:right w:val="none" w:sz="0" w:space="0" w:color="auto"/>
      </w:divBdr>
    </w:div>
    <w:div w:id="243540737">
      <w:bodyDiv w:val="1"/>
      <w:marLeft w:val="0"/>
      <w:marRight w:val="0"/>
      <w:marTop w:val="0"/>
      <w:marBottom w:val="0"/>
      <w:divBdr>
        <w:top w:val="none" w:sz="0" w:space="0" w:color="auto"/>
        <w:left w:val="none" w:sz="0" w:space="0" w:color="auto"/>
        <w:bottom w:val="none" w:sz="0" w:space="0" w:color="auto"/>
        <w:right w:val="none" w:sz="0" w:space="0" w:color="auto"/>
      </w:divBdr>
    </w:div>
    <w:div w:id="245501525">
      <w:bodyDiv w:val="1"/>
      <w:marLeft w:val="0"/>
      <w:marRight w:val="0"/>
      <w:marTop w:val="0"/>
      <w:marBottom w:val="0"/>
      <w:divBdr>
        <w:top w:val="none" w:sz="0" w:space="0" w:color="auto"/>
        <w:left w:val="none" w:sz="0" w:space="0" w:color="auto"/>
        <w:bottom w:val="none" w:sz="0" w:space="0" w:color="auto"/>
        <w:right w:val="none" w:sz="0" w:space="0" w:color="auto"/>
      </w:divBdr>
    </w:div>
    <w:div w:id="246573302">
      <w:bodyDiv w:val="1"/>
      <w:marLeft w:val="0"/>
      <w:marRight w:val="0"/>
      <w:marTop w:val="0"/>
      <w:marBottom w:val="0"/>
      <w:divBdr>
        <w:top w:val="none" w:sz="0" w:space="0" w:color="auto"/>
        <w:left w:val="none" w:sz="0" w:space="0" w:color="auto"/>
        <w:bottom w:val="none" w:sz="0" w:space="0" w:color="auto"/>
        <w:right w:val="none" w:sz="0" w:space="0" w:color="auto"/>
      </w:divBdr>
    </w:div>
    <w:div w:id="246959373">
      <w:bodyDiv w:val="1"/>
      <w:marLeft w:val="0"/>
      <w:marRight w:val="0"/>
      <w:marTop w:val="0"/>
      <w:marBottom w:val="0"/>
      <w:divBdr>
        <w:top w:val="none" w:sz="0" w:space="0" w:color="auto"/>
        <w:left w:val="none" w:sz="0" w:space="0" w:color="auto"/>
        <w:bottom w:val="none" w:sz="0" w:space="0" w:color="auto"/>
        <w:right w:val="none" w:sz="0" w:space="0" w:color="auto"/>
      </w:divBdr>
    </w:div>
    <w:div w:id="250285832">
      <w:bodyDiv w:val="1"/>
      <w:marLeft w:val="0"/>
      <w:marRight w:val="0"/>
      <w:marTop w:val="0"/>
      <w:marBottom w:val="0"/>
      <w:divBdr>
        <w:top w:val="none" w:sz="0" w:space="0" w:color="auto"/>
        <w:left w:val="none" w:sz="0" w:space="0" w:color="auto"/>
        <w:bottom w:val="none" w:sz="0" w:space="0" w:color="auto"/>
        <w:right w:val="none" w:sz="0" w:space="0" w:color="auto"/>
      </w:divBdr>
    </w:div>
    <w:div w:id="251134439">
      <w:bodyDiv w:val="1"/>
      <w:marLeft w:val="0"/>
      <w:marRight w:val="0"/>
      <w:marTop w:val="0"/>
      <w:marBottom w:val="0"/>
      <w:divBdr>
        <w:top w:val="none" w:sz="0" w:space="0" w:color="auto"/>
        <w:left w:val="none" w:sz="0" w:space="0" w:color="auto"/>
        <w:bottom w:val="none" w:sz="0" w:space="0" w:color="auto"/>
        <w:right w:val="none" w:sz="0" w:space="0" w:color="auto"/>
      </w:divBdr>
    </w:div>
    <w:div w:id="251474266">
      <w:bodyDiv w:val="1"/>
      <w:marLeft w:val="0"/>
      <w:marRight w:val="0"/>
      <w:marTop w:val="0"/>
      <w:marBottom w:val="0"/>
      <w:divBdr>
        <w:top w:val="none" w:sz="0" w:space="0" w:color="auto"/>
        <w:left w:val="none" w:sz="0" w:space="0" w:color="auto"/>
        <w:bottom w:val="none" w:sz="0" w:space="0" w:color="auto"/>
        <w:right w:val="none" w:sz="0" w:space="0" w:color="auto"/>
      </w:divBdr>
    </w:div>
    <w:div w:id="265424129">
      <w:bodyDiv w:val="1"/>
      <w:marLeft w:val="0"/>
      <w:marRight w:val="0"/>
      <w:marTop w:val="0"/>
      <w:marBottom w:val="0"/>
      <w:divBdr>
        <w:top w:val="none" w:sz="0" w:space="0" w:color="auto"/>
        <w:left w:val="none" w:sz="0" w:space="0" w:color="auto"/>
        <w:bottom w:val="none" w:sz="0" w:space="0" w:color="auto"/>
        <w:right w:val="none" w:sz="0" w:space="0" w:color="auto"/>
      </w:divBdr>
    </w:div>
    <w:div w:id="272833787">
      <w:bodyDiv w:val="1"/>
      <w:marLeft w:val="0"/>
      <w:marRight w:val="0"/>
      <w:marTop w:val="0"/>
      <w:marBottom w:val="0"/>
      <w:divBdr>
        <w:top w:val="none" w:sz="0" w:space="0" w:color="auto"/>
        <w:left w:val="none" w:sz="0" w:space="0" w:color="auto"/>
        <w:bottom w:val="none" w:sz="0" w:space="0" w:color="auto"/>
        <w:right w:val="none" w:sz="0" w:space="0" w:color="auto"/>
      </w:divBdr>
    </w:div>
    <w:div w:id="277177923">
      <w:bodyDiv w:val="1"/>
      <w:marLeft w:val="0"/>
      <w:marRight w:val="0"/>
      <w:marTop w:val="0"/>
      <w:marBottom w:val="0"/>
      <w:divBdr>
        <w:top w:val="none" w:sz="0" w:space="0" w:color="auto"/>
        <w:left w:val="none" w:sz="0" w:space="0" w:color="auto"/>
        <w:bottom w:val="none" w:sz="0" w:space="0" w:color="auto"/>
        <w:right w:val="none" w:sz="0" w:space="0" w:color="auto"/>
      </w:divBdr>
    </w:div>
    <w:div w:id="277227057">
      <w:bodyDiv w:val="1"/>
      <w:marLeft w:val="0"/>
      <w:marRight w:val="0"/>
      <w:marTop w:val="0"/>
      <w:marBottom w:val="0"/>
      <w:divBdr>
        <w:top w:val="none" w:sz="0" w:space="0" w:color="auto"/>
        <w:left w:val="none" w:sz="0" w:space="0" w:color="auto"/>
        <w:bottom w:val="none" w:sz="0" w:space="0" w:color="auto"/>
        <w:right w:val="none" w:sz="0" w:space="0" w:color="auto"/>
      </w:divBdr>
    </w:div>
    <w:div w:id="278879599">
      <w:bodyDiv w:val="1"/>
      <w:marLeft w:val="0"/>
      <w:marRight w:val="0"/>
      <w:marTop w:val="0"/>
      <w:marBottom w:val="0"/>
      <w:divBdr>
        <w:top w:val="none" w:sz="0" w:space="0" w:color="auto"/>
        <w:left w:val="none" w:sz="0" w:space="0" w:color="auto"/>
        <w:bottom w:val="none" w:sz="0" w:space="0" w:color="auto"/>
        <w:right w:val="none" w:sz="0" w:space="0" w:color="auto"/>
      </w:divBdr>
    </w:div>
    <w:div w:id="278953228">
      <w:bodyDiv w:val="1"/>
      <w:marLeft w:val="0"/>
      <w:marRight w:val="0"/>
      <w:marTop w:val="0"/>
      <w:marBottom w:val="0"/>
      <w:divBdr>
        <w:top w:val="none" w:sz="0" w:space="0" w:color="auto"/>
        <w:left w:val="none" w:sz="0" w:space="0" w:color="auto"/>
        <w:bottom w:val="none" w:sz="0" w:space="0" w:color="auto"/>
        <w:right w:val="none" w:sz="0" w:space="0" w:color="auto"/>
      </w:divBdr>
    </w:div>
    <w:div w:id="281886468">
      <w:bodyDiv w:val="1"/>
      <w:marLeft w:val="0"/>
      <w:marRight w:val="0"/>
      <w:marTop w:val="0"/>
      <w:marBottom w:val="0"/>
      <w:divBdr>
        <w:top w:val="none" w:sz="0" w:space="0" w:color="auto"/>
        <w:left w:val="none" w:sz="0" w:space="0" w:color="auto"/>
        <w:bottom w:val="none" w:sz="0" w:space="0" w:color="auto"/>
        <w:right w:val="none" w:sz="0" w:space="0" w:color="auto"/>
      </w:divBdr>
    </w:div>
    <w:div w:id="283268791">
      <w:bodyDiv w:val="1"/>
      <w:marLeft w:val="0"/>
      <w:marRight w:val="0"/>
      <w:marTop w:val="0"/>
      <w:marBottom w:val="0"/>
      <w:divBdr>
        <w:top w:val="none" w:sz="0" w:space="0" w:color="auto"/>
        <w:left w:val="none" w:sz="0" w:space="0" w:color="auto"/>
        <w:bottom w:val="none" w:sz="0" w:space="0" w:color="auto"/>
        <w:right w:val="none" w:sz="0" w:space="0" w:color="auto"/>
      </w:divBdr>
    </w:div>
    <w:div w:id="283536407">
      <w:bodyDiv w:val="1"/>
      <w:marLeft w:val="0"/>
      <w:marRight w:val="0"/>
      <w:marTop w:val="0"/>
      <w:marBottom w:val="0"/>
      <w:divBdr>
        <w:top w:val="none" w:sz="0" w:space="0" w:color="auto"/>
        <w:left w:val="none" w:sz="0" w:space="0" w:color="auto"/>
        <w:bottom w:val="none" w:sz="0" w:space="0" w:color="auto"/>
        <w:right w:val="none" w:sz="0" w:space="0" w:color="auto"/>
      </w:divBdr>
    </w:div>
    <w:div w:id="287054239">
      <w:bodyDiv w:val="1"/>
      <w:marLeft w:val="0"/>
      <w:marRight w:val="0"/>
      <w:marTop w:val="0"/>
      <w:marBottom w:val="0"/>
      <w:divBdr>
        <w:top w:val="none" w:sz="0" w:space="0" w:color="auto"/>
        <w:left w:val="none" w:sz="0" w:space="0" w:color="auto"/>
        <w:bottom w:val="none" w:sz="0" w:space="0" w:color="auto"/>
        <w:right w:val="none" w:sz="0" w:space="0" w:color="auto"/>
      </w:divBdr>
    </w:div>
    <w:div w:id="290988939">
      <w:bodyDiv w:val="1"/>
      <w:marLeft w:val="0"/>
      <w:marRight w:val="0"/>
      <w:marTop w:val="0"/>
      <w:marBottom w:val="0"/>
      <w:divBdr>
        <w:top w:val="none" w:sz="0" w:space="0" w:color="auto"/>
        <w:left w:val="none" w:sz="0" w:space="0" w:color="auto"/>
        <w:bottom w:val="none" w:sz="0" w:space="0" w:color="auto"/>
        <w:right w:val="none" w:sz="0" w:space="0" w:color="auto"/>
      </w:divBdr>
    </w:div>
    <w:div w:id="292517019">
      <w:bodyDiv w:val="1"/>
      <w:marLeft w:val="0"/>
      <w:marRight w:val="0"/>
      <w:marTop w:val="0"/>
      <w:marBottom w:val="0"/>
      <w:divBdr>
        <w:top w:val="none" w:sz="0" w:space="0" w:color="auto"/>
        <w:left w:val="none" w:sz="0" w:space="0" w:color="auto"/>
        <w:bottom w:val="none" w:sz="0" w:space="0" w:color="auto"/>
        <w:right w:val="none" w:sz="0" w:space="0" w:color="auto"/>
      </w:divBdr>
    </w:div>
    <w:div w:id="294264232">
      <w:bodyDiv w:val="1"/>
      <w:marLeft w:val="0"/>
      <w:marRight w:val="0"/>
      <w:marTop w:val="0"/>
      <w:marBottom w:val="0"/>
      <w:divBdr>
        <w:top w:val="none" w:sz="0" w:space="0" w:color="auto"/>
        <w:left w:val="none" w:sz="0" w:space="0" w:color="auto"/>
        <w:bottom w:val="none" w:sz="0" w:space="0" w:color="auto"/>
        <w:right w:val="none" w:sz="0" w:space="0" w:color="auto"/>
      </w:divBdr>
    </w:div>
    <w:div w:id="295722213">
      <w:bodyDiv w:val="1"/>
      <w:marLeft w:val="0"/>
      <w:marRight w:val="0"/>
      <w:marTop w:val="0"/>
      <w:marBottom w:val="0"/>
      <w:divBdr>
        <w:top w:val="none" w:sz="0" w:space="0" w:color="auto"/>
        <w:left w:val="none" w:sz="0" w:space="0" w:color="auto"/>
        <w:bottom w:val="none" w:sz="0" w:space="0" w:color="auto"/>
        <w:right w:val="none" w:sz="0" w:space="0" w:color="auto"/>
      </w:divBdr>
    </w:div>
    <w:div w:id="296375477">
      <w:bodyDiv w:val="1"/>
      <w:marLeft w:val="0"/>
      <w:marRight w:val="0"/>
      <w:marTop w:val="0"/>
      <w:marBottom w:val="0"/>
      <w:divBdr>
        <w:top w:val="none" w:sz="0" w:space="0" w:color="auto"/>
        <w:left w:val="none" w:sz="0" w:space="0" w:color="auto"/>
        <w:bottom w:val="none" w:sz="0" w:space="0" w:color="auto"/>
        <w:right w:val="none" w:sz="0" w:space="0" w:color="auto"/>
      </w:divBdr>
    </w:div>
    <w:div w:id="298875813">
      <w:bodyDiv w:val="1"/>
      <w:marLeft w:val="0"/>
      <w:marRight w:val="0"/>
      <w:marTop w:val="0"/>
      <w:marBottom w:val="0"/>
      <w:divBdr>
        <w:top w:val="none" w:sz="0" w:space="0" w:color="auto"/>
        <w:left w:val="none" w:sz="0" w:space="0" w:color="auto"/>
        <w:bottom w:val="none" w:sz="0" w:space="0" w:color="auto"/>
        <w:right w:val="none" w:sz="0" w:space="0" w:color="auto"/>
      </w:divBdr>
    </w:div>
    <w:div w:id="300158441">
      <w:bodyDiv w:val="1"/>
      <w:marLeft w:val="0"/>
      <w:marRight w:val="0"/>
      <w:marTop w:val="0"/>
      <w:marBottom w:val="0"/>
      <w:divBdr>
        <w:top w:val="none" w:sz="0" w:space="0" w:color="auto"/>
        <w:left w:val="none" w:sz="0" w:space="0" w:color="auto"/>
        <w:bottom w:val="none" w:sz="0" w:space="0" w:color="auto"/>
        <w:right w:val="none" w:sz="0" w:space="0" w:color="auto"/>
      </w:divBdr>
    </w:div>
    <w:div w:id="302583142">
      <w:bodyDiv w:val="1"/>
      <w:marLeft w:val="0"/>
      <w:marRight w:val="0"/>
      <w:marTop w:val="0"/>
      <w:marBottom w:val="0"/>
      <w:divBdr>
        <w:top w:val="none" w:sz="0" w:space="0" w:color="auto"/>
        <w:left w:val="none" w:sz="0" w:space="0" w:color="auto"/>
        <w:bottom w:val="none" w:sz="0" w:space="0" w:color="auto"/>
        <w:right w:val="none" w:sz="0" w:space="0" w:color="auto"/>
      </w:divBdr>
    </w:div>
    <w:div w:id="305160514">
      <w:bodyDiv w:val="1"/>
      <w:marLeft w:val="0"/>
      <w:marRight w:val="0"/>
      <w:marTop w:val="0"/>
      <w:marBottom w:val="0"/>
      <w:divBdr>
        <w:top w:val="none" w:sz="0" w:space="0" w:color="auto"/>
        <w:left w:val="none" w:sz="0" w:space="0" w:color="auto"/>
        <w:bottom w:val="none" w:sz="0" w:space="0" w:color="auto"/>
        <w:right w:val="none" w:sz="0" w:space="0" w:color="auto"/>
      </w:divBdr>
    </w:div>
    <w:div w:id="308558719">
      <w:bodyDiv w:val="1"/>
      <w:marLeft w:val="0"/>
      <w:marRight w:val="0"/>
      <w:marTop w:val="0"/>
      <w:marBottom w:val="0"/>
      <w:divBdr>
        <w:top w:val="none" w:sz="0" w:space="0" w:color="auto"/>
        <w:left w:val="none" w:sz="0" w:space="0" w:color="auto"/>
        <w:bottom w:val="none" w:sz="0" w:space="0" w:color="auto"/>
        <w:right w:val="none" w:sz="0" w:space="0" w:color="auto"/>
      </w:divBdr>
    </w:div>
    <w:div w:id="312219063">
      <w:bodyDiv w:val="1"/>
      <w:marLeft w:val="0"/>
      <w:marRight w:val="0"/>
      <w:marTop w:val="0"/>
      <w:marBottom w:val="0"/>
      <w:divBdr>
        <w:top w:val="none" w:sz="0" w:space="0" w:color="auto"/>
        <w:left w:val="none" w:sz="0" w:space="0" w:color="auto"/>
        <w:bottom w:val="none" w:sz="0" w:space="0" w:color="auto"/>
        <w:right w:val="none" w:sz="0" w:space="0" w:color="auto"/>
      </w:divBdr>
    </w:div>
    <w:div w:id="316884233">
      <w:bodyDiv w:val="1"/>
      <w:marLeft w:val="0"/>
      <w:marRight w:val="0"/>
      <w:marTop w:val="0"/>
      <w:marBottom w:val="0"/>
      <w:divBdr>
        <w:top w:val="none" w:sz="0" w:space="0" w:color="auto"/>
        <w:left w:val="none" w:sz="0" w:space="0" w:color="auto"/>
        <w:bottom w:val="none" w:sz="0" w:space="0" w:color="auto"/>
        <w:right w:val="none" w:sz="0" w:space="0" w:color="auto"/>
      </w:divBdr>
    </w:div>
    <w:div w:id="319383357">
      <w:bodyDiv w:val="1"/>
      <w:marLeft w:val="0"/>
      <w:marRight w:val="0"/>
      <w:marTop w:val="0"/>
      <w:marBottom w:val="0"/>
      <w:divBdr>
        <w:top w:val="none" w:sz="0" w:space="0" w:color="auto"/>
        <w:left w:val="none" w:sz="0" w:space="0" w:color="auto"/>
        <w:bottom w:val="none" w:sz="0" w:space="0" w:color="auto"/>
        <w:right w:val="none" w:sz="0" w:space="0" w:color="auto"/>
      </w:divBdr>
    </w:div>
    <w:div w:id="320424311">
      <w:bodyDiv w:val="1"/>
      <w:marLeft w:val="0"/>
      <w:marRight w:val="0"/>
      <w:marTop w:val="0"/>
      <w:marBottom w:val="0"/>
      <w:divBdr>
        <w:top w:val="none" w:sz="0" w:space="0" w:color="auto"/>
        <w:left w:val="none" w:sz="0" w:space="0" w:color="auto"/>
        <w:bottom w:val="none" w:sz="0" w:space="0" w:color="auto"/>
        <w:right w:val="none" w:sz="0" w:space="0" w:color="auto"/>
      </w:divBdr>
    </w:div>
    <w:div w:id="321548544">
      <w:bodyDiv w:val="1"/>
      <w:marLeft w:val="0"/>
      <w:marRight w:val="0"/>
      <w:marTop w:val="0"/>
      <w:marBottom w:val="0"/>
      <w:divBdr>
        <w:top w:val="none" w:sz="0" w:space="0" w:color="auto"/>
        <w:left w:val="none" w:sz="0" w:space="0" w:color="auto"/>
        <w:bottom w:val="none" w:sz="0" w:space="0" w:color="auto"/>
        <w:right w:val="none" w:sz="0" w:space="0" w:color="auto"/>
      </w:divBdr>
    </w:div>
    <w:div w:id="322709669">
      <w:bodyDiv w:val="1"/>
      <w:marLeft w:val="0"/>
      <w:marRight w:val="0"/>
      <w:marTop w:val="0"/>
      <w:marBottom w:val="0"/>
      <w:divBdr>
        <w:top w:val="none" w:sz="0" w:space="0" w:color="auto"/>
        <w:left w:val="none" w:sz="0" w:space="0" w:color="auto"/>
        <w:bottom w:val="none" w:sz="0" w:space="0" w:color="auto"/>
        <w:right w:val="none" w:sz="0" w:space="0" w:color="auto"/>
      </w:divBdr>
    </w:div>
    <w:div w:id="323893886">
      <w:bodyDiv w:val="1"/>
      <w:marLeft w:val="0"/>
      <w:marRight w:val="0"/>
      <w:marTop w:val="0"/>
      <w:marBottom w:val="0"/>
      <w:divBdr>
        <w:top w:val="none" w:sz="0" w:space="0" w:color="auto"/>
        <w:left w:val="none" w:sz="0" w:space="0" w:color="auto"/>
        <w:bottom w:val="none" w:sz="0" w:space="0" w:color="auto"/>
        <w:right w:val="none" w:sz="0" w:space="0" w:color="auto"/>
      </w:divBdr>
    </w:div>
    <w:div w:id="330252768">
      <w:bodyDiv w:val="1"/>
      <w:marLeft w:val="0"/>
      <w:marRight w:val="0"/>
      <w:marTop w:val="0"/>
      <w:marBottom w:val="0"/>
      <w:divBdr>
        <w:top w:val="none" w:sz="0" w:space="0" w:color="auto"/>
        <w:left w:val="none" w:sz="0" w:space="0" w:color="auto"/>
        <w:bottom w:val="none" w:sz="0" w:space="0" w:color="auto"/>
        <w:right w:val="none" w:sz="0" w:space="0" w:color="auto"/>
      </w:divBdr>
    </w:div>
    <w:div w:id="333650152">
      <w:bodyDiv w:val="1"/>
      <w:marLeft w:val="0"/>
      <w:marRight w:val="0"/>
      <w:marTop w:val="0"/>
      <w:marBottom w:val="0"/>
      <w:divBdr>
        <w:top w:val="none" w:sz="0" w:space="0" w:color="auto"/>
        <w:left w:val="none" w:sz="0" w:space="0" w:color="auto"/>
        <w:bottom w:val="none" w:sz="0" w:space="0" w:color="auto"/>
        <w:right w:val="none" w:sz="0" w:space="0" w:color="auto"/>
      </w:divBdr>
    </w:div>
    <w:div w:id="336076956">
      <w:bodyDiv w:val="1"/>
      <w:marLeft w:val="0"/>
      <w:marRight w:val="0"/>
      <w:marTop w:val="0"/>
      <w:marBottom w:val="0"/>
      <w:divBdr>
        <w:top w:val="none" w:sz="0" w:space="0" w:color="auto"/>
        <w:left w:val="none" w:sz="0" w:space="0" w:color="auto"/>
        <w:bottom w:val="none" w:sz="0" w:space="0" w:color="auto"/>
        <w:right w:val="none" w:sz="0" w:space="0" w:color="auto"/>
      </w:divBdr>
    </w:div>
    <w:div w:id="348531098">
      <w:bodyDiv w:val="1"/>
      <w:marLeft w:val="0"/>
      <w:marRight w:val="0"/>
      <w:marTop w:val="0"/>
      <w:marBottom w:val="0"/>
      <w:divBdr>
        <w:top w:val="none" w:sz="0" w:space="0" w:color="auto"/>
        <w:left w:val="none" w:sz="0" w:space="0" w:color="auto"/>
        <w:bottom w:val="none" w:sz="0" w:space="0" w:color="auto"/>
        <w:right w:val="none" w:sz="0" w:space="0" w:color="auto"/>
      </w:divBdr>
    </w:div>
    <w:div w:id="349260792">
      <w:bodyDiv w:val="1"/>
      <w:marLeft w:val="0"/>
      <w:marRight w:val="0"/>
      <w:marTop w:val="0"/>
      <w:marBottom w:val="0"/>
      <w:divBdr>
        <w:top w:val="none" w:sz="0" w:space="0" w:color="auto"/>
        <w:left w:val="none" w:sz="0" w:space="0" w:color="auto"/>
        <w:bottom w:val="none" w:sz="0" w:space="0" w:color="auto"/>
        <w:right w:val="none" w:sz="0" w:space="0" w:color="auto"/>
      </w:divBdr>
    </w:div>
    <w:div w:id="350301816">
      <w:bodyDiv w:val="1"/>
      <w:marLeft w:val="0"/>
      <w:marRight w:val="0"/>
      <w:marTop w:val="0"/>
      <w:marBottom w:val="0"/>
      <w:divBdr>
        <w:top w:val="none" w:sz="0" w:space="0" w:color="auto"/>
        <w:left w:val="none" w:sz="0" w:space="0" w:color="auto"/>
        <w:bottom w:val="none" w:sz="0" w:space="0" w:color="auto"/>
        <w:right w:val="none" w:sz="0" w:space="0" w:color="auto"/>
      </w:divBdr>
    </w:div>
    <w:div w:id="356079482">
      <w:bodyDiv w:val="1"/>
      <w:marLeft w:val="0"/>
      <w:marRight w:val="0"/>
      <w:marTop w:val="0"/>
      <w:marBottom w:val="0"/>
      <w:divBdr>
        <w:top w:val="none" w:sz="0" w:space="0" w:color="auto"/>
        <w:left w:val="none" w:sz="0" w:space="0" w:color="auto"/>
        <w:bottom w:val="none" w:sz="0" w:space="0" w:color="auto"/>
        <w:right w:val="none" w:sz="0" w:space="0" w:color="auto"/>
      </w:divBdr>
    </w:div>
    <w:div w:id="357508278">
      <w:bodyDiv w:val="1"/>
      <w:marLeft w:val="0"/>
      <w:marRight w:val="0"/>
      <w:marTop w:val="0"/>
      <w:marBottom w:val="0"/>
      <w:divBdr>
        <w:top w:val="none" w:sz="0" w:space="0" w:color="auto"/>
        <w:left w:val="none" w:sz="0" w:space="0" w:color="auto"/>
        <w:bottom w:val="none" w:sz="0" w:space="0" w:color="auto"/>
        <w:right w:val="none" w:sz="0" w:space="0" w:color="auto"/>
      </w:divBdr>
    </w:div>
    <w:div w:id="359090522">
      <w:bodyDiv w:val="1"/>
      <w:marLeft w:val="0"/>
      <w:marRight w:val="0"/>
      <w:marTop w:val="0"/>
      <w:marBottom w:val="0"/>
      <w:divBdr>
        <w:top w:val="none" w:sz="0" w:space="0" w:color="auto"/>
        <w:left w:val="none" w:sz="0" w:space="0" w:color="auto"/>
        <w:bottom w:val="none" w:sz="0" w:space="0" w:color="auto"/>
        <w:right w:val="none" w:sz="0" w:space="0" w:color="auto"/>
      </w:divBdr>
    </w:div>
    <w:div w:id="360473369">
      <w:bodyDiv w:val="1"/>
      <w:marLeft w:val="0"/>
      <w:marRight w:val="0"/>
      <w:marTop w:val="0"/>
      <w:marBottom w:val="0"/>
      <w:divBdr>
        <w:top w:val="none" w:sz="0" w:space="0" w:color="auto"/>
        <w:left w:val="none" w:sz="0" w:space="0" w:color="auto"/>
        <w:bottom w:val="none" w:sz="0" w:space="0" w:color="auto"/>
        <w:right w:val="none" w:sz="0" w:space="0" w:color="auto"/>
      </w:divBdr>
    </w:div>
    <w:div w:id="375131324">
      <w:bodyDiv w:val="1"/>
      <w:marLeft w:val="0"/>
      <w:marRight w:val="0"/>
      <w:marTop w:val="0"/>
      <w:marBottom w:val="0"/>
      <w:divBdr>
        <w:top w:val="none" w:sz="0" w:space="0" w:color="auto"/>
        <w:left w:val="none" w:sz="0" w:space="0" w:color="auto"/>
        <w:bottom w:val="none" w:sz="0" w:space="0" w:color="auto"/>
        <w:right w:val="none" w:sz="0" w:space="0" w:color="auto"/>
      </w:divBdr>
    </w:div>
    <w:div w:id="379137586">
      <w:bodyDiv w:val="1"/>
      <w:marLeft w:val="0"/>
      <w:marRight w:val="0"/>
      <w:marTop w:val="0"/>
      <w:marBottom w:val="0"/>
      <w:divBdr>
        <w:top w:val="none" w:sz="0" w:space="0" w:color="auto"/>
        <w:left w:val="none" w:sz="0" w:space="0" w:color="auto"/>
        <w:bottom w:val="none" w:sz="0" w:space="0" w:color="auto"/>
        <w:right w:val="none" w:sz="0" w:space="0" w:color="auto"/>
      </w:divBdr>
    </w:div>
    <w:div w:id="382875618">
      <w:bodyDiv w:val="1"/>
      <w:marLeft w:val="0"/>
      <w:marRight w:val="0"/>
      <w:marTop w:val="0"/>
      <w:marBottom w:val="0"/>
      <w:divBdr>
        <w:top w:val="none" w:sz="0" w:space="0" w:color="auto"/>
        <w:left w:val="none" w:sz="0" w:space="0" w:color="auto"/>
        <w:bottom w:val="none" w:sz="0" w:space="0" w:color="auto"/>
        <w:right w:val="none" w:sz="0" w:space="0" w:color="auto"/>
      </w:divBdr>
    </w:div>
    <w:div w:id="383916044">
      <w:bodyDiv w:val="1"/>
      <w:marLeft w:val="0"/>
      <w:marRight w:val="0"/>
      <w:marTop w:val="0"/>
      <w:marBottom w:val="0"/>
      <w:divBdr>
        <w:top w:val="none" w:sz="0" w:space="0" w:color="auto"/>
        <w:left w:val="none" w:sz="0" w:space="0" w:color="auto"/>
        <w:bottom w:val="none" w:sz="0" w:space="0" w:color="auto"/>
        <w:right w:val="none" w:sz="0" w:space="0" w:color="auto"/>
      </w:divBdr>
    </w:div>
    <w:div w:id="385183273">
      <w:bodyDiv w:val="1"/>
      <w:marLeft w:val="0"/>
      <w:marRight w:val="0"/>
      <w:marTop w:val="0"/>
      <w:marBottom w:val="0"/>
      <w:divBdr>
        <w:top w:val="none" w:sz="0" w:space="0" w:color="auto"/>
        <w:left w:val="none" w:sz="0" w:space="0" w:color="auto"/>
        <w:bottom w:val="none" w:sz="0" w:space="0" w:color="auto"/>
        <w:right w:val="none" w:sz="0" w:space="0" w:color="auto"/>
      </w:divBdr>
    </w:div>
    <w:div w:id="394862628">
      <w:bodyDiv w:val="1"/>
      <w:marLeft w:val="0"/>
      <w:marRight w:val="0"/>
      <w:marTop w:val="0"/>
      <w:marBottom w:val="0"/>
      <w:divBdr>
        <w:top w:val="none" w:sz="0" w:space="0" w:color="auto"/>
        <w:left w:val="none" w:sz="0" w:space="0" w:color="auto"/>
        <w:bottom w:val="none" w:sz="0" w:space="0" w:color="auto"/>
        <w:right w:val="none" w:sz="0" w:space="0" w:color="auto"/>
      </w:divBdr>
    </w:div>
    <w:div w:id="396251003">
      <w:bodyDiv w:val="1"/>
      <w:marLeft w:val="0"/>
      <w:marRight w:val="0"/>
      <w:marTop w:val="0"/>
      <w:marBottom w:val="0"/>
      <w:divBdr>
        <w:top w:val="none" w:sz="0" w:space="0" w:color="auto"/>
        <w:left w:val="none" w:sz="0" w:space="0" w:color="auto"/>
        <w:bottom w:val="none" w:sz="0" w:space="0" w:color="auto"/>
        <w:right w:val="none" w:sz="0" w:space="0" w:color="auto"/>
      </w:divBdr>
    </w:div>
    <w:div w:id="398867795">
      <w:bodyDiv w:val="1"/>
      <w:marLeft w:val="0"/>
      <w:marRight w:val="0"/>
      <w:marTop w:val="0"/>
      <w:marBottom w:val="0"/>
      <w:divBdr>
        <w:top w:val="none" w:sz="0" w:space="0" w:color="auto"/>
        <w:left w:val="none" w:sz="0" w:space="0" w:color="auto"/>
        <w:bottom w:val="none" w:sz="0" w:space="0" w:color="auto"/>
        <w:right w:val="none" w:sz="0" w:space="0" w:color="auto"/>
      </w:divBdr>
    </w:div>
    <w:div w:id="403064341">
      <w:bodyDiv w:val="1"/>
      <w:marLeft w:val="0"/>
      <w:marRight w:val="0"/>
      <w:marTop w:val="0"/>
      <w:marBottom w:val="0"/>
      <w:divBdr>
        <w:top w:val="none" w:sz="0" w:space="0" w:color="auto"/>
        <w:left w:val="none" w:sz="0" w:space="0" w:color="auto"/>
        <w:bottom w:val="none" w:sz="0" w:space="0" w:color="auto"/>
        <w:right w:val="none" w:sz="0" w:space="0" w:color="auto"/>
      </w:divBdr>
    </w:div>
    <w:div w:id="403724905">
      <w:bodyDiv w:val="1"/>
      <w:marLeft w:val="0"/>
      <w:marRight w:val="0"/>
      <w:marTop w:val="0"/>
      <w:marBottom w:val="0"/>
      <w:divBdr>
        <w:top w:val="none" w:sz="0" w:space="0" w:color="auto"/>
        <w:left w:val="none" w:sz="0" w:space="0" w:color="auto"/>
        <w:bottom w:val="none" w:sz="0" w:space="0" w:color="auto"/>
        <w:right w:val="none" w:sz="0" w:space="0" w:color="auto"/>
      </w:divBdr>
    </w:div>
    <w:div w:id="405689083">
      <w:bodyDiv w:val="1"/>
      <w:marLeft w:val="0"/>
      <w:marRight w:val="0"/>
      <w:marTop w:val="0"/>
      <w:marBottom w:val="0"/>
      <w:divBdr>
        <w:top w:val="none" w:sz="0" w:space="0" w:color="auto"/>
        <w:left w:val="none" w:sz="0" w:space="0" w:color="auto"/>
        <w:bottom w:val="none" w:sz="0" w:space="0" w:color="auto"/>
        <w:right w:val="none" w:sz="0" w:space="0" w:color="auto"/>
      </w:divBdr>
    </w:div>
    <w:div w:id="410078693">
      <w:bodyDiv w:val="1"/>
      <w:marLeft w:val="0"/>
      <w:marRight w:val="0"/>
      <w:marTop w:val="0"/>
      <w:marBottom w:val="0"/>
      <w:divBdr>
        <w:top w:val="none" w:sz="0" w:space="0" w:color="auto"/>
        <w:left w:val="none" w:sz="0" w:space="0" w:color="auto"/>
        <w:bottom w:val="none" w:sz="0" w:space="0" w:color="auto"/>
        <w:right w:val="none" w:sz="0" w:space="0" w:color="auto"/>
      </w:divBdr>
    </w:div>
    <w:div w:id="411244772">
      <w:bodyDiv w:val="1"/>
      <w:marLeft w:val="0"/>
      <w:marRight w:val="0"/>
      <w:marTop w:val="0"/>
      <w:marBottom w:val="0"/>
      <w:divBdr>
        <w:top w:val="none" w:sz="0" w:space="0" w:color="auto"/>
        <w:left w:val="none" w:sz="0" w:space="0" w:color="auto"/>
        <w:bottom w:val="none" w:sz="0" w:space="0" w:color="auto"/>
        <w:right w:val="none" w:sz="0" w:space="0" w:color="auto"/>
      </w:divBdr>
    </w:div>
    <w:div w:id="414740859">
      <w:bodyDiv w:val="1"/>
      <w:marLeft w:val="0"/>
      <w:marRight w:val="0"/>
      <w:marTop w:val="0"/>
      <w:marBottom w:val="0"/>
      <w:divBdr>
        <w:top w:val="none" w:sz="0" w:space="0" w:color="auto"/>
        <w:left w:val="none" w:sz="0" w:space="0" w:color="auto"/>
        <w:bottom w:val="none" w:sz="0" w:space="0" w:color="auto"/>
        <w:right w:val="none" w:sz="0" w:space="0" w:color="auto"/>
      </w:divBdr>
    </w:div>
    <w:div w:id="417021230">
      <w:bodyDiv w:val="1"/>
      <w:marLeft w:val="0"/>
      <w:marRight w:val="0"/>
      <w:marTop w:val="0"/>
      <w:marBottom w:val="0"/>
      <w:divBdr>
        <w:top w:val="none" w:sz="0" w:space="0" w:color="auto"/>
        <w:left w:val="none" w:sz="0" w:space="0" w:color="auto"/>
        <w:bottom w:val="none" w:sz="0" w:space="0" w:color="auto"/>
        <w:right w:val="none" w:sz="0" w:space="0" w:color="auto"/>
      </w:divBdr>
    </w:div>
    <w:div w:id="419328875">
      <w:bodyDiv w:val="1"/>
      <w:marLeft w:val="0"/>
      <w:marRight w:val="0"/>
      <w:marTop w:val="0"/>
      <w:marBottom w:val="0"/>
      <w:divBdr>
        <w:top w:val="none" w:sz="0" w:space="0" w:color="auto"/>
        <w:left w:val="none" w:sz="0" w:space="0" w:color="auto"/>
        <w:bottom w:val="none" w:sz="0" w:space="0" w:color="auto"/>
        <w:right w:val="none" w:sz="0" w:space="0" w:color="auto"/>
      </w:divBdr>
    </w:div>
    <w:div w:id="419840613">
      <w:bodyDiv w:val="1"/>
      <w:marLeft w:val="0"/>
      <w:marRight w:val="0"/>
      <w:marTop w:val="0"/>
      <w:marBottom w:val="0"/>
      <w:divBdr>
        <w:top w:val="none" w:sz="0" w:space="0" w:color="auto"/>
        <w:left w:val="none" w:sz="0" w:space="0" w:color="auto"/>
        <w:bottom w:val="none" w:sz="0" w:space="0" w:color="auto"/>
        <w:right w:val="none" w:sz="0" w:space="0" w:color="auto"/>
      </w:divBdr>
    </w:div>
    <w:div w:id="423234154">
      <w:bodyDiv w:val="1"/>
      <w:marLeft w:val="0"/>
      <w:marRight w:val="0"/>
      <w:marTop w:val="0"/>
      <w:marBottom w:val="0"/>
      <w:divBdr>
        <w:top w:val="none" w:sz="0" w:space="0" w:color="auto"/>
        <w:left w:val="none" w:sz="0" w:space="0" w:color="auto"/>
        <w:bottom w:val="none" w:sz="0" w:space="0" w:color="auto"/>
        <w:right w:val="none" w:sz="0" w:space="0" w:color="auto"/>
      </w:divBdr>
    </w:div>
    <w:div w:id="431703007">
      <w:bodyDiv w:val="1"/>
      <w:marLeft w:val="0"/>
      <w:marRight w:val="0"/>
      <w:marTop w:val="0"/>
      <w:marBottom w:val="0"/>
      <w:divBdr>
        <w:top w:val="none" w:sz="0" w:space="0" w:color="auto"/>
        <w:left w:val="none" w:sz="0" w:space="0" w:color="auto"/>
        <w:bottom w:val="none" w:sz="0" w:space="0" w:color="auto"/>
        <w:right w:val="none" w:sz="0" w:space="0" w:color="auto"/>
      </w:divBdr>
    </w:div>
    <w:div w:id="431708540">
      <w:bodyDiv w:val="1"/>
      <w:marLeft w:val="0"/>
      <w:marRight w:val="0"/>
      <w:marTop w:val="0"/>
      <w:marBottom w:val="0"/>
      <w:divBdr>
        <w:top w:val="none" w:sz="0" w:space="0" w:color="auto"/>
        <w:left w:val="none" w:sz="0" w:space="0" w:color="auto"/>
        <w:bottom w:val="none" w:sz="0" w:space="0" w:color="auto"/>
        <w:right w:val="none" w:sz="0" w:space="0" w:color="auto"/>
      </w:divBdr>
    </w:div>
    <w:div w:id="438456195">
      <w:bodyDiv w:val="1"/>
      <w:marLeft w:val="0"/>
      <w:marRight w:val="0"/>
      <w:marTop w:val="0"/>
      <w:marBottom w:val="0"/>
      <w:divBdr>
        <w:top w:val="none" w:sz="0" w:space="0" w:color="auto"/>
        <w:left w:val="none" w:sz="0" w:space="0" w:color="auto"/>
        <w:bottom w:val="none" w:sz="0" w:space="0" w:color="auto"/>
        <w:right w:val="none" w:sz="0" w:space="0" w:color="auto"/>
      </w:divBdr>
    </w:div>
    <w:div w:id="442649727">
      <w:bodyDiv w:val="1"/>
      <w:marLeft w:val="0"/>
      <w:marRight w:val="0"/>
      <w:marTop w:val="0"/>
      <w:marBottom w:val="0"/>
      <w:divBdr>
        <w:top w:val="none" w:sz="0" w:space="0" w:color="auto"/>
        <w:left w:val="none" w:sz="0" w:space="0" w:color="auto"/>
        <w:bottom w:val="none" w:sz="0" w:space="0" w:color="auto"/>
        <w:right w:val="none" w:sz="0" w:space="0" w:color="auto"/>
      </w:divBdr>
    </w:div>
    <w:div w:id="451050886">
      <w:bodyDiv w:val="1"/>
      <w:marLeft w:val="0"/>
      <w:marRight w:val="0"/>
      <w:marTop w:val="0"/>
      <w:marBottom w:val="0"/>
      <w:divBdr>
        <w:top w:val="none" w:sz="0" w:space="0" w:color="auto"/>
        <w:left w:val="none" w:sz="0" w:space="0" w:color="auto"/>
        <w:bottom w:val="none" w:sz="0" w:space="0" w:color="auto"/>
        <w:right w:val="none" w:sz="0" w:space="0" w:color="auto"/>
      </w:divBdr>
    </w:div>
    <w:div w:id="452402199">
      <w:bodyDiv w:val="1"/>
      <w:marLeft w:val="0"/>
      <w:marRight w:val="0"/>
      <w:marTop w:val="0"/>
      <w:marBottom w:val="0"/>
      <w:divBdr>
        <w:top w:val="none" w:sz="0" w:space="0" w:color="auto"/>
        <w:left w:val="none" w:sz="0" w:space="0" w:color="auto"/>
        <w:bottom w:val="none" w:sz="0" w:space="0" w:color="auto"/>
        <w:right w:val="none" w:sz="0" w:space="0" w:color="auto"/>
      </w:divBdr>
    </w:div>
    <w:div w:id="459540479">
      <w:bodyDiv w:val="1"/>
      <w:marLeft w:val="0"/>
      <w:marRight w:val="0"/>
      <w:marTop w:val="0"/>
      <w:marBottom w:val="0"/>
      <w:divBdr>
        <w:top w:val="none" w:sz="0" w:space="0" w:color="auto"/>
        <w:left w:val="none" w:sz="0" w:space="0" w:color="auto"/>
        <w:bottom w:val="none" w:sz="0" w:space="0" w:color="auto"/>
        <w:right w:val="none" w:sz="0" w:space="0" w:color="auto"/>
      </w:divBdr>
    </w:div>
    <w:div w:id="465393859">
      <w:bodyDiv w:val="1"/>
      <w:marLeft w:val="0"/>
      <w:marRight w:val="0"/>
      <w:marTop w:val="0"/>
      <w:marBottom w:val="0"/>
      <w:divBdr>
        <w:top w:val="none" w:sz="0" w:space="0" w:color="auto"/>
        <w:left w:val="none" w:sz="0" w:space="0" w:color="auto"/>
        <w:bottom w:val="none" w:sz="0" w:space="0" w:color="auto"/>
        <w:right w:val="none" w:sz="0" w:space="0" w:color="auto"/>
      </w:divBdr>
    </w:div>
    <w:div w:id="465510193">
      <w:bodyDiv w:val="1"/>
      <w:marLeft w:val="0"/>
      <w:marRight w:val="0"/>
      <w:marTop w:val="0"/>
      <w:marBottom w:val="0"/>
      <w:divBdr>
        <w:top w:val="none" w:sz="0" w:space="0" w:color="auto"/>
        <w:left w:val="none" w:sz="0" w:space="0" w:color="auto"/>
        <w:bottom w:val="none" w:sz="0" w:space="0" w:color="auto"/>
        <w:right w:val="none" w:sz="0" w:space="0" w:color="auto"/>
      </w:divBdr>
    </w:div>
    <w:div w:id="472527266">
      <w:bodyDiv w:val="1"/>
      <w:marLeft w:val="0"/>
      <w:marRight w:val="0"/>
      <w:marTop w:val="0"/>
      <w:marBottom w:val="0"/>
      <w:divBdr>
        <w:top w:val="none" w:sz="0" w:space="0" w:color="auto"/>
        <w:left w:val="none" w:sz="0" w:space="0" w:color="auto"/>
        <w:bottom w:val="none" w:sz="0" w:space="0" w:color="auto"/>
        <w:right w:val="none" w:sz="0" w:space="0" w:color="auto"/>
      </w:divBdr>
    </w:div>
    <w:div w:id="473302869">
      <w:bodyDiv w:val="1"/>
      <w:marLeft w:val="0"/>
      <w:marRight w:val="0"/>
      <w:marTop w:val="0"/>
      <w:marBottom w:val="0"/>
      <w:divBdr>
        <w:top w:val="none" w:sz="0" w:space="0" w:color="auto"/>
        <w:left w:val="none" w:sz="0" w:space="0" w:color="auto"/>
        <w:bottom w:val="none" w:sz="0" w:space="0" w:color="auto"/>
        <w:right w:val="none" w:sz="0" w:space="0" w:color="auto"/>
      </w:divBdr>
    </w:div>
    <w:div w:id="473303010">
      <w:bodyDiv w:val="1"/>
      <w:marLeft w:val="0"/>
      <w:marRight w:val="0"/>
      <w:marTop w:val="0"/>
      <w:marBottom w:val="0"/>
      <w:divBdr>
        <w:top w:val="none" w:sz="0" w:space="0" w:color="auto"/>
        <w:left w:val="none" w:sz="0" w:space="0" w:color="auto"/>
        <w:bottom w:val="none" w:sz="0" w:space="0" w:color="auto"/>
        <w:right w:val="none" w:sz="0" w:space="0" w:color="auto"/>
      </w:divBdr>
    </w:div>
    <w:div w:id="473912930">
      <w:bodyDiv w:val="1"/>
      <w:marLeft w:val="0"/>
      <w:marRight w:val="0"/>
      <w:marTop w:val="0"/>
      <w:marBottom w:val="0"/>
      <w:divBdr>
        <w:top w:val="none" w:sz="0" w:space="0" w:color="auto"/>
        <w:left w:val="none" w:sz="0" w:space="0" w:color="auto"/>
        <w:bottom w:val="none" w:sz="0" w:space="0" w:color="auto"/>
        <w:right w:val="none" w:sz="0" w:space="0" w:color="auto"/>
      </w:divBdr>
    </w:div>
    <w:div w:id="474374057">
      <w:bodyDiv w:val="1"/>
      <w:marLeft w:val="0"/>
      <w:marRight w:val="0"/>
      <w:marTop w:val="0"/>
      <w:marBottom w:val="0"/>
      <w:divBdr>
        <w:top w:val="none" w:sz="0" w:space="0" w:color="auto"/>
        <w:left w:val="none" w:sz="0" w:space="0" w:color="auto"/>
        <w:bottom w:val="none" w:sz="0" w:space="0" w:color="auto"/>
        <w:right w:val="none" w:sz="0" w:space="0" w:color="auto"/>
      </w:divBdr>
    </w:div>
    <w:div w:id="474614167">
      <w:bodyDiv w:val="1"/>
      <w:marLeft w:val="0"/>
      <w:marRight w:val="0"/>
      <w:marTop w:val="0"/>
      <w:marBottom w:val="0"/>
      <w:divBdr>
        <w:top w:val="none" w:sz="0" w:space="0" w:color="auto"/>
        <w:left w:val="none" w:sz="0" w:space="0" w:color="auto"/>
        <w:bottom w:val="none" w:sz="0" w:space="0" w:color="auto"/>
        <w:right w:val="none" w:sz="0" w:space="0" w:color="auto"/>
      </w:divBdr>
    </w:div>
    <w:div w:id="480002578">
      <w:bodyDiv w:val="1"/>
      <w:marLeft w:val="0"/>
      <w:marRight w:val="0"/>
      <w:marTop w:val="0"/>
      <w:marBottom w:val="0"/>
      <w:divBdr>
        <w:top w:val="none" w:sz="0" w:space="0" w:color="auto"/>
        <w:left w:val="none" w:sz="0" w:space="0" w:color="auto"/>
        <w:bottom w:val="none" w:sz="0" w:space="0" w:color="auto"/>
        <w:right w:val="none" w:sz="0" w:space="0" w:color="auto"/>
      </w:divBdr>
    </w:div>
    <w:div w:id="480125505">
      <w:bodyDiv w:val="1"/>
      <w:marLeft w:val="0"/>
      <w:marRight w:val="0"/>
      <w:marTop w:val="0"/>
      <w:marBottom w:val="0"/>
      <w:divBdr>
        <w:top w:val="none" w:sz="0" w:space="0" w:color="auto"/>
        <w:left w:val="none" w:sz="0" w:space="0" w:color="auto"/>
        <w:bottom w:val="none" w:sz="0" w:space="0" w:color="auto"/>
        <w:right w:val="none" w:sz="0" w:space="0" w:color="auto"/>
      </w:divBdr>
    </w:div>
    <w:div w:id="486678369">
      <w:bodyDiv w:val="1"/>
      <w:marLeft w:val="0"/>
      <w:marRight w:val="0"/>
      <w:marTop w:val="0"/>
      <w:marBottom w:val="0"/>
      <w:divBdr>
        <w:top w:val="none" w:sz="0" w:space="0" w:color="auto"/>
        <w:left w:val="none" w:sz="0" w:space="0" w:color="auto"/>
        <w:bottom w:val="none" w:sz="0" w:space="0" w:color="auto"/>
        <w:right w:val="none" w:sz="0" w:space="0" w:color="auto"/>
      </w:divBdr>
    </w:div>
    <w:div w:id="494417442">
      <w:bodyDiv w:val="1"/>
      <w:marLeft w:val="0"/>
      <w:marRight w:val="0"/>
      <w:marTop w:val="0"/>
      <w:marBottom w:val="0"/>
      <w:divBdr>
        <w:top w:val="none" w:sz="0" w:space="0" w:color="auto"/>
        <w:left w:val="none" w:sz="0" w:space="0" w:color="auto"/>
        <w:bottom w:val="none" w:sz="0" w:space="0" w:color="auto"/>
        <w:right w:val="none" w:sz="0" w:space="0" w:color="auto"/>
      </w:divBdr>
    </w:div>
    <w:div w:id="496699063">
      <w:bodyDiv w:val="1"/>
      <w:marLeft w:val="0"/>
      <w:marRight w:val="0"/>
      <w:marTop w:val="0"/>
      <w:marBottom w:val="0"/>
      <w:divBdr>
        <w:top w:val="none" w:sz="0" w:space="0" w:color="auto"/>
        <w:left w:val="none" w:sz="0" w:space="0" w:color="auto"/>
        <w:bottom w:val="none" w:sz="0" w:space="0" w:color="auto"/>
        <w:right w:val="none" w:sz="0" w:space="0" w:color="auto"/>
      </w:divBdr>
    </w:div>
    <w:div w:id="497698804">
      <w:bodyDiv w:val="1"/>
      <w:marLeft w:val="0"/>
      <w:marRight w:val="0"/>
      <w:marTop w:val="0"/>
      <w:marBottom w:val="0"/>
      <w:divBdr>
        <w:top w:val="none" w:sz="0" w:space="0" w:color="auto"/>
        <w:left w:val="none" w:sz="0" w:space="0" w:color="auto"/>
        <w:bottom w:val="none" w:sz="0" w:space="0" w:color="auto"/>
        <w:right w:val="none" w:sz="0" w:space="0" w:color="auto"/>
      </w:divBdr>
    </w:div>
    <w:div w:id="500241451">
      <w:bodyDiv w:val="1"/>
      <w:marLeft w:val="0"/>
      <w:marRight w:val="0"/>
      <w:marTop w:val="0"/>
      <w:marBottom w:val="0"/>
      <w:divBdr>
        <w:top w:val="none" w:sz="0" w:space="0" w:color="auto"/>
        <w:left w:val="none" w:sz="0" w:space="0" w:color="auto"/>
        <w:bottom w:val="none" w:sz="0" w:space="0" w:color="auto"/>
        <w:right w:val="none" w:sz="0" w:space="0" w:color="auto"/>
      </w:divBdr>
    </w:div>
    <w:div w:id="501625392">
      <w:bodyDiv w:val="1"/>
      <w:marLeft w:val="0"/>
      <w:marRight w:val="0"/>
      <w:marTop w:val="0"/>
      <w:marBottom w:val="0"/>
      <w:divBdr>
        <w:top w:val="none" w:sz="0" w:space="0" w:color="auto"/>
        <w:left w:val="none" w:sz="0" w:space="0" w:color="auto"/>
        <w:bottom w:val="none" w:sz="0" w:space="0" w:color="auto"/>
        <w:right w:val="none" w:sz="0" w:space="0" w:color="auto"/>
      </w:divBdr>
    </w:div>
    <w:div w:id="504127996">
      <w:bodyDiv w:val="1"/>
      <w:marLeft w:val="0"/>
      <w:marRight w:val="0"/>
      <w:marTop w:val="0"/>
      <w:marBottom w:val="0"/>
      <w:divBdr>
        <w:top w:val="none" w:sz="0" w:space="0" w:color="auto"/>
        <w:left w:val="none" w:sz="0" w:space="0" w:color="auto"/>
        <w:bottom w:val="none" w:sz="0" w:space="0" w:color="auto"/>
        <w:right w:val="none" w:sz="0" w:space="0" w:color="auto"/>
      </w:divBdr>
    </w:div>
    <w:div w:id="504787099">
      <w:bodyDiv w:val="1"/>
      <w:marLeft w:val="0"/>
      <w:marRight w:val="0"/>
      <w:marTop w:val="0"/>
      <w:marBottom w:val="0"/>
      <w:divBdr>
        <w:top w:val="none" w:sz="0" w:space="0" w:color="auto"/>
        <w:left w:val="none" w:sz="0" w:space="0" w:color="auto"/>
        <w:bottom w:val="none" w:sz="0" w:space="0" w:color="auto"/>
        <w:right w:val="none" w:sz="0" w:space="0" w:color="auto"/>
      </w:divBdr>
    </w:div>
    <w:div w:id="506360449">
      <w:bodyDiv w:val="1"/>
      <w:marLeft w:val="0"/>
      <w:marRight w:val="0"/>
      <w:marTop w:val="0"/>
      <w:marBottom w:val="0"/>
      <w:divBdr>
        <w:top w:val="none" w:sz="0" w:space="0" w:color="auto"/>
        <w:left w:val="none" w:sz="0" w:space="0" w:color="auto"/>
        <w:bottom w:val="none" w:sz="0" w:space="0" w:color="auto"/>
        <w:right w:val="none" w:sz="0" w:space="0" w:color="auto"/>
      </w:divBdr>
    </w:div>
    <w:div w:id="509296591">
      <w:bodyDiv w:val="1"/>
      <w:marLeft w:val="0"/>
      <w:marRight w:val="0"/>
      <w:marTop w:val="0"/>
      <w:marBottom w:val="0"/>
      <w:divBdr>
        <w:top w:val="none" w:sz="0" w:space="0" w:color="auto"/>
        <w:left w:val="none" w:sz="0" w:space="0" w:color="auto"/>
        <w:bottom w:val="none" w:sz="0" w:space="0" w:color="auto"/>
        <w:right w:val="none" w:sz="0" w:space="0" w:color="auto"/>
      </w:divBdr>
    </w:div>
    <w:div w:id="509414501">
      <w:bodyDiv w:val="1"/>
      <w:marLeft w:val="0"/>
      <w:marRight w:val="0"/>
      <w:marTop w:val="0"/>
      <w:marBottom w:val="0"/>
      <w:divBdr>
        <w:top w:val="none" w:sz="0" w:space="0" w:color="auto"/>
        <w:left w:val="none" w:sz="0" w:space="0" w:color="auto"/>
        <w:bottom w:val="none" w:sz="0" w:space="0" w:color="auto"/>
        <w:right w:val="none" w:sz="0" w:space="0" w:color="auto"/>
      </w:divBdr>
    </w:div>
    <w:div w:id="511140244">
      <w:bodyDiv w:val="1"/>
      <w:marLeft w:val="0"/>
      <w:marRight w:val="0"/>
      <w:marTop w:val="0"/>
      <w:marBottom w:val="0"/>
      <w:divBdr>
        <w:top w:val="none" w:sz="0" w:space="0" w:color="auto"/>
        <w:left w:val="none" w:sz="0" w:space="0" w:color="auto"/>
        <w:bottom w:val="none" w:sz="0" w:space="0" w:color="auto"/>
        <w:right w:val="none" w:sz="0" w:space="0" w:color="auto"/>
      </w:divBdr>
    </w:div>
    <w:div w:id="513109424">
      <w:bodyDiv w:val="1"/>
      <w:marLeft w:val="0"/>
      <w:marRight w:val="0"/>
      <w:marTop w:val="0"/>
      <w:marBottom w:val="0"/>
      <w:divBdr>
        <w:top w:val="none" w:sz="0" w:space="0" w:color="auto"/>
        <w:left w:val="none" w:sz="0" w:space="0" w:color="auto"/>
        <w:bottom w:val="none" w:sz="0" w:space="0" w:color="auto"/>
        <w:right w:val="none" w:sz="0" w:space="0" w:color="auto"/>
      </w:divBdr>
    </w:div>
    <w:div w:id="519977822">
      <w:bodyDiv w:val="1"/>
      <w:marLeft w:val="0"/>
      <w:marRight w:val="0"/>
      <w:marTop w:val="0"/>
      <w:marBottom w:val="0"/>
      <w:divBdr>
        <w:top w:val="none" w:sz="0" w:space="0" w:color="auto"/>
        <w:left w:val="none" w:sz="0" w:space="0" w:color="auto"/>
        <w:bottom w:val="none" w:sz="0" w:space="0" w:color="auto"/>
        <w:right w:val="none" w:sz="0" w:space="0" w:color="auto"/>
      </w:divBdr>
    </w:div>
    <w:div w:id="522938614">
      <w:bodyDiv w:val="1"/>
      <w:marLeft w:val="0"/>
      <w:marRight w:val="0"/>
      <w:marTop w:val="0"/>
      <w:marBottom w:val="0"/>
      <w:divBdr>
        <w:top w:val="none" w:sz="0" w:space="0" w:color="auto"/>
        <w:left w:val="none" w:sz="0" w:space="0" w:color="auto"/>
        <w:bottom w:val="none" w:sz="0" w:space="0" w:color="auto"/>
        <w:right w:val="none" w:sz="0" w:space="0" w:color="auto"/>
      </w:divBdr>
    </w:div>
    <w:div w:id="529606583">
      <w:bodyDiv w:val="1"/>
      <w:marLeft w:val="0"/>
      <w:marRight w:val="0"/>
      <w:marTop w:val="0"/>
      <w:marBottom w:val="0"/>
      <w:divBdr>
        <w:top w:val="none" w:sz="0" w:space="0" w:color="auto"/>
        <w:left w:val="none" w:sz="0" w:space="0" w:color="auto"/>
        <w:bottom w:val="none" w:sz="0" w:space="0" w:color="auto"/>
        <w:right w:val="none" w:sz="0" w:space="0" w:color="auto"/>
      </w:divBdr>
    </w:div>
    <w:div w:id="529925918">
      <w:bodyDiv w:val="1"/>
      <w:marLeft w:val="0"/>
      <w:marRight w:val="0"/>
      <w:marTop w:val="0"/>
      <w:marBottom w:val="0"/>
      <w:divBdr>
        <w:top w:val="none" w:sz="0" w:space="0" w:color="auto"/>
        <w:left w:val="none" w:sz="0" w:space="0" w:color="auto"/>
        <w:bottom w:val="none" w:sz="0" w:space="0" w:color="auto"/>
        <w:right w:val="none" w:sz="0" w:space="0" w:color="auto"/>
      </w:divBdr>
    </w:div>
    <w:div w:id="535044974">
      <w:bodyDiv w:val="1"/>
      <w:marLeft w:val="0"/>
      <w:marRight w:val="0"/>
      <w:marTop w:val="0"/>
      <w:marBottom w:val="0"/>
      <w:divBdr>
        <w:top w:val="none" w:sz="0" w:space="0" w:color="auto"/>
        <w:left w:val="none" w:sz="0" w:space="0" w:color="auto"/>
        <w:bottom w:val="none" w:sz="0" w:space="0" w:color="auto"/>
        <w:right w:val="none" w:sz="0" w:space="0" w:color="auto"/>
      </w:divBdr>
    </w:div>
    <w:div w:id="537010176">
      <w:bodyDiv w:val="1"/>
      <w:marLeft w:val="0"/>
      <w:marRight w:val="0"/>
      <w:marTop w:val="0"/>
      <w:marBottom w:val="0"/>
      <w:divBdr>
        <w:top w:val="none" w:sz="0" w:space="0" w:color="auto"/>
        <w:left w:val="none" w:sz="0" w:space="0" w:color="auto"/>
        <w:bottom w:val="none" w:sz="0" w:space="0" w:color="auto"/>
        <w:right w:val="none" w:sz="0" w:space="0" w:color="auto"/>
      </w:divBdr>
    </w:div>
    <w:div w:id="540555847">
      <w:bodyDiv w:val="1"/>
      <w:marLeft w:val="0"/>
      <w:marRight w:val="0"/>
      <w:marTop w:val="0"/>
      <w:marBottom w:val="0"/>
      <w:divBdr>
        <w:top w:val="none" w:sz="0" w:space="0" w:color="auto"/>
        <w:left w:val="none" w:sz="0" w:space="0" w:color="auto"/>
        <w:bottom w:val="none" w:sz="0" w:space="0" w:color="auto"/>
        <w:right w:val="none" w:sz="0" w:space="0" w:color="auto"/>
      </w:divBdr>
    </w:div>
    <w:div w:id="542641942">
      <w:bodyDiv w:val="1"/>
      <w:marLeft w:val="0"/>
      <w:marRight w:val="0"/>
      <w:marTop w:val="0"/>
      <w:marBottom w:val="0"/>
      <w:divBdr>
        <w:top w:val="none" w:sz="0" w:space="0" w:color="auto"/>
        <w:left w:val="none" w:sz="0" w:space="0" w:color="auto"/>
        <w:bottom w:val="none" w:sz="0" w:space="0" w:color="auto"/>
        <w:right w:val="none" w:sz="0" w:space="0" w:color="auto"/>
      </w:divBdr>
    </w:div>
    <w:div w:id="551618793">
      <w:bodyDiv w:val="1"/>
      <w:marLeft w:val="0"/>
      <w:marRight w:val="0"/>
      <w:marTop w:val="0"/>
      <w:marBottom w:val="0"/>
      <w:divBdr>
        <w:top w:val="none" w:sz="0" w:space="0" w:color="auto"/>
        <w:left w:val="none" w:sz="0" w:space="0" w:color="auto"/>
        <w:bottom w:val="none" w:sz="0" w:space="0" w:color="auto"/>
        <w:right w:val="none" w:sz="0" w:space="0" w:color="auto"/>
      </w:divBdr>
    </w:div>
    <w:div w:id="556092813">
      <w:bodyDiv w:val="1"/>
      <w:marLeft w:val="0"/>
      <w:marRight w:val="0"/>
      <w:marTop w:val="0"/>
      <w:marBottom w:val="0"/>
      <w:divBdr>
        <w:top w:val="none" w:sz="0" w:space="0" w:color="auto"/>
        <w:left w:val="none" w:sz="0" w:space="0" w:color="auto"/>
        <w:bottom w:val="none" w:sz="0" w:space="0" w:color="auto"/>
        <w:right w:val="none" w:sz="0" w:space="0" w:color="auto"/>
      </w:divBdr>
    </w:div>
    <w:div w:id="560946354">
      <w:bodyDiv w:val="1"/>
      <w:marLeft w:val="0"/>
      <w:marRight w:val="0"/>
      <w:marTop w:val="0"/>
      <w:marBottom w:val="0"/>
      <w:divBdr>
        <w:top w:val="none" w:sz="0" w:space="0" w:color="auto"/>
        <w:left w:val="none" w:sz="0" w:space="0" w:color="auto"/>
        <w:bottom w:val="none" w:sz="0" w:space="0" w:color="auto"/>
        <w:right w:val="none" w:sz="0" w:space="0" w:color="auto"/>
      </w:divBdr>
    </w:div>
    <w:div w:id="562065413">
      <w:bodyDiv w:val="1"/>
      <w:marLeft w:val="0"/>
      <w:marRight w:val="0"/>
      <w:marTop w:val="0"/>
      <w:marBottom w:val="0"/>
      <w:divBdr>
        <w:top w:val="none" w:sz="0" w:space="0" w:color="auto"/>
        <w:left w:val="none" w:sz="0" w:space="0" w:color="auto"/>
        <w:bottom w:val="none" w:sz="0" w:space="0" w:color="auto"/>
        <w:right w:val="none" w:sz="0" w:space="0" w:color="auto"/>
      </w:divBdr>
    </w:div>
    <w:div w:id="563948605">
      <w:bodyDiv w:val="1"/>
      <w:marLeft w:val="0"/>
      <w:marRight w:val="0"/>
      <w:marTop w:val="0"/>
      <w:marBottom w:val="0"/>
      <w:divBdr>
        <w:top w:val="none" w:sz="0" w:space="0" w:color="auto"/>
        <w:left w:val="none" w:sz="0" w:space="0" w:color="auto"/>
        <w:bottom w:val="none" w:sz="0" w:space="0" w:color="auto"/>
        <w:right w:val="none" w:sz="0" w:space="0" w:color="auto"/>
      </w:divBdr>
    </w:div>
    <w:div w:id="568081334">
      <w:bodyDiv w:val="1"/>
      <w:marLeft w:val="0"/>
      <w:marRight w:val="0"/>
      <w:marTop w:val="0"/>
      <w:marBottom w:val="0"/>
      <w:divBdr>
        <w:top w:val="none" w:sz="0" w:space="0" w:color="auto"/>
        <w:left w:val="none" w:sz="0" w:space="0" w:color="auto"/>
        <w:bottom w:val="none" w:sz="0" w:space="0" w:color="auto"/>
        <w:right w:val="none" w:sz="0" w:space="0" w:color="auto"/>
      </w:divBdr>
    </w:div>
    <w:div w:id="569385475">
      <w:bodyDiv w:val="1"/>
      <w:marLeft w:val="0"/>
      <w:marRight w:val="0"/>
      <w:marTop w:val="0"/>
      <w:marBottom w:val="0"/>
      <w:divBdr>
        <w:top w:val="none" w:sz="0" w:space="0" w:color="auto"/>
        <w:left w:val="none" w:sz="0" w:space="0" w:color="auto"/>
        <w:bottom w:val="none" w:sz="0" w:space="0" w:color="auto"/>
        <w:right w:val="none" w:sz="0" w:space="0" w:color="auto"/>
      </w:divBdr>
    </w:div>
    <w:div w:id="572862042">
      <w:bodyDiv w:val="1"/>
      <w:marLeft w:val="0"/>
      <w:marRight w:val="0"/>
      <w:marTop w:val="0"/>
      <w:marBottom w:val="0"/>
      <w:divBdr>
        <w:top w:val="none" w:sz="0" w:space="0" w:color="auto"/>
        <w:left w:val="none" w:sz="0" w:space="0" w:color="auto"/>
        <w:bottom w:val="none" w:sz="0" w:space="0" w:color="auto"/>
        <w:right w:val="none" w:sz="0" w:space="0" w:color="auto"/>
      </w:divBdr>
    </w:div>
    <w:div w:id="573666284">
      <w:bodyDiv w:val="1"/>
      <w:marLeft w:val="0"/>
      <w:marRight w:val="0"/>
      <w:marTop w:val="0"/>
      <w:marBottom w:val="0"/>
      <w:divBdr>
        <w:top w:val="none" w:sz="0" w:space="0" w:color="auto"/>
        <w:left w:val="none" w:sz="0" w:space="0" w:color="auto"/>
        <w:bottom w:val="none" w:sz="0" w:space="0" w:color="auto"/>
        <w:right w:val="none" w:sz="0" w:space="0" w:color="auto"/>
      </w:divBdr>
    </w:div>
    <w:div w:id="577789051">
      <w:bodyDiv w:val="1"/>
      <w:marLeft w:val="0"/>
      <w:marRight w:val="0"/>
      <w:marTop w:val="0"/>
      <w:marBottom w:val="0"/>
      <w:divBdr>
        <w:top w:val="none" w:sz="0" w:space="0" w:color="auto"/>
        <w:left w:val="none" w:sz="0" w:space="0" w:color="auto"/>
        <w:bottom w:val="none" w:sz="0" w:space="0" w:color="auto"/>
        <w:right w:val="none" w:sz="0" w:space="0" w:color="auto"/>
      </w:divBdr>
    </w:div>
    <w:div w:id="579024580">
      <w:bodyDiv w:val="1"/>
      <w:marLeft w:val="0"/>
      <w:marRight w:val="0"/>
      <w:marTop w:val="0"/>
      <w:marBottom w:val="0"/>
      <w:divBdr>
        <w:top w:val="none" w:sz="0" w:space="0" w:color="auto"/>
        <w:left w:val="none" w:sz="0" w:space="0" w:color="auto"/>
        <w:bottom w:val="none" w:sz="0" w:space="0" w:color="auto"/>
        <w:right w:val="none" w:sz="0" w:space="0" w:color="auto"/>
      </w:divBdr>
    </w:div>
    <w:div w:id="583799618">
      <w:bodyDiv w:val="1"/>
      <w:marLeft w:val="0"/>
      <w:marRight w:val="0"/>
      <w:marTop w:val="0"/>
      <w:marBottom w:val="0"/>
      <w:divBdr>
        <w:top w:val="none" w:sz="0" w:space="0" w:color="auto"/>
        <w:left w:val="none" w:sz="0" w:space="0" w:color="auto"/>
        <w:bottom w:val="none" w:sz="0" w:space="0" w:color="auto"/>
        <w:right w:val="none" w:sz="0" w:space="0" w:color="auto"/>
      </w:divBdr>
    </w:div>
    <w:div w:id="585652904">
      <w:bodyDiv w:val="1"/>
      <w:marLeft w:val="0"/>
      <w:marRight w:val="0"/>
      <w:marTop w:val="0"/>
      <w:marBottom w:val="0"/>
      <w:divBdr>
        <w:top w:val="none" w:sz="0" w:space="0" w:color="auto"/>
        <w:left w:val="none" w:sz="0" w:space="0" w:color="auto"/>
        <w:bottom w:val="none" w:sz="0" w:space="0" w:color="auto"/>
        <w:right w:val="none" w:sz="0" w:space="0" w:color="auto"/>
      </w:divBdr>
    </w:div>
    <w:div w:id="590432972">
      <w:bodyDiv w:val="1"/>
      <w:marLeft w:val="0"/>
      <w:marRight w:val="0"/>
      <w:marTop w:val="0"/>
      <w:marBottom w:val="0"/>
      <w:divBdr>
        <w:top w:val="none" w:sz="0" w:space="0" w:color="auto"/>
        <w:left w:val="none" w:sz="0" w:space="0" w:color="auto"/>
        <w:bottom w:val="none" w:sz="0" w:space="0" w:color="auto"/>
        <w:right w:val="none" w:sz="0" w:space="0" w:color="auto"/>
      </w:divBdr>
    </w:div>
    <w:div w:id="593513496">
      <w:bodyDiv w:val="1"/>
      <w:marLeft w:val="0"/>
      <w:marRight w:val="0"/>
      <w:marTop w:val="0"/>
      <w:marBottom w:val="0"/>
      <w:divBdr>
        <w:top w:val="none" w:sz="0" w:space="0" w:color="auto"/>
        <w:left w:val="none" w:sz="0" w:space="0" w:color="auto"/>
        <w:bottom w:val="none" w:sz="0" w:space="0" w:color="auto"/>
        <w:right w:val="none" w:sz="0" w:space="0" w:color="auto"/>
      </w:divBdr>
    </w:div>
    <w:div w:id="597249236">
      <w:bodyDiv w:val="1"/>
      <w:marLeft w:val="0"/>
      <w:marRight w:val="0"/>
      <w:marTop w:val="0"/>
      <w:marBottom w:val="0"/>
      <w:divBdr>
        <w:top w:val="none" w:sz="0" w:space="0" w:color="auto"/>
        <w:left w:val="none" w:sz="0" w:space="0" w:color="auto"/>
        <w:bottom w:val="none" w:sz="0" w:space="0" w:color="auto"/>
        <w:right w:val="none" w:sz="0" w:space="0" w:color="auto"/>
      </w:divBdr>
    </w:div>
    <w:div w:id="597560198">
      <w:bodyDiv w:val="1"/>
      <w:marLeft w:val="0"/>
      <w:marRight w:val="0"/>
      <w:marTop w:val="0"/>
      <w:marBottom w:val="0"/>
      <w:divBdr>
        <w:top w:val="none" w:sz="0" w:space="0" w:color="auto"/>
        <w:left w:val="none" w:sz="0" w:space="0" w:color="auto"/>
        <w:bottom w:val="none" w:sz="0" w:space="0" w:color="auto"/>
        <w:right w:val="none" w:sz="0" w:space="0" w:color="auto"/>
      </w:divBdr>
    </w:div>
    <w:div w:id="600647827">
      <w:bodyDiv w:val="1"/>
      <w:marLeft w:val="0"/>
      <w:marRight w:val="0"/>
      <w:marTop w:val="0"/>
      <w:marBottom w:val="0"/>
      <w:divBdr>
        <w:top w:val="none" w:sz="0" w:space="0" w:color="auto"/>
        <w:left w:val="none" w:sz="0" w:space="0" w:color="auto"/>
        <w:bottom w:val="none" w:sz="0" w:space="0" w:color="auto"/>
        <w:right w:val="none" w:sz="0" w:space="0" w:color="auto"/>
      </w:divBdr>
    </w:div>
    <w:div w:id="605700885">
      <w:bodyDiv w:val="1"/>
      <w:marLeft w:val="0"/>
      <w:marRight w:val="0"/>
      <w:marTop w:val="0"/>
      <w:marBottom w:val="0"/>
      <w:divBdr>
        <w:top w:val="none" w:sz="0" w:space="0" w:color="auto"/>
        <w:left w:val="none" w:sz="0" w:space="0" w:color="auto"/>
        <w:bottom w:val="none" w:sz="0" w:space="0" w:color="auto"/>
        <w:right w:val="none" w:sz="0" w:space="0" w:color="auto"/>
      </w:divBdr>
    </w:div>
    <w:div w:id="605894123">
      <w:bodyDiv w:val="1"/>
      <w:marLeft w:val="0"/>
      <w:marRight w:val="0"/>
      <w:marTop w:val="0"/>
      <w:marBottom w:val="0"/>
      <w:divBdr>
        <w:top w:val="none" w:sz="0" w:space="0" w:color="auto"/>
        <w:left w:val="none" w:sz="0" w:space="0" w:color="auto"/>
        <w:bottom w:val="none" w:sz="0" w:space="0" w:color="auto"/>
        <w:right w:val="none" w:sz="0" w:space="0" w:color="auto"/>
      </w:divBdr>
    </w:div>
    <w:div w:id="611592507">
      <w:bodyDiv w:val="1"/>
      <w:marLeft w:val="0"/>
      <w:marRight w:val="0"/>
      <w:marTop w:val="0"/>
      <w:marBottom w:val="0"/>
      <w:divBdr>
        <w:top w:val="none" w:sz="0" w:space="0" w:color="auto"/>
        <w:left w:val="none" w:sz="0" w:space="0" w:color="auto"/>
        <w:bottom w:val="none" w:sz="0" w:space="0" w:color="auto"/>
        <w:right w:val="none" w:sz="0" w:space="0" w:color="auto"/>
      </w:divBdr>
    </w:div>
    <w:div w:id="611741954">
      <w:bodyDiv w:val="1"/>
      <w:marLeft w:val="0"/>
      <w:marRight w:val="0"/>
      <w:marTop w:val="0"/>
      <w:marBottom w:val="0"/>
      <w:divBdr>
        <w:top w:val="none" w:sz="0" w:space="0" w:color="auto"/>
        <w:left w:val="none" w:sz="0" w:space="0" w:color="auto"/>
        <w:bottom w:val="none" w:sz="0" w:space="0" w:color="auto"/>
        <w:right w:val="none" w:sz="0" w:space="0" w:color="auto"/>
      </w:divBdr>
    </w:div>
    <w:div w:id="615524371">
      <w:bodyDiv w:val="1"/>
      <w:marLeft w:val="0"/>
      <w:marRight w:val="0"/>
      <w:marTop w:val="0"/>
      <w:marBottom w:val="0"/>
      <w:divBdr>
        <w:top w:val="none" w:sz="0" w:space="0" w:color="auto"/>
        <w:left w:val="none" w:sz="0" w:space="0" w:color="auto"/>
        <w:bottom w:val="none" w:sz="0" w:space="0" w:color="auto"/>
        <w:right w:val="none" w:sz="0" w:space="0" w:color="auto"/>
      </w:divBdr>
    </w:div>
    <w:div w:id="616762117">
      <w:bodyDiv w:val="1"/>
      <w:marLeft w:val="0"/>
      <w:marRight w:val="0"/>
      <w:marTop w:val="0"/>
      <w:marBottom w:val="0"/>
      <w:divBdr>
        <w:top w:val="none" w:sz="0" w:space="0" w:color="auto"/>
        <w:left w:val="none" w:sz="0" w:space="0" w:color="auto"/>
        <w:bottom w:val="none" w:sz="0" w:space="0" w:color="auto"/>
        <w:right w:val="none" w:sz="0" w:space="0" w:color="auto"/>
      </w:divBdr>
    </w:div>
    <w:div w:id="624383351">
      <w:bodyDiv w:val="1"/>
      <w:marLeft w:val="0"/>
      <w:marRight w:val="0"/>
      <w:marTop w:val="0"/>
      <w:marBottom w:val="0"/>
      <w:divBdr>
        <w:top w:val="none" w:sz="0" w:space="0" w:color="auto"/>
        <w:left w:val="none" w:sz="0" w:space="0" w:color="auto"/>
        <w:bottom w:val="none" w:sz="0" w:space="0" w:color="auto"/>
        <w:right w:val="none" w:sz="0" w:space="0" w:color="auto"/>
      </w:divBdr>
    </w:div>
    <w:div w:id="625087648">
      <w:bodyDiv w:val="1"/>
      <w:marLeft w:val="0"/>
      <w:marRight w:val="0"/>
      <w:marTop w:val="0"/>
      <w:marBottom w:val="0"/>
      <w:divBdr>
        <w:top w:val="none" w:sz="0" w:space="0" w:color="auto"/>
        <w:left w:val="none" w:sz="0" w:space="0" w:color="auto"/>
        <w:bottom w:val="none" w:sz="0" w:space="0" w:color="auto"/>
        <w:right w:val="none" w:sz="0" w:space="0" w:color="auto"/>
      </w:divBdr>
    </w:div>
    <w:div w:id="627900597">
      <w:bodyDiv w:val="1"/>
      <w:marLeft w:val="0"/>
      <w:marRight w:val="0"/>
      <w:marTop w:val="0"/>
      <w:marBottom w:val="0"/>
      <w:divBdr>
        <w:top w:val="none" w:sz="0" w:space="0" w:color="auto"/>
        <w:left w:val="none" w:sz="0" w:space="0" w:color="auto"/>
        <w:bottom w:val="none" w:sz="0" w:space="0" w:color="auto"/>
        <w:right w:val="none" w:sz="0" w:space="0" w:color="auto"/>
      </w:divBdr>
    </w:div>
    <w:div w:id="627970925">
      <w:bodyDiv w:val="1"/>
      <w:marLeft w:val="0"/>
      <w:marRight w:val="0"/>
      <w:marTop w:val="0"/>
      <w:marBottom w:val="0"/>
      <w:divBdr>
        <w:top w:val="none" w:sz="0" w:space="0" w:color="auto"/>
        <w:left w:val="none" w:sz="0" w:space="0" w:color="auto"/>
        <w:bottom w:val="none" w:sz="0" w:space="0" w:color="auto"/>
        <w:right w:val="none" w:sz="0" w:space="0" w:color="auto"/>
      </w:divBdr>
    </w:div>
    <w:div w:id="630399191">
      <w:bodyDiv w:val="1"/>
      <w:marLeft w:val="0"/>
      <w:marRight w:val="0"/>
      <w:marTop w:val="0"/>
      <w:marBottom w:val="0"/>
      <w:divBdr>
        <w:top w:val="none" w:sz="0" w:space="0" w:color="auto"/>
        <w:left w:val="none" w:sz="0" w:space="0" w:color="auto"/>
        <w:bottom w:val="none" w:sz="0" w:space="0" w:color="auto"/>
        <w:right w:val="none" w:sz="0" w:space="0" w:color="auto"/>
      </w:divBdr>
    </w:div>
    <w:div w:id="631247803">
      <w:bodyDiv w:val="1"/>
      <w:marLeft w:val="0"/>
      <w:marRight w:val="0"/>
      <w:marTop w:val="0"/>
      <w:marBottom w:val="0"/>
      <w:divBdr>
        <w:top w:val="none" w:sz="0" w:space="0" w:color="auto"/>
        <w:left w:val="none" w:sz="0" w:space="0" w:color="auto"/>
        <w:bottom w:val="none" w:sz="0" w:space="0" w:color="auto"/>
        <w:right w:val="none" w:sz="0" w:space="0" w:color="auto"/>
      </w:divBdr>
    </w:div>
    <w:div w:id="634527406">
      <w:bodyDiv w:val="1"/>
      <w:marLeft w:val="0"/>
      <w:marRight w:val="0"/>
      <w:marTop w:val="0"/>
      <w:marBottom w:val="0"/>
      <w:divBdr>
        <w:top w:val="none" w:sz="0" w:space="0" w:color="auto"/>
        <w:left w:val="none" w:sz="0" w:space="0" w:color="auto"/>
        <w:bottom w:val="none" w:sz="0" w:space="0" w:color="auto"/>
        <w:right w:val="none" w:sz="0" w:space="0" w:color="auto"/>
      </w:divBdr>
    </w:div>
    <w:div w:id="636447032">
      <w:bodyDiv w:val="1"/>
      <w:marLeft w:val="0"/>
      <w:marRight w:val="0"/>
      <w:marTop w:val="0"/>
      <w:marBottom w:val="0"/>
      <w:divBdr>
        <w:top w:val="none" w:sz="0" w:space="0" w:color="auto"/>
        <w:left w:val="none" w:sz="0" w:space="0" w:color="auto"/>
        <w:bottom w:val="none" w:sz="0" w:space="0" w:color="auto"/>
        <w:right w:val="none" w:sz="0" w:space="0" w:color="auto"/>
      </w:divBdr>
    </w:div>
    <w:div w:id="637802510">
      <w:bodyDiv w:val="1"/>
      <w:marLeft w:val="0"/>
      <w:marRight w:val="0"/>
      <w:marTop w:val="0"/>
      <w:marBottom w:val="0"/>
      <w:divBdr>
        <w:top w:val="none" w:sz="0" w:space="0" w:color="auto"/>
        <w:left w:val="none" w:sz="0" w:space="0" w:color="auto"/>
        <w:bottom w:val="none" w:sz="0" w:space="0" w:color="auto"/>
        <w:right w:val="none" w:sz="0" w:space="0" w:color="auto"/>
      </w:divBdr>
    </w:div>
    <w:div w:id="641235528">
      <w:bodyDiv w:val="1"/>
      <w:marLeft w:val="0"/>
      <w:marRight w:val="0"/>
      <w:marTop w:val="0"/>
      <w:marBottom w:val="0"/>
      <w:divBdr>
        <w:top w:val="none" w:sz="0" w:space="0" w:color="auto"/>
        <w:left w:val="none" w:sz="0" w:space="0" w:color="auto"/>
        <w:bottom w:val="none" w:sz="0" w:space="0" w:color="auto"/>
        <w:right w:val="none" w:sz="0" w:space="0" w:color="auto"/>
      </w:divBdr>
    </w:div>
    <w:div w:id="641614598">
      <w:bodyDiv w:val="1"/>
      <w:marLeft w:val="0"/>
      <w:marRight w:val="0"/>
      <w:marTop w:val="0"/>
      <w:marBottom w:val="0"/>
      <w:divBdr>
        <w:top w:val="none" w:sz="0" w:space="0" w:color="auto"/>
        <w:left w:val="none" w:sz="0" w:space="0" w:color="auto"/>
        <w:bottom w:val="none" w:sz="0" w:space="0" w:color="auto"/>
        <w:right w:val="none" w:sz="0" w:space="0" w:color="auto"/>
      </w:divBdr>
    </w:div>
    <w:div w:id="645401662">
      <w:bodyDiv w:val="1"/>
      <w:marLeft w:val="0"/>
      <w:marRight w:val="0"/>
      <w:marTop w:val="0"/>
      <w:marBottom w:val="0"/>
      <w:divBdr>
        <w:top w:val="none" w:sz="0" w:space="0" w:color="auto"/>
        <w:left w:val="none" w:sz="0" w:space="0" w:color="auto"/>
        <w:bottom w:val="none" w:sz="0" w:space="0" w:color="auto"/>
        <w:right w:val="none" w:sz="0" w:space="0" w:color="auto"/>
      </w:divBdr>
    </w:div>
    <w:div w:id="648285260">
      <w:bodyDiv w:val="1"/>
      <w:marLeft w:val="0"/>
      <w:marRight w:val="0"/>
      <w:marTop w:val="0"/>
      <w:marBottom w:val="0"/>
      <w:divBdr>
        <w:top w:val="none" w:sz="0" w:space="0" w:color="auto"/>
        <w:left w:val="none" w:sz="0" w:space="0" w:color="auto"/>
        <w:bottom w:val="none" w:sz="0" w:space="0" w:color="auto"/>
        <w:right w:val="none" w:sz="0" w:space="0" w:color="auto"/>
      </w:divBdr>
    </w:div>
    <w:div w:id="648903585">
      <w:bodyDiv w:val="1"/>
      <w:marLeft w:val="0"/>
      <w:marRight w:val="0"/>
      <w:marTop w:val="0"/>
      <w:marBottom w:val="0"/>
      <w:divBdr>
        <w:top w:val="none" w:sz="0" w:space="0" w:color="auto"/>
        <w:left w:val="none" w:sz="0" w:space="0" w:color="auto"/>
        <w:bottom w:val="none" w:sz="0" w:space="0" w:color="auto"/>
        <w:right w:val="none" w:sz="0" w:space="0" w:color="auto"/>
      </w:divBdr>
    </w:div>
    <w:div w:id="650645715">
      <w:bodyDiv w:val="1"/>
      <w:marLeft w:val="0"/>
      <w:marRight w:val="0"/>
      <w:marTop w:val="0"/>
      <w:marBottom w:val="0"/>
      <w:divBdr>
        <w:top w:val="none" w:sz="0" w:space="0" w:color="auto"/>
        <w:left w:val="none" w:sz="0" w:space="0" w:color="auto"/>
        <w:bottom w:val="none" w:sz="0" w:space="0" w:color="auto"/>
        <w:right w:val="none" w:sz="0" w:space="0" w:color="auto"/>
      </w:divBdr>
    </w:div>
    <w:div w:id="652612062">
      <w:bodyDiv w:val="1"/>
      <w:marLeft w:val="0"/>
      <w:marRight w:val="0"/>
      <w:marTop w:val="0"/>
      <w:marBottom w:val="0"/>
      <w:divBdr>
        <w:top w:val="none" w:sz="0" w:space="0" w:color="auto"/>
        <w:left w:val="none" w:sz="0" w:space="0" w:color="auto"/>
        <w:bottom w:val="none" w:sz="0" w:space="0" w:color="auto"/>
        <w:right w:val="none" w:sz="0" w:space="0" w:color="auto"/>
      </w:divBdr>
      <w:divsChild>
        <w:div w:id="52849591">
          <w:marLeft w:val="0"/>
          <w:marRight w:val="0"/>
          <w:marTop w:val="0"/>
          <w:marBottom w:val="0"/>
          <w:divBdr>
            <w:top w:val="none" w:sz="0" w:space="0" w:color="auto"/>
            <w:left w:val="none" w:sz="0" w:space="0" w:color="auto"/>
            <w:bottom w:val="none" w:sz="0" w:space="0" w:color="auto"/>
            <w:right w:val="none" w:sz="0" w:space="0" w:color="auto"/>
          </w:divBdr>
        </w:div>
        <w:div w:id="1976063703">
          <w:marLeft w:val="0"/>
          <w:marRight w:val="0"/>
          <w:marTop w:val="0"/>
          <w:marBottom w:val="0"/>
          <w:divBdr>
            <w:top w:val="none" w:sz="0" w:space="0" w:color="auto"/>
            <w:left w:val="none" w:sz="0" w:space="0" w:color="auto"/>
            <w:bottom w:val="none" w:sz="0" w:space="0" w:color="auto"/>
            <w:right w:val="none" w:sz="0" w:space="0" w:color="auto"/>
          </w:divBdr>
        </w:div>
      </w:divsChild>
    </w:div>
    <w:div w:id="656956988">
      <w:bodyDiv w:val="1"/>
      <w:marLeft w:val="0"/>
      <w:marRight w:val="0"/>
      <w:marTop w:val="0"/>
      <w:marBottom w:val="0"/>
      <w:divBdr>
        <w:top w:val="none" w:sz="0" w:space="0" w:color="auto"/>
        <w:left w:val="none" w:sz="0" w:space="0" w:color="auto"/>
        <w:bottom w:val="none" w:sz="0" w:space="0" w:color="auto"/>
        <w:right w:val="none" w:sz="0" w:space="0" w:color="auto"/>
      </w:divBdr>
    </w:div>
    <w:div w:id="657459468">
      <w:bodyDiv w:val="1"/>
      <w:marLeft w:val="0"/>
      <w:marRight w:val="0"/>
      <w:marTop w:val="0"/>
      <w:marBottom w:val="0"/>
      <w:divBdr>
        <w:top w:val="none" w:sz="0" w:space="0" w:color="auto"/>
        <w:left w:val="none" w:sz="0" w:space="0" w:color="auto"/>
        <w:bottom w:val="none" w:sz="0" w:space="0" w:color="auto"/>
        <w:right w:val="none" w:sz="0" w:space="0" w:color="auto"/>
      </w:divBdr>
    </w:div>
    <w:div w:id="659961350">
      <w:bodyDiv w:val="1"/>
      <w:marLeft w:val="0"/>
      <w:marRight w:val="0"/>
      <w:marTop w:val="0"/>
      <w:marBottom w:val="0"/>
      <w:divBdr>
        <w:top w:val="none" w:sz="0" w:space="0" w:color="auto"/>
        <w:left w:val="none" w:sz="0" w:space="0" w:color="auto"/>
        <w:bottom w:val="none" w:sz="0" w:space="0" w:color="auto"/>
        <w:right w:val="none" w:sz="0" w:space="0" w:color="auto"/>
      </w:divBdr>
    </w:div>
    <w:div w:id="661928759">
      <w:bodyDiv w:val="1"/>
      <w:marLeft w:val="0"/>
      <w:marRight w:val="0"/>
      <w:marTop w:val="0"/>
      <w:marBottom w:val="0"/>
      <w:divBdr>
        <w:top w:val="none" w:sz="0" w:space="0" w:color="auto"/>
        <w:left w:val="none" w:sz="0" w:space="0" w:color="auto"/>
        <w:bottom w:val="none" w:sz="0" w:space="0" w:color="auto"/>
        <w:right w:val="none" w:sz="0" w:space="0" w:color="auto"/>
      </w:divBdr>
    </w:div>
    <w:div w:id="664473856">
      <w:bodyDiv w:val="1"/>
      <w:marLeft w:val="0"/>
      <w:marRight w:val="0"/>
      <w:marTop w:val="0"/>
      <w:marBottom w:val="0"/>
      <w:divBdr>
        <w:top w:val="none" w:sz="0" w:space="0" w:color="auto"/>
        <w:left w:val="none" w:sz="0" w:space="0" w:color="auto"/>
        <w:bottom w:val="none" w:sz="0" w:space="0" w:color="auto"/>
        <w:right w:val="none" w:sz="0" w:space="0" w:color="auto"/>
      </w:divBdr>
    </w:div>
    <w:div w:id="666716532">
      <w:bodyDiv w:val="1"/>
      <w:marLeft w:val="0"/>
      <w:marRight w:val="0"/>
      <w:marTop w:val="0"/>
      <w:marBottom w:val="0"/>
      <w:divBdr>
        <w:top w:val="none" w:sz="0" w:space="0" w:color="auto"/>
        <w:left w:val="none" w:sz="0" w:space="0" w:color="auto"/>
        <w:bottom w:val="none" w:sz="0" w:space="0" w:color="auto"/>
        <w:right w:val="none" w:sz="0" w:space="0" w:color="auto"/>
      </w:divBdr>
    </w:div>
    <w:div w:id="672999821">
      <w:bodyDiv w:val="1"/>
      <w:marLeft w:val="0"/>
      <w:marRight w:val="0"/>
      <w:marTop w:val="0"/>
      <w:marBottom w:val="0"/>
      <w:divBdr>
        <w:top w:val="none" w:sz="0" w:space="0" w:color="auto"/>
        <w:left w:val="none" w:sz="0" w:space="0" w:color="auto"/>
        <w:bottom w:val="none" w:sz="0" w:space="0" w:color="auto"/>
        <w:right w:val="none" w:sz="0" w:space="0" w:color="auto"/>
      </w:divBdr>
    </w:div>
    <w:div w:id="676427829">
      <w:bodyDiv w:val="1"/>
      <w:marLeft w:val="0"/>
      <w:marRight w:val="0"/>
      <w:marTop w:val="0"/>
      <w:marBottom w:val="0"/>
      <w:divBdr>
        <w:top w:val="none" w:sz="0" w:space="0" w:color="auto"/>
        <w:left w:val="none" w:sz="0" w:space="0" w:color="auto"/>
        <w:bottom w:val="none" w:sz="0" w:space="0" w:color="auto"/>
        <w:right w:val="none" w:sz="0" w:space="0" w:color="auto"/>
      </w:divBdr>
    </w:div>
    <w:div w:id="680813776">
      <w:bodyDiv w:val="1"/>
      <w:marLeft w:val="0"/>
      <w:marRight w:val="0"/>
      <w:marTop w:val="0"/>
      <w:marBottom w:val="0"/>
      <w:divBdr>
        <w:top w:val="none" w:sz="0" w:space="0" w:color="auto"/>
        <w:left w:val="none" w:sz="0" w:space="0" w:color="auto"/>
        <w:bottom w:val="none" w:sz="0" w:space="0" w:color="auto"/>
        <w:right w:val="none" w:sz="0" w:space="0" w:color="auto"/>
      </w:divBdr>
    </w:div>
    <w:div w:id="682392971">
      <w:bodyDiv w:val="1"/>
      <w:marLeft w:val="0"/>
      <w:marRight w:val="0"/>
      <w:marTop w:val="0"/>
      <w:marBottom w:val="0"/>
      <w:divBdr>
        <w:top w:val="none" w:sz="0" w:space="0" w:color="auto"/>
        <w:left w:val="none" w:sz="0" w:space="0" w:color="auto"/>
        <w:bottom w:val="none" w:sz="0" w:space="0" w:color="auto"/>
        <w:right w:val="none" w:sz="0" w:space="0" w:color="auto"/>
      </w:divBdr>
    </w:div>
    <w:div w:id="685251907">
      <w:bodyDiv w:val="1"/>
      <w:marLeft w:val="0"/>
      <w:marRight w:val="0"/>
      <w:marTop w:val="0"/>
      <w:marBottom w:val="0"/>
      <w:divBdr>
        <w:top w:val="none" w:sz="0" w:space="0" w:color="auto"/>
        <w:left w:val="none" w:sz="0" w:space="0" w:color="auto"/>
        <w:bottom w:val="none" w:sz="0" w:space="0" w:color="auto"/>
        <w:right w:val="none" w:sz="0" w:space="0" w:color="auto"/>
      </w:divBdr>
    </w:div>
    <w:div w:id="686061173">
      <w:bodyDiv w:val="1"/>
      <w:marLeft w:val="0"/>
      <w:marRight w:val="0"/>
      <w:marTop w:val="0"/>
      <w:marBottom w:val="0"/>
      <w:divBdr>
        <w:top w:val="none" w:sz="0" w:space="0" w:color="auto"/>
        <w:left w:val="none" w:sz="0" w:space="0" w:color="auto"/>
        <w:bottom w:val="none" w:sz="0" w:space="0" w:color="auto"/>
        <w:right w:val="none" w:sz="0" w:space="0" w:color="auto"/>
      </w:divBdr>
    </w:div>
    <w:div w:id="693070224">
      <w:bodyDiv w:val="1"/>
      <w:marLeft w:val="0"/>
      <w:marRight w:val="0"/>
      <w:marTop w:val="0"/>
      <w:marBottom w:val="0"/>
      <w:divBdr>
        <w:top w:val="none" w:sz="0" w:space="0" w:color="auto"/>
        <w:left w:val="none" w:sz="0" w:space="0" w:color="auto"/>
        <w:bottom w:val="none" w:sz="0" w:space="0" w:color="auto"/>
        <w:right w:val="none" w:sz="0" w:space="0" w:color="auto"/>
      </w:divBdr>
    </w:div>
    <w:div w:id="695086555">
      <w:bodyDiv w:val="1"/>
      <w:marLeft w:val="0"/>
      <w:marRight w:val="0"/>
      <w:marTop w:val="0"/>
      <w:marBottom w:val="0"/>
      <w:divBdr>
        <w:top w:val="none" w:sz="0" w:space="0" w:color="auto"/>
        <w:left w:val="none" w:sz="0" w:space="0" w:color="auto"/>
        <w:bottom w:val="none" w:sz="0" w:space="0" w:color="auto"/>
        <w:right w:val="none" w:sz="0" w:space="0" w:color="auto"/>
      </w:divBdr>
    </w:div>
    <w:div w:id="695741824">
      <w:bodyDiv w:val="1"/>
      <w:marLeft w:val="0"/>
      <w:marRight w:val="0"/>
      <w:marTop w:val="0"/>
      <w:marBottom w:val="0"/>
      <w:divBdr>
        <w:top w:val="none" w:sz="0" w:space="0" w:color="auto"/>
        <w:left w:val="none" w:sz="0" w:space="0" w:color="auto"/>
        <w:bottom w:val="none" w:sz="0" w:space="0" w:color="auto"/>
        <w:right w:val="none" w:sz="0" w:space="0" w:color="auto"/>
      </w:divBdr>
    </w:div>
    <w:div w:id="712340533">
      <w:bodyDiv w:val="1"/>
      <w:marLeft w:val="0"/>
      <w:marRight w:val="0"/>
      <w:marTop w:val="0"/>
      <w:marBottom w:val="0"/>
      <w:divBdr>
        <w:top w:val="none" w:sz="0" w:space="0" w:color="auto"/>
        <w:left w:val="none" w:sz="0" w:space="0" w:color="auto"/>
        <w:bottom w:val="none" w:sz="0" w:space="0" w:color="auto"/>
        <w:right w:val="none" w:sz="0" w:space="0" w:color="auto"/>
      </w:divBdr>
    </w:div>
    <w:div w:id="728647751">
      <w:bodyDiv w:val="1"/>
      <w:marLeft w:val="0"/>
      <w:marRight w:val="0"/>
      <w:marTop w:val="0"/>
      <w:marBottom w:val="0"/>
      <w:divBdr>
        <w:top w:val="none" w:sz="0" w:space="0" w:color="auto"/>
        <w:left w:val="none" w:sz="0" w:space="0" w:color="auto"/>
        <w:bottom w:val="none" w:sz="0" w:space="0" w:color="auto"/>
        <w:right w:val="none" w:sz="0" w:space="0" w:color="auto"/>
      </w:divBdr>
    </w:div>
    <w:div w:id="733622650">
      <w:bodyDiv w:val="1"/>
      <w:marLeft w:val="0"/>
      <w:marRight w:val="0"/>
      <w:marTop w:val="0"/>
      <w:marBottom w:val="0"/>
      <w:divBdr>
        <w:top w:val="none" w:sz="0" w:space="0" w:color="auto"/>
        <w:left w:val="none" w:sz="0" w:space="0" w:color="auto"/>
        <w:bottom w:val="none" w:sz="0" w:space="0" w:color="auto"/>
        <w:right w:val="none" w:sz="0" w:space="0" w:color="auto"/>
      </w:divBdr>
    </w:div>
    <w:div w:id="735513009">
      <w:bodyDiv w:val="1"/>
      <w:marLeft w:val="0"/>
      <w:marRight w:val="0"/>
      <w:marTop w:val="0"/>
      <w:marBottom w:val="0"/>
      <w:divBdr>
        <w:top w:val="none" w:sz="0" w:space="0" w:color="auto"/>
        <w:left w:val="none" w:sz="0" w:space="0" w:color="auto"/>
        <w:bottom w:val="none" w:sz="0" w:space="0" w:color="auto"/>
        <w:right w:val="none" w:sz="0" w:space="0" w:color="auto"/>
      </w:divBdr>
    </w:div>
    <w:div w:id="737556412">
      <w:bodyDiv w:val="1"/>
      <w:marLeft w:val="0"/>
      <w:marRight w:val="0"/>
      <w:marTop w:val="0"/>
      <w:marBottom w:val="0"/>
      <w:divBdr>
        <w:top w:val="none" w:sz="0" w:space="0" w:color="auto"/>
        <w:left w:val="none" w:sz="0" w:space="0" w:color="auto"/>
        <w:bottom w:val="none" w:sz="0" w:space="0" w:color="auto"/>
        <w:right w:val="none" w:sz="0" w:space="0" w:color="auto"/>
      </w:divBdr>
    </w:div>
    <w:div w:id="749812038">
      <w:bodyDiv w:val="1"/>
      <w:marLeft w:val="0"/>
      <w:marRight w:val="0"/>
      <w:marTop w:val="0"/>
      <w:marBottom w:val="0"/>
      <w:divBdr>
        <w:top w:val="none" w:sz="0" w:space="0" w:color="auto"/>
        <w:left w:val="none" w:sz="0" w:space="0" w:color="auto"/>
        <w:bottom w:val="none" w:sz="0" w:space="0" w:color="auto"/>
        <w:right w:val="none" w:sz="0" w:space="0" w:color="auto"/>
      </w:divBdr>
    </w:div>
    <w:div w:id="751659107">
      <w:bodyDiv w:val="1"/>
      <w:marLeft w:val="0"/>
      <w:marRight w:val="0"/>
      <w:marTop w:val="0"/>
      <w:marBottom w:val="0"/>
      <w:divBdr>
        <w:top w:val="none" w:sz="0" w:space="0" w:color="auto"/>
        <w:left w:val="none" w:sz="0" w:space="0" w:color="auto"/>
        <w:bottom w:val="none" w:sz="0" w:space="0" w:color="auto"/>
        <w:right w:val="none" w:sz="0" w:space="0" w:color="auto"/>
      </w:divBdr>
    </w:div>
    <w:div w:id="756752909">
      <w:bodyDiv w:val="1"/>
      <w:marLeft w:val="0"/>
      <w:marRight w:val="0"/>
      <w:marTop w:val="0"/>
      <w:marBottom w:val="0"/>
      <w:divBdr>
        <w:top w:val="none" w:sz="0" w:space="0" w:color="auto"/>
        <w:left w:val="none" w:sz="0" w:space="0" w:color="auto"/>
        <w:bottom w:val="none" w:sz="0" w:space="0" w:color="auto"/>
        <w:right w:val="none" w:sz="0" w:space="0" w:color="auto"/>
      </w:divBdr>
    </w:div>
    <w:div w:id="757796988">
      <w:bodyDiv w:val="1"/>
      <w:marLeft w:val="0"/>
      <w:marRight w:val="0"/>
      <w:marTop w:val="0"/>
      <w:marBottom w:val="0"/>
      <w:divBdr>
        <w:top w:val="none" w:sz="0" w:space="0" w:color="auto"/>
        <w:left w:val="none" w:sz="0" w:space="0" w:color="auto"/>
        <w:bottom w:val="none" w:sz="0" w:space="0" w:color="auto"/>
        <w:right w:val="none" w:sz="0" w:space="0" w:color="auto"/>
      </w:divBdr>
    </w:div>
    <w:div w:id="763496851">
      <w:bodyDiv w:val="1"/>
      <w:marLeft w:val="0"/>
      <w:marRight w:val="0"/>
      <w:marTop w:val="0"/>
      <w:marBottom w:val="0"/>
      <w:divBdr>
        <w:top w:val="none" w:sz="0" w:space="0" w:color="auto"/>
        <w:left w:val="none" w:sz="0" w:space="0" w:color="auto"/>
        <w:bottom w:val="none" w:sz="0" w:space="0" w:color="auto"/>
        <w:right w:val="none" w:sz="0" w:space="0" w:color="auto"/>
      </w:divBdr>
    </w:div>
    <w:div w:id="771239517">
      <w:bodyDiv w:val="1"/>
      <w:marLeft w:val="0"/>
      <w:marRight w:val="0"/>
      <w:marTop w:val="0"/>
      <w:marBottom w:val="0"/>
      <w:divBdr>
        <w:top w:val="none" w:sz="0" w:space="0" w:color="auto"/>
        <w:left w:val="none" w:sz="0" w:space="0" w:color="auto"/>
        <w:bottom w:val="none" w:sz="0" w:space="0" w:color="auto"/>
        <w:right w:val="none" w:sz="0" w:space="0" w:color="auto"/>
      </w:divBdr>
    </w:div>
    <w:div w:id="772170488">
      <w:bodyDiv w:val="1"/>
      <w:marLeft w:val="0"/>
      <w:marRight w:val="0"/>
      <w:marTop w:val="0"/>
      <w:marBottom w:val="0"/>
      <w:divBdr>
        <w:top w:val="none" w:sz="0" w:space="0" w:color="auto"/>
        <w:left w:val="none" w:sz="0" w:space="0" w:color="auto"/>
        <w:bottom w:val="none" w:sz="0" w:space="0" w:color="auto"/>
        <w:right w:val="none" w:sz="0" w:space="0" w:color="auto"/>
      </w:divBdr>
    </w:div>
    <w:div w:id="776947635">
      <w:bodyDiv w:val="1"/>
      <w:marLeft w:val="0"/>
      <w:marRight w:val="0"/>
      <w:marTop w:val="0"/>
      <w:marBottom w:val="0"/>
      <w:divBdr>
        <w:top w:val="none" w:sz="0" w:space="0" w:color="auto"/>
        <w:left w:val="none" w:sz="0" w:space="0" w:color="auto"/>
        <w:bottom w:val="none" w:sz="0" w:space="0" w:color="auto"/>
        <w:right w:val="none" w:sz="0" w:space="0" w:color="auto"/>
      </w:divBdr>
    </w:div>
    <w:div w:id="783498216">
      <w:bodyDiv w:val="1"/>
      <w:marLeft w:val="0"/>
      <w:marRight w:val="0"/>
      <w:marTop w:val="0"/>
      <w:marBottom w:val="0"/>
      <w:divBdr>
        <w:top w:val="none" w:sz="0" w:space="0" w:color="auto"/>
        <w:left w:val="none" w:sz="0" w:space="0" w:color="auto"/>
        <w:bottom w:val="none" w:sz="0" w:space="0" w:color="auto"/>
        <w:right w:val="none" w:sz="0" w:space="0" w:color="auto"/>
      </w:divBdr>
    </w:div>
    <w:div w:id="786435027">
      <w:bodyDiv w:val="1"/>
      <w:marLeft w:val="0"/>
      <w:marRight w:val="0"/>
      <w:marTop w:val="0"/>
      <w:marBottom w:val="0"/>
      <w:divBdr>
        <w:top w:val="none" w:sz="0" w:space="0" w:color="auto"/>
        <w:left w:val="none" w:sz="0" w:space="0" w:color="auto"/>
        <w:bottom w:val="none" w:sz="0" w:space="0" w:color="auto"/>
        <w:right w:val="none" w:sz="0" w:space="0" w:color="auto"/>
      </w:divBdr>
    </w:div>
    <w:div w:id="792018188">
      <w:bodyDiv w:val="1"/>
      <w:marLeft w:val="0"/>
      <w:marRight w:val="0"/>
      <w:marTop w:val="0"/>
      <w:marBottom w:val="0"/>
      <w:divBdr>
        <w:top w:val="none" w:sz="0" w:space="0" w:color="auto"/>
        <w:left w:val="none" w:sz="0" w:space="0" w:color="auto"/>
        <w:bottom w:val="none" w:sz="0" w:space="0" w:color="auto"/>
        <w:right w:val="none" w:sz="0" w:space="0" w:color="auto"/>
      </w:divBdr>
    </w:div>
    <w:div w:id="792402749">
      <w:bodyDiv w:val="1"/>
      <w:marLeft w:val="0"/>
      <w:marRight w:val="0"/>
      <w:marTop w:val="0"/>
      <w:marBottom w:val="0"/>
      <w:divBdr>
        <w:top w:val="none" w:sz="0" w:space="0" w:color="auto"/>
        <w:left w:val="none" w:sz="0" w:space="0" w:color="auto"/>
        <w:bottom w:val="none" w:sz="0" w:space="0" w:color="auto"/>
        <w:right w:val="none" w:sz="0" w:space="0" w:color="auto"/>
      </w:divBdr>
    </w:div>
    <w:div w:id="792553943">
      <w:bodyDiv w:val="1"/>
      <w:marLeft w:val="0"/>
      <w:marRight w:val="0"/>
      <w:marTop w:val="0"/>
      <w:marBottom w:val="0"/>
      <w:divBdr>
        <w:top w:val="none" w:sz="0" w:space="0" w:color="auto"/>
        <w:left w:val="none" w:sz="0" w:space="0" w:color="auto"/>
        <w:bottom w:val="none" w:sz="0" w:space="0" w:color="auto"/>
        <w:right w:val="none" w:sz="0" w:space="0" w:color="auto"/>
      </w:divBdr>
    </w:div>
    <w:div w:id="794297642">
      <w:bodyDiv w:val="1"/>
      <w:marLeft w:val="0"/>
      <w:marRight w:val="0"/>
      <w:marTop w:val="0"/>
      <w:marBottom w:val="0"/>
      <w:divBdr>
        <w:top w:val="none" w:sz="0" w:space="0" w:color="auto"/>
        <w:left w:val="none" w:sz="0" w:space="0" w:color="auto"/>
        <w:bottom w:val="none" w:sz="0" w:space="0" w:color="auto"/>
        <w:right w:val="none" w:sz="0" w:space="0" w:color="auto"/>
      </w:divBdr>
    </w:div>
    <w:div w:id="803738651">
      <w:bodyDiv w:val="1"/>
      <w:marLeft w:val="0"/>
      <w:marRight w:val="0"/>
      <w:marTop w:val="0"/>
      <w:marBottom w:val="0"/>
      <w:divBdr>
        <w:top w:val="none" w:sz="0" w:space="0" w:color="auto"/>
        <w:left w:val="none" w:sz="0" w:space="0" w:color="auto"/>
        <w:bottom w:val="none" w:sz="0" w:space="0" w:color="auto"/>
        <w:right w:val="none" w:sz="0" w:space="0" w:color="auto"/>
      </w:divBdr>
    </w:div>
    <w:div w:id="803962658">
      <w:bodyDiv w:val="1"/>
      <w:marLeft w:val="0"/>
      <w:marRight w:val="0"/>
      <w:marTop w:val="0"/>
      <w:marBottom w:val="0"/>
      <w:divBdr>
        <w:top w:val="none" w:sz="0" w:space="0" w:color="auto"/>
        <w:left w:val="none" w:sz="0" w:space="0" w:color="auto"/>
        <w:bottom w:val="none" w:sz="0" w:space="0" w:color="auto"/>
        <w:right w:val="none" w:sz="0" w:space="0" w:color="auto"/>
      </w:divBdr>
    </w:div>
    <w:div w:id="804737372">
      <w:bodyDiv w:val="1"/>
      <w:marLeft w:val="0"/>
      <w:marRight w:val="0"/>
      <w:marTop w:val="0"/>
      <w:marBottom w:val="0"/>
      <w:divBdr>
        <w:top w:val="none" w:sz="0" w:space="0" w:color="auto"/>
        <w:left w:val="none" w:sz="0" w:space="0" w:color="auto"/>
        <w:bottom w:val="none" w:sz="0" w:space="0" w:color="auto"/>
        <w:right w:val="none" w:sz="0" w:space="0" w:color="auto"/>
      </w:divBdr>
    </w:div>
    <w:div w:id="805703331">
      <w:bodyDiv w:val="1"/>
      <w:marLeft w:val="0"/>
      <w:marRight w:val="0"/>
      <w:marTop w:val="0"/>
      <w:marBottom w:val="0"/>
      <w:divBdr>
        <w:top w:val="none" w:sz="0" w:space="0" w:color="auto"/>
        <w:left w:val="none" w:sz="0" w:space="0" w:color="auto"/>
        <w:bottom w:val="none" w:sz="0" w:space="0" w:color="auto"/>
        <w:right w:val="none" w:sz="0" w:space="0" w:color="auto"/>
      </w:divBdr>
    </w:div>
    <w:div w:id="806630026">
      <w:bodyDiv w:val="1"/>
      <w:marLeft w:val="0"/>
      <w:marRight w:val="0"/>
      <w:marTop w:val="0"/>
      <w:marBottom w:val="0"/>
      <w:divBdr>
        <w:top w:val="none" w:sz="0" w:space="0" w:color="auto"/>
        <w:left w:val="none" w:sz="0" w:space="0" w:color="auto"/>
        <w:bottom w:val="none" w:sz="0" w:space="0" w:color="auto"/>
        <w:right w:val="none" w:sz="0" w:space="0" w:color="auto"/>
      </w:divBdr>
    </w:div>
    <w:div w:id="806968230">
      <w:bodyDiv w:val="1"/>
      <w:marLeft w:val="0"/>
      <w:marRight w:val="0"/>
      <w:marTop w:val="0"/>
      <w:marBottom w:val="0"/>
      <w:divBdr>
        <w:top w:val="none" w:sz="0" w:space="0" w:color="auto"/>
        <w:left w:val="none" w:sz="0" w:space="0" w:color="auto"/>
        <w:bottom w:val="none" w:sz="0" w:space="0" w:color="auto"/>
        <w:right w:val="none" w:sz="0" w:space="0" w:color="auto"/>
      </w:divBdr>
    </w:div>
    <w:div w:id="808281003">
      <w:bodyDiv w:val="1"/>
      <w:marLeft w:val="0"/>
      <w:marRight w:val="0"/>
      <w:marTop w:val="0"/>
      <w:marBottom w:val="0"/>
      <w:divBdr>
        <w:top w:val="none" w:sz="0" w:space="0" w:color="auto"/>
        <w:left w:val="none" w:sz="0" w:space="0" w:color="auto"/>
        <w:bottom w:val="none" w:sz="0" w:space="0" w:color="auto"/>
        <w:right w:val="none" w:sz="0" w:space="0" w:color="auto"/>
      </w:divBdr>
    </w:div>
    <w:div w:id="808321568">
      <w:bodyDiv w:val="1"/>
      <w:marLeft w:val="0"/>
      <w:marRight w:val="0"/>
      <w:marTop w:val="0"/>
      <w:marBottom w:val="0"/>
      <w:divBdr>
        <w:top w:val="none" w:sz="0" w:space="0" w:color="auto"/>
        <w:left w:val="none" w:sz="0" w:space="0" w:color="auto"/>
        <w:bottom w:val="none" w:sz="0" w:space="0" w:color="auto"/>
        <w:right w:val="none" w:sz="0" w:space="0" w:color="auto"/>
      </w:divBdr>
    </w:div>
    <w:div w:id="808744930">
      <w:bodyDiv w:val="1"/>
      <w:marLeft w:val="0"/>
      <w:marRight w:val="0"/>
      <w:marTop w:val="0"/>
      <w:marBottom w:val="0"/>
      <w:divBdr>
        <w:top w:val="none" w:sz="0" w:space="0" w:color="auto"/>
        <w:left w:val="none" w:sz="0" w:space="0" w:color="auto"/>
        <w:bottom w:val="none" w:sz="0" w:space="0" w:color="auto"/>
        <w:right w:val="none" w:sz="0" w:space="0" w:color="auto"/>
      </w:divBdr>
    </w:div>
    <w:div w:id="809708079">
      <w:bodyDiv w:val="1"/>
      <w:marLeft w:val="0"/>
      <w:marRight w:val="0"/>
      <w:marTop w:val="0"/>
      <w:marBottom w:val="0"/>
      <w:divBdr>
        <w:top w:val="none" w:sz="0" w:space="0" w:color="auto"/>
        <w:left w:val="none" w:sz="0" w:space="0" w:color="auto"/>
        <w:bottom w:val="none" w:sz="0" w:space="0" w:color="auto"/>
        <w:right w:val="none" w:sz="0" w:space="0" w:color="auto"/>
      </w:divBdr>
    </w:div>
    <w:div w:id="810050512">
      <w:bodyDiv w:val="1"/>
      <w:marLeft w:val="0"/>
      <w:marRight w:val="0"/>
      <w:marTop w:val="0"/>
      <w:marBottom w:val="0"/>
      <w:divBdr>
        <w:top w:val="none" w:sz="0" w:space="0" w:color="auto"/>
        <w:left w:val="none" w:sz="0" w:space="0" w:color="auto"/>
        <w:bottom w:val="none" w:sz="0" w:space="0" w:color="auto"/>
        <w:right w:val="none" w:sz="0" w:space="0" w:color="auto"/>
      </w:divBdr>
    </w:div>
    <w:div w:id="812139493">
      <w:bodyDiv w:val="1"/>
      <w:marLeft w:val="0"/>
      <w:marRight w:val="0"/>
      <w:marTop w:val="0"/>
      <w:marBottom w:val="0"/>
      <w:divBdr>
        <w:top w:val="none" w:sz="0" w:space="0" w:color="auto"/>
        <w:left w:val="none" w:sz="0" w:space="0" w:color="auto"/>
        <w:bottom w:val="none" w:sz="0" w:space="0" w:color="auto"/>
        <w:right w:val="none" w:sz="0" w:space="0" w:color="auto"/>
      </w:divBdr>
    </w:div>
    <w:div w:id="812528194">
      <w:bodyDiv w:val="1"/>
      <w:marLeft w:val="0"/>
      <w:marRight w:val="0"/>
      <w:marTop w:val="0"/>
      <w:marBottom w:val="0"/>
      <w:divBdr>
        <w:top w:val="none" w:sz="0" w:space="0" w:color="auto"/>
        <w:left w:val="none" w:sz="0" w:space="0" w:color="auto"/>
        <w:bottom w:val="none" w:sz="0" w:space="0" w:color="auto"/>
        <w:right w:val="none" w:sz="0" w:space="0" w:color="auto"/>
      </w:divBdr>
    </w:div>
    <w:div w:id="814563492">
      <w:bodyDiv w:val="1"/>
      <w:marLeft w:val="0"/>
      <w:marRight w:val="0"/>
      <w:marTop w:val="0"/>
      <w:marBottom w:val="0"/>
      <w:divBdr>
        <w:top w:val="none" w:sz="0" w:space="0" w:color="auto"/>
        <w:left w:val="none" w:sz="0" w:space="0" w:color="auto"/>
        <w:bottom w:val="none" w:sz="0" w:space="0" w:color="auto"/>
        <w:right w:val="none" w:sz="0" w:space="0" w:color="auto"/>
      </w:divBdr>
      <w:divsChild>
        <w:div w:id="336420808">
          <w:marLeft w:val="0"/>
          <w:marRight w:val="0"/>
          <w:marTop w:val="0"/>
          <w:marBottom w:val="60"/>
          <w:divBdr>
            <w:top w:val="single" w:sz="6" w:space="3" w:color="F0F2F3"/>
            <w:left w:val="single" w:sz="6" w:space="0" w:color="F0F2F3"/>
            <w:bottom w:val="none" w:sz="0" w:space="0" w:color="auto"/>
            <w:right w:val="single" w:sz="6" w:space="0" w:color="F0F2F3"/>
          </w:divBdr>
          <w:divsChild>
            <w:div w:id="1046488561">
              <w:marLeft w:val="30"/>
              <w:marRight w:val="0"/>
              <w:marTop w:val="60"/>
              <w:marBottom w:val="60"/>
              <w:divBdr>
                <w:top w:val="none" w:sz="0" w:space="0" w:color="auto"/>
                <w:left w:val="none" w:sz="0" w:space="0" w:color="auto"/>
                <w:bottom w:val="none" w:sz="0" w:space="0" w:color="auto"/>
                <w:right w:val="none" w:sz="0" w:space="0" w:color="auto"/>
              </w:divBdr>
              <w:divsChild>
                <w:div w:id="258367246">
                  <w:marLeft w:val="0"/>
                  <w:marRight w:val="0"/>
                  <w:marTop w:val="0"/>
                  <w:marBottom w:val="0"/>
                  <w:divBdr>
                    <w:top w:val="none" w:sz="0" w:space="0" w:color="auto"/>
                    <w:left w:val="none" w:sz="0" w:space="0" w:color="auto"/>
                    <w:bottom w:val="none" w:sz="0" w:space="0" w:color="auto"/>
                    <w:right w:val="none" w:sz="0" w:space="0" w:color="auto"/>
                  </w:divBdr>
                  <w:divsChild>
                    <w:div w:id="8666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834493">
      <w:bodyDiv w:val="1"/>
      <w:marLeft w:val="0"/>
      <w:marRight w:val="0"/>
      <w:marTop w:val="0"/>
      <w:marBottom w:val="0"/>
      <w:divBdr>
        <w:top w:val="none" w:sz="0" w:space="0" w:color="auto"/>
        <w:left w:val="none" w:sz="0" w:space="0" w:color="auto"/>
        <w:bottom w:val="none" w:sz="0" w:space="0" w:color="auto"/>
        <w:right w:val="none" w:sz="0" w:space="0" w:color="auto"/>
      </w:divBdr>
    </w:div>
    <w:div w:id="816067313">
      <w:bodyDiv w:val="1"/>
      <w:marLeft w:val="0"/>
      <w:marRight w:val="0"/>
      <w:marTop w:val="0"/>
      <w:marBottom w:val="0"/>
      <w:divBdr>
        <w:top w:val="none" w:sz="0" w:space="0" w:color="auto"/>
        <w:left w:val="none" w:sz="0" w:space="0" w:color="auto"/>
        <w:bottom w:val="none" w:sz="0" w:space="0" w:color="auto"/>
        <w:right w:val="none" w:sz="0" w:space="0" w:color="auto"/>
      </w:divBdr>
    </w:div>
    <w:div w:id="816264215">
      <w:bodyDiv w:val="1"/>
      <w:marLeft w:val="0"/>
      <w:marRight w:val="0"/>
      <w:marTop w:val="0"/>
      <w:marBottom w:val="0"/>
      <w:divBdr>
        <w:top w:val="none" w:sz="0" w:space="0" w:color="auto"/>
        <w:left w:val="none" w:sz="0" w:space="0" w:color="auto"/>
        <w:bottom w:val="none" w:sz="0" w:space="0" w:color="auto"/>
        <w:right w:val="none" w:sz="0" w:space="0" w:color="auto"/>
      </w:divBdr>
    </w:div>
    <w:div w:id="816727468">
      <w:bodyDiv w:val="1"/>
      <w:marLeft w:val="0"/>
      <w:marRight w:val="0"/>
      <w:marTop w:val="0"/>
      <w:marBottom w:val="0"/>
      <w:divBdr>
        <w:top w:val="none" w:sz="0" w:space="0" w:color="auto"/>
        <w:left w:val="none" w:sz="0" w:space="0" w:color="auto"/>
        <w:bottom w:val="none" w:sz="0" w:space="0" w:color="auto"/>
        <w:right w:val="none" w:sz="0" w:space="0" w:color="auto"/>
      </w:divBdr>
    </w:div>
    <w:div w:id="819494556">
      <w:bodyDiv w:val="1"/>
      <w:marLeft w:val="0"/>
      <w:marRight w:val="0"/>
      <w:marTop w:val="0"/>
      <w:marBottom w:val="0"/>
      <w:divBdr>
        <w:top w:val="none" w:sz="0" w:space="0" w:color="auto"/>
        <w:left w:val="none" w:sz="0" w:space="0" w:color="auto"/>
        <w:bottom w:val="none" w:sz="0" w:space="0" w:color="auto"/>
        <w:right w:val="none" w:sz="0" w:space="0" w:color="auto"/>
      </w:divBdr>
    </w:div>
    <w:div w:id="819922974">
      <w:bodyDiv w:val="1"/>
      <w:marLeft w:val="0"/>
      <w:marRight w:val="0"/>
      <w:marTop w:val="0"/>
      <w:marBottom w:val="0"/>
      <w:divBdr>
        <w:top w:val="none" w:sz="0" w:space="0" w:color="auto"/>
        <w:left w:val="none" w:sz="0" w:space="0" w:color="auto"/>
        <w:bottom w:val="none" w:sz="0" w:space="0" w:color="auto"/>
        <w:right w:val="none" w:sz="0" w:space="0" w:color="auto"/>
      </w:divBdr>
    </w:div>
    <w:div w:id="823474461">
      <w:bodyDiv w:val="1"/>
      <w:marLeft w:val="0"/>
      <w:marRight w:val="0"/>
      <w:marTop w:val="0"/>
      <w:marBottom w:val="0"/>
      <w:divBdr>
        <w:top w:val="none" w:sz="0" w:space="0" w:color="auto"/>
        <w:left w:val="none" w:sz="0" w:space="0" w:color="auto"/>
        <w:bottom w:val="none" w:sz="0" w:space="0" w:color="auto"/>
        <w:right w:val="none" w:sz="0" w:space="0" w:color="auto"/>
      </w:divBdr>
    </w:div>
    <w:div w:id="823622715">
      <w:bodyDiv w:val="1"/>
      <w:marLeft w:val="0"/>
      <w:marRight w:val="0"/>
      <w:marTop w:val="0"/>
      <w:marBottom w:val="0"/>
      <w:divBdr>
        <w:top w:val="none" w:sz="0" w:space="0" w:color="auto"/>
        <w:left w:val="none" w:sz="0" w:space="0" w:color="auto"/>
        <w:bottom w:val="none" w:sz="0" w:space="0" w:color="auto"/>
        <w:right w:val="none" w:sz="0" w:space="0" w:color="auto"/>
      </w:divBdr>
    </w:div>
    <w:div w:id="824011119">
      <w:bodyDiv w:val="1"/>
      <w:marLeft w:val="0"/>
      <w:marRight w:val="0"/>
      <w:marTop w:val="0"/>
      <w:marBottom w:val="0"/>
      <w:divBdr>
        <w:top w:val="none" w:sz="0" w:space="0" w:color="auto"/>
        <w:left w:val="none" w:sz="0" w:space="0" w:color="auto"/>
        <w:bottom w:val="none" w:sz="0" w:space="0" w:color="auto"/>
        <w:right w:val="none" w:sz="0" w:space="0" w:color="auto"/>
      </w:divBdr>
    </w:div>
    <w:div w:id="835732085">
      <w:bodyDiv w:val="1"/>
      <w:marLeft w:val="0"/>
      <w:marRight w:val="0"/>
      <w:marTop w:val="0"/>
      <w:marBottom w:val="0"/>
      <w:divBdr>
        <w:top w:val="none" w:sz="0" w:space="0" w:color="auto"/>
        <w:left w:val="none" w:sz="0" w:space="0" w:color="auto"/>
        <w:bottom w:val="none" w:sz="0" w:space="0" w:color="auto"/>
        <w:right w:val="none" w:sz="0" w:space="0" w:color="auto"/>
      </w:divBdr>
    </w:div>
    <w:div w:id="838613776">
      <w:bodyDiv w:val="1"/>
      <w:marLeft w:val="0"/>
      <w:marRight w:val="0"/>
      <w:marTop w:val="0"/>
      <w:marBottom w:val="0"/>
      <w:divBdr>
        <w:top w:val="none" w:sz="0" w:space="0" w:color="auto"/>
        <w:left w:val="none" w:sz="0" w:space="0" w:color="auto"/>
        <w:bottom w:val="none" w:sz="0" w:space="0" w:color="auto"/>
        <w:right w:val="none" w:sz="0" w:space="0" w:color="auto"/>
      </w:divBdr>
    </w:div>
    <w:div w:id="838934550">
      <w:bodyDiv w:val="1"/>
      <w:marLeft w:val="0"/>
      <w:marRight w:val="0"/>
      <w:marTop w:val="0"/>
      <w:marBottom w:val="0"/>
      <w:divBdr>
        <w:top w:val="none" w:sz="0" w:space="0" w:color="auto"/>
        <w:left w:val="none" w:sz="0" w:space="0" w:color="auto"/>
        <w:bottom w:val="none" w:sz="0" w:space="0" w:color="auto"/>
        <w:right w:val="none" w:sz="0" w:space="0" w:color="auto"/>
      </w:divBdr>
    </w:div>
    <w:div w:id="839006212">
      <w:bodyDiv w:val="1"/>
      <w:marLeft w:val="0"/>
      <w:marRight w:val="0"/>
      <w:marTop w:val="0"/>
      <w:marBottom w:val="0"/>
      <w:divBdr>
        <w:top w:val="none" w:sz="0" w:space="0" w:color="auto"/>
        <w:left w:val="none" w:sz="0" w:space="0" w:color="auto"/>
        <w:bottom w:val="none" w:sz="0" w:space="0" w:color="auto"/>
        <w:right w:val="none" w:sz="0" w:space="0" w:color="auto"/>
      </w:divBdr>
    </w:div>
    <w:div w:id="839080215">
      <w:bodyDiv w:val="1"/>
      <w:marLeft w:val="0"/>
      <w:marRight w:val="0"/>
      <w:marTop w:val="0"/>
      <w:marBottom w:val="0"/>
      <w:divBdr>
        <w:top w:val="none" w:sz="0" w:space="0" w:color="auto"/>
        <w:left w:val="none" w:sz="0" w:space="0" w:color="auto"/>
        <w:bottom w:val="none" w:sz="0" w:space="0" w:color="auto"/>
        <w:right w:val="none" w:sz="0" w:space="0" w:color="auto"/>
      </w:divBdr>
    </w:div>
    <w:div w:id="843859933">
      <w:bodyDiv w:val="1"/>
      <w:marLeft w:val="0"/>
      <w:marRight w:val="0"/>
      <w:marTop w:val="0"/>
      <w:marBottom w:val="0"/>
      <w:divBdr>
        <w:top w:val="none" w:sz="0" w:space="0" w:color="auto"/>
        <w:left w:val="none" w:sz="0" w:space="0" w:color="auto"/>
        <w:bottom w:val="none" w:sz="0" w:space="0" w:color="auto"/>
        <w:right w:val="none" w:sz="0" w:space="0" w:color="auto"/>
      </w:divBdr>
    </w:div>
    <w:div w:id="845023678">
      <w:bodyDiv w:val="1"/>
      <w:marLeft w:val="0"/>
      <w:marRight w:val="0"/>
      <w:marTop w:val="0"/>
      <w:marBottom w:val="0"/>
      <w:divBdr>
        <w:top w:val="none" w:sz="0" w:space="0" w:color="auto"/>
        <w:left w:val="none" w:sz="0" w:space="0" w:color="auto"/>
        <w:bottom w:val="none" w:sz="0" w:space="0" w:color="auto"/>
        <w:right w:val="none" w:sz="0" w:space="0" w:color="auto"/>
      </w:divBdr>
    </w:div>
    <w:div w:id="848105253">
      <w:bodyDiv w:val="1"/>
      <w:marLeft w:val="0"/>
      <w:marRight w:val="0"/>
      <w:marTop w:val="0"/>
      <w:marBottom w:val="0"/>
      <w:divBdr>
        <w:top w:val="none" w:sz="0" w:space="0" w:color="auto"/>
        <w:left w:val="none" w:sz="0" w:space="0" w:color="auto"/>
        <w:bottom w:val="none" w:sz="0" w:space="0" w:color="auto"/>
        <w:right w:val="none" w:sz="0" w:space="0" w:color="auto"/>
      </w:divBdr>
    </w:div>
    <w:div w:id="852379602">
      <w:bodyDiv w:val="1"/>
      <w:marLeft w:val="0"/>
      <w:marRight w:val="0"/>
      <w:marTop w:val="0"/>
      <w:marBottom w:val="0"/>
      <w:divBdr>
        <w:top w:val="none" w:sz="0" w:space="0" w:color="auto"/>
        <w:left w:val="none" w:sz="0" w:space="0" w:color="auto"/>
        <w:bottom w:val="none" w:sz="0" w:space="0" w:color="auto"/>
        <w:right w:val="none" w:sz="0" w:space="0" w:color="auto"/>
      </w:divBdr>
    </w:div>
    <w:div w:id="853345864">
      <w:bodyDiv w:val="1"/>
      <w:marLeft w:val="0"/>
      <w:marRight w:val="0"/>
      <w:marTop w:val="0"/>
      <w:marBottom w:val="0"/>
      <w:divBdr>
        <w:top w:val="none" w:sz="0" w:space="0" w:color="auto"/>
        <w:left w:val="none" w:sz="0" w:space="0" w:color="auto"/>
        <w:bottom w:val="none" w:sz="0" w:space="0" w:color="auto"/>
        <w:right w:val="none" w:sz="0" w:space="0" w:color="auto"/>
      </w:divBdr>
    </w:div>
    <w:div w:id="854418269">
      <w:bodyDiv w:val="1"/>
      <w:marLeft w:val="0"/>
      <w:marRight w:val="0"/>
      <w:marTop w:val="0"/>
      <w:marBottom w:val="0"/>
      <w:divBdr>
        <w:top w:val="none" w:sz="0" w:space="0" w:color="auto"/>
        <w:left w:val="none" w:sz="0" w:space="0" w:color="auto"/>
        <w:bottom w:val="none" w:sz="0" w:space="0" w:color="auto"/>
        <w:right w:val="none" w:sz="0" w:space="0" w:color="auto"/>
      </w:divBdr>
    </w:div>
    <w:div w:id="854655735">
      <w:bodyDiv w:val="1"/>
      <w:marLeft w:val="0"/>
      <w:marRight w:val="0"/>
      <w:marTop w:val="0"/>
      <w:marBottom w:val="0"/>
      <w:divBdr>
        <w:top w:val="none" w:sz="0" w:space="0" w:color="auto"/>
        <w:left w:val="none" w:sz="0" w:space="0" w:color="auto"/>
        <w:bottom w:val="none" w:sz="0" w:space="0" w:color="auto"/>
        <w:right w:val="none" w:sz="0" w:space="0" w:color="auto"/>
      </w:divBdr>
    </w:div>
    <w:div w:id="855188962">
      <w:bodyDiv w:val="1"/>
      <w:marLeft w:val="0"/>
      <w:marRight w:val="0"/>
      <w:marTop w:val="0"/>
      <w:marBottom w:val="0"/>
      <w:divBdr>
        <w:top w:val="none" w:sz="0" w:space="0" w:color="auto"/>
        <w:left w:val="none" w:sz="0" w:space="0" w:color="auto"/>
        <w:bottom w:val="none" w:sz="0" w:space="0" w:color="auto"/>
        <w:right w:val="none" w:sz="0" w:space="0" w:color="auto"/>
      </w:divBdr>
    </w:div>
    <w:div w:id="856969231">
      <w:bodyDiv w:val="1"/>
      <w:marLeft w:val="0"/>
      <w:marRight w:val="0"/>
      <w:marTop w:val="0"/>
      <w:marBottom w:val="0"/>
      <w:divBdr>
        <w:top w:val="none" w:sz="0" w:space="0" w:color="auto"/>
        <w:left w:val="none" w:sz="0" w:space="0" w:color="auto"/>
        <w:bottom w:val="none" w:sz="0" w:space="0" w:color="auto"/>
        <w:right w:val="none" w:sz="0" w:space="0" w:color="auto"/>
      </w:divBdr>
    </w:div>
    <w:div w:id="866793754">
      <w:bodyDiv w:val="1"/>
      <w:marLeft w:val="0"/>
      <w:marRight w:val="0"/>
      <w:marTop w:val="0"/>
      <w:marBottom w:val="0"/>
      <w:divBdr>
        <w:top w:val="none" w:sz="0" w:space="0" w:color="auto"/>
        <w:left w:val="none" w:sz="0" w:space="0" w:color="auto"/>
        <w:bottom w:val="none" w:sz="0" w:space="0" w:color="auto"/>
        <w:right w:val="none" w:sz="0" w:space="0" w:color="auto"/>
      </w:divBdr>
    </w:div>
    <w:div w:id="872890201">
      <w:bodyDiv w:val="1"/>
      <w:marLeft w:val="0"/>
      <w:marRight w:val="0"/>
      <w:marTop w:val="0"/>
      <w:marBottom w:val="0"/>
      <w:divBdr>
        <w:top w:val="none" w:sz="0" w:space="0" w:color="auto"/>
        <w:left w:val="none" w:sz="0" w:space="0" w:color="auto"/>
        <w:bottom w:val="none" w:sz="0" w:space="0" w:color="auto"/>
        <w:right w:val="none" w:sz="0" w:space="0" w:color="auto"/>
      </w:divBdr>
    </w:div>
    <w:div w:id="882134434">
      <w:bodyDiv w:val="1"/>
      <w:marLeft w:val="0"/>
      <w:marRight w:val="0"/>
      <w:marTop w:val="0"/>
      <w:marBottom w:val="0"/>
      <w:divBdr>
        <w:top w:val="none" w:sz="0" w:space="0" w:color="auto"/>
        <w:left w:val="none" w:sz="0" w:space="0" w:color="auto"/>
        <w:bottom w:val="none" w:sz="0" w:space="0" w:color="auto"/>
        <w:right w:val="none" w:sz="0" w:space="0" w:color="auto"/>
      </w:divBdr>
    </w:div>
    <w:div w:id="882399182">
      <w:bodyDiv w:val="1"/>
      <w:marLeft w:val="0"/>
      <w:marRight w:val="0"/>
      <w:marTop w:val="0"/>
      <w:marBottom w:val="0"/>
      <w:divBdr>
        <w:top w:val="none" w:sz="0" w:space="0" w:color="auto"/>
        <w:left w:val="none" w:sz="0" w:space="0" w:color="auto"/>
        <w:bottom w:val="none" w:sz="0" w:space="0" w:color="auto"/>
        <w:right w:val="none" w:sz="0" w:space="0" w:color="auto"/>
      </w:divBdr>
    </w:div>
    <w:div w:id="885408079">
      <w:bodyDiv w:val="1"/>
      <w:marLeft w:val="0"/>
      <w:marRight w:val="0"/>
      <w:marTop w:val="0"/>
      <w:marBottom w:val="0"/>
      <w:divBdr>
        <w:top w:val="none" w:sz="0" w:space="0" w:color="auto"/>
        <w:left w:val="none" w:sz="0" w:space="0" w:color="auto"/>
        <w:bottom w:val="none" w:sz="0" w:space="0" w:color="auto"/>
        <w:right w:val="none" w:sz="0" w:space="0" w:color="auto"/>
      </w:divBdr>
    </w:div>
    <w:div w:id="889615388">
      <w:bodyDiv w:val="1"/>
      <w:marLeft w:val="0"/>
      <w:marRight w:val="0"/>
      <w:marTop w:val="0"/>
      <w:marBottom w:val="0"/>
      <w:divBdr>
        <w:top w:val="none" w:sz="0" w:space="0" w:color="auto"/>
        <w:left w:val="none" w:sz="0" w:space="0" w:color="auto"/>
        <w:bottom w:val="none" w:sz="0" w:space="0" w:color="auto"/>
        <w:right w:val="none" w:sz="0" w:space="0" w:color="auto"/>
      </w:divBdr>
    </w:div>
    <w:div w:id="896553501">
      <w:bodyDiv w:val="1"/>
      <w:marLeft w:val="0"/>
      <w:marRight w:val="0"/>
      <w:marTop w:val="0"/>
      <w:marBottom w:val="0"/>
      <w:divBdr>
        <w:top w:val="none" w:sz="0" w:space="0" w:color="auto"/>
        <w:left w:val="none" w:sz="0" w:space="0" w:color="auto"/>
        <w:bottom w:val="none" w:sz="0" w:space="0" w:color="auto"/>
        <w:right w:val="none" w:sz="0" w:space="0" w:color="auto"/>
      </w:divBdr>
    </w:div>
    <w:div w:id="904949679">
      <w:bodyDiv w:val="1"/>
      <w:marLeft w:val="0"/>
      <w:marRight w:val="0"/>
      <w:marTop w:val="0"/>
      <w:marBottom w:val="0"/>
      <w:divBdr>
        <w:top w:val="none" w:sz="0" w:space="0" w:color="auto"/>
        <w:left w:val="none" w:sz="0" w:space="0" w:color="auto"/>
        <w:bottom w:val="none" w:sz="0" w:space="0" w:color="auto"/>
        <w:right w:val="none" w:sz="0" w:space="0" w:color="auto"/>
      </w:divBdr>
    </w:div>
    <w:div w:id="905148294">
      <w:bodyDiv w:val="1"/>
      <w:marLeft w:val="0"/>
      <w:marRight w:val="0"/>
      <w:marTop w:val="0"/>
      <w:marBottom w:val="0"/>
      <w:divBdr>
        <w:top w:val="none" w:sz="0" w:space="0" w:color="auto"/>
        <w:left w:val="none" w:sz="0" w:space="0" w:color="auto"/>
        <w:bottom w:val="none" w:sz="0" w:space="0" w:color="auto"/>
        <w:right w:val="none" w:sz="0" w:space="0" w:color="auto"/>
      </w:divBdr>
    </w:div>
    <w:div w:id="909343629">
      <w:bodyDiv w:val="1"/>
      <w:marLeft w:val="0"/>
      <w:marRight w:val="0"/>
      <w:marTop w:val="0"/>
      <w:marBottom w:val="0"/>
      <w:divBdr>
        <w:top w:val="none" w:sz="0" w:space="0" w:color="auto"/>
        <w:left w:val="none" w:sz="0" w:space="0" w:color="auto"/>
        <w:bottom w:val="none" w:sz="0" w:space="0" w:color="auto"/>
        <w:right w:val="none" w:sz="0" w:space="0" w:color="auto"/>
      </w:divBdr>
    </w:div>
    <w:div w:id="909727407">
      <w:bodyDiv w:val="1"/>
      <w:marLeft w:val="0"/>
      <w:marRight w:val="0"/>
      <w:marTop w:val="0"/>
      <w:marBottom w:val="0"/>
      <w:divBdr>
        <w:top w:val="none" w:sz="0" w:space="0" w:color="auto"/>
        <w:left w:val="none" w:sz="0" w:space="0" w:color="auto"/>
        <w:bottom w:val="none" w:sz="0" w:space="0" w:color="auto"/>
        <w:right w:val="none" w:sz="0" w:space="0" w:color="auto"/>
      </w:divBdr>
    </w:div>
    <w:div w:id="916981037">
      <w:bodyDiv w:val="1"/>
      <w:marLeft w:val="0"/>
      <w:marRight w:val="0"/>
      <w:marTop w:val="0"/>
      <w:marBottom w:val="0"/>
      <w:divBdr>
        <w:top w:val="none" w:sz="0" w:space="0" w:color="auto"/>
        <w:left w:val="none" w:sz="0" w:space="0" w:color="auto"/>
        <w:bottom w:val="none" w:sz="0" w:space="0" w:color="auto"/>
        <w:right w:val="none" w:sz="0" w:space="0" w:color="auto"/>
      </w:divBdr>
    </w:div>
    <w:div w:id="918829222">
      <w:bodyDiv w:val="1"/>
      <w:marLeft w:val="0"/>
      <w:marRight w:val="0"/>
      <w:marTop w:val="0"/>
      <w:marBottom w:val="0"/>
      <w:divBdr>
        <w:top w:val="none" w:sz="0" w:space="0" w:color="auto"/>
        <w:left w:val="none" w:sz="0" w:space="0" w:color="auto"/>
        <w:bottom w:val="none" w:sz="0" w:space="0" w:color="auto"/>
        <w:right w:val="none" w:sz="0" w:space="0" w:color="auto"/>
      </w:divBdr>
    </w:div>
    <w:div w:id="919755686">
      <w:bodyDiv w:val="1"/>
      <w:marLeft w:val="0"/>
      <w:marRight w:val="0"/>
      <w:marTop w:val="0"/>
      <w:marBottom w:val="0"/>
      <w:divBdr>
        <w:top w:val="none" w:sz="0" w:space="0" w:color="auto"/>
        <w:left w:val="none" w:sz="0" w:space="0" w:color="auto"/>
        <w:bottom w:val="none" w:sz="0" w:space="0" w:color="auto"/>
        <w:right w:val="none" w:sz="0" w:space="0" w:color="auto"/>
      </w:divBdr>
    </w:div>
    <w:div w:id="923221456">
      <w:bodyDiv w:val="1"/>
      <w:marLeft w:val="0"/>
      <w:marRight w:val="0"/>
      <w:marTop w:val="0"/>
      <w:marBottom w:val="0"/>
      <w:divBdr>
        <w:top w:val="none" w:sz="0" w:space="0" w:color="auto"/>
        <w:left w:val="none" w:sz="0" w:space="0" w:color="auto"/>
        <w:bottom w:val="none" w:sz="0" w:space="0" w:color="auto"/>
        <w:right w:val="none" w:sz="0" w:space="0" w:color="auto"/>
      </w:divBdr>
    </w:div>
    <w:div w:id="925844340">
      <w:bodyDiv w:val="1"/>
      <w:marLeft w:val="0"/>
      <w:marRight w:val="0"/>
      <w:marTop w:val="0"/>
      <w:marBottom w:val="0"/>
      <w:divBdr>
        <w:top w:val="none" w:sz="0" w:space="0" w:color="auto"/>
        <w:left w:val="none" w:sz="0" w:space="0" w:color="auto"/>
        <w:bottom w:val="none" w:sz="0" w:space="0" w:color="auto"/>
        <w:right w:val="none" w:sz="0" w:space="0" w:color="auto"/>
      </w:divBdr>
    </w:div>
    <w:div w:id="929049585">
      <w:bodyDiv w:val="1"/>
      <w:marLeft w:val="0"/>
      <w:marRight w:val="0"/>
      <w:marTop w:val="0"/>
      <w:marBottom w:val="0"/>
      <w:divBdr>
        <w:top w:val="none" w:sz="0" w:space="0" w:color="auto"/>
        <w:left w:val="none" w:sz="0" w:space="0" w:color="auto"/>
        <w:bottom w:val="none" w:sz="0" w:space="0" w:color="auto"/>
        <w:right w:val="none" w:sz="0" w:space="0" w:color="auto"/>
      </w:divBdr>
    </w:div>
    <w:div w:id="929964984">
      <w:bodyDiv w:val="1"/>
      <w:marLeft w:val="0"/>
      <w:marRight w:val="0"/>
      <w:marTop w:val="0"/>
      <w:marBottom w:val="0"/>
      <w:divBdr>
        <w:top w:val="none" w:sz="0" w:space="0" w:color="auto"/>
        <w:left w:val="none" w:sz="0" w:space="0" w:color="auto"/>
        <w:bottom w:val="none" w:sz="0" w:space="0" w:color="auto"/>
        <w:right w:val="none" w:sz="0" w:space="0" w:color="auto"/>
      </w:divBdr>
    </w:div>
    <w:div w:id="932783429">
      <w:bodyDiv w:val="1"/>
      <w:marLeft w:val="0"/>
      <w:marRight w:val="0"/>
      <w:marTop w:val="0"/>
      <w:marBottom w:val="0"/>
      <w:divBdr>
        <w:top w:val="none" w:sz="0" w:space="0" w:color="auto"/>
        <w:left w:val="none" w:sz="0" w:space="0" w:color="auto"/>
        <w:bottom w:val="none" w:sz="0" w:space="0" w:color="auto"/>
        <w:right w:val="none" w:sz="0" w:space="0" w:color="auto"/>
      </w:divBdr>
    </w:div>
    <w:div w:id="932975714">
      <w:bodyDiv w:val="1"/>
      <w:marLeft w:val="0"/>
      <w:marRight w:val="0"/>
      <w:marTop w:val="0"/>
      <w:marBottom w:val="0"/>
      <w:divBdr>
        <w:top w:val="none" w:sz="0" w:space="0" w:color="auto"/>
        <w:left w:val="none" w:sz="0" w:space="0" w:color="auto"/>
        <w:bottom w:val="none" w:sz="0" w:space="0" w:color="auto"/>
        <w:right w:val="none" w:sz="0" w:space="0" w:color="auto"/>
      </w:divBdr>
    </w:div>
    <w:div w:id="934706152">
      <w:bodyDiv w:val="1"/>
      <w:marLeft w:val="0"/>
      <w:marRight w:val="0"/>
      <w:marTop w:val="0"/>
      <w:marBottom w:val="0"/>
      <w:divBdr>
        <w:top w:val="none" w:sz="0" w:space="0" w:color="auto"/>
        <w:left w:val="none" w:sz="0" w:space="0" w:color="auto"/>
        <w:bottom w:val="none" w:sz="0" w:space="0" w:color="auto"/>
        <w:right w:val="none" w:sz="0" w:space="0" w:color="auto"/>
      </w:divBdr>
    </w:div>
    <w:div w:id="935331436">
      <w:bodyDiv w:val="1"/>
      <w:marLeft w:val="0"/>
      <w:marRight w:val="0"/>
      <w:marTop w:val="0"/>
      <w:marBottom w:val="0"/>
      <w:divBdr>
        <w:top w:val="none" w:sz="0" w:space="0" w:color="auto"/>
        <w:left w:val="none" w:sz="0" w:space="0" w:color="auto"/>
        <w:bottom w:val="none" w:sz="0" w:space="0" w:color="auto"/>
        <w:right w:val="none" w:sz="0" w:space="0" w:color="auto"/>
      </w:divBdr>
    </w:div>
    <w:div w:id="939487062">
      <w:bodyDiv w:val="1"/>
      <w:marLeft w:val="0"/>
      <w:marRight w:val="0"/>
      <w:marTop w:val="0"/>
      <w:marBottom w:val="0"/>
      <w:divBdr>
        <w:top w:val="none" w:sz="0" w:space="0" w:color="auto"/>
        <w:left w:val="none" w:sz="0" w:space="0" w:color="auto"/>
        <w:bottom w:val="none" w:sz="0" w:space="0" w:color="auto"/>
        <w:right w:val="none" w:sz="0" w:space="0" w:color="auto"/>
      </w:divBdr>
    </w:div>
    <w:div w:id="942029099">
      <w:bodyDiv w:val="1"/>
      <w:marLeft w:val="0"/>
      <w:marRight w:val="0"/>
      <w:marTop w:val="0"/>
      <w:marBottom w:val="0"/>
      <w:divBdr>
        <w:top w:val="none" w:sz="0" w:space="0" w:color="auto"/>
        <w:left w:val="none" w:sz="0" w:space="0" w:color="auto"/>
        <w:bottom w:val="none" w:sz="0" w:space="0" w:color="auto"/>
        <w:right w:val="none" w:sz="0" w:space="0" w:color="auto"/>
      </w:divBdr>
    </w:div>
    <w:div w:id="952056199">
      <w:bodyDiv w:val="1"/>
      <w:marLeft w:val="0"/>
      <w:marRight w:val="0"/>
      <w:marTop w:val="0"/>
      <w:marBottom w:val="0"/>
      <w:divBdr>
        <w:top w:val="none" w:sz="0" w:space="0" w:color="auto"/>
        <w:left w:val="none" w:sz="0" w:space="0" w:color="auto"/>
        <w:bottom w:val="none" w:sz="0" w:space="0" w:color="auto"/>
        <w:right w:val="none" w:sz="0" w:space="0" w:color="auto"/>
      </w:divBdr>
    </w:div>
    <w:div w:id="952902900">
      <w:bodyDiv w:val="1"/>
      <w:marLeft w:val="0"/>
      <w:marRight w:val="0"/>
      <w:marTop w:val="0"/>
      <w:marBottom w:val="0"/>
      <w:divBdr>
        <w:top w:val="none" w:sz="0" w:space="0" w:color="auto"/>
        <w:left w:val="none" w:sz="0" w:space="0" w:color="auto"/>
        <w:bottom w:val="none" w:sz="0" w:space="0" w:color="auto"/>
        <w:right w:val="none" w:sz="0" w:space="0" w:color="auto"/>
      </w:divBdr>
    </w:div>
    <w:div w:id="957180124">
      <w:bodyDiv w:val="1"/>
      <w:marLeft w:val="0"/>
      <w:marRight w:val="0"/>
      <w:marTop w:val="0"/>
      <w:marBottom w:val="0"/>
      <w:divBdr>
        <w:top w:val="none" w:sz="0" w:space="0" w:color="auto"/>
        <w:left w:val="none" w:sz="0" w:space="0" w:color="auto"/>
        <w:bottom w:val="none" w:sz="0" w:space="0" w:color="auto"/>
        <w:right w:val="none" w:sz="0" w:space="0" w:color="auto"/>
      </w:divBdr>
    </w:div>
    <w:div w:id="957564684">
      <w:bodyDiv w:val="1"/>
      <w:marLeft w:val="0"/>
      <w:marRight w:val="0"/>
      <w:marTop w:val="0"/>
      <w:marBottom w:val="0"/>
      <w:divBdr>
        <w:top w:val="none" w:sz="0" w:space="0" w:color="auto"/>
        <w:left w:val="none" w:sz="0" w:space="0" w:color="auto"/>
        <w:bottom w:val="none" w:sz="0" w:space="0" w:color="auto"/>
        <w:right w:val="none" w:sz="0" w:space="0" w:color="auto"/>
      </w:divBdr>
    </w:div>
    <w:div w:id="957684459">
      <w:bodyDiv w:val="1"/>
      <w:marLeft w:val="0"/>
      <w:marRight w:val="0"/>
      <w:marTop w:val="0"/>
      <w:marBottom w:val="0"/>
      <w:divBdr>
        <w:top w:val="none" w:sz="0" w:space="0" w:color="auto"/>
        <w:left w:val="none" w:sz="0" w:space="0" w:color="auto"/>
        <w:bottom w:val="none" w:sz="0" w:space="0" w:color="auto"/>
        <w:right w:val="none" w:sz="0" w:space="0" w:color="auto"/>
      </w:divBdr>
    </w:div>
    <w:div w:id="962349036">
      <w:bodyDiv w:val="1"/>
      <w:marLeft w:val="0"/>
      <w:marRight w:val="0"/>
      <w:marTop w:val="0"/>
      <w:marBottom w:val="0"/>
      <w:divBdr>
        <w:top w:val="none" w:sz="0" w:space="0" w:color="auto"/>
        <w:left w:val="none" w:sz="0" w:space="0" w:color="auto"/>
        <w:bottom w:val="none" w:sz="0" w:space="0" w:color="auto"/>
        <w:right w:val="none" w:sz="0" w:space="0" w:color="auto"/>
      </w:divBdr>
    </w:div>
    <w:div w:id="965356714">
      <w:bodyDiv w:val="1"/>
      <w:marLeft w:val="0"/>
      <w:marRight w:val="0"/>
      <w:marTop w:val="0"/>
      <w:marBottom w:val="0"/>
      <w:divBdr>
        <w:top w:val="none" w:sz="0" w:space="0" w:color="auto"/>
        <w:left w:val="none" w:sz="0" w:space="0" w:color="auto"/>
        <w:bottom w:val="none" w:sz="0" w:space="0" w:color="auto"/>
        <w:right w:val="none" w:sz="0" w:space="0" w:color="auto"/>
      </w:divBdr>
    </w:div>
    <w:div w:id="967198416">
      <w:bodyDiv w:val="1"/>
      <w:marLeft w:val="0"/>
      <w:marRight w:val="0"/>
      <w:marTop w:val="0"/>
      <w:marBottom w:val="0"/>
      <w:divBdr>
        <w:top w:val="none" w:sz="0" w:space="0" w:color="auto"/>
        <w:left w:val="none" w:sz="0" w:space="0" w:color="auto"/>
        <w:bottom w:val="none" w:sz="0" w:space="0" w:color="auto"/>
        <w:right w:val="none" w:sz="0" w:space="0" w:color="auto"/>
      </w:divBdr>
    </w:div>
    <w:div w:id="972104311">
      <w:bodyDiv w:val="1"/>
      <w:marLeft w:val="0"/>
      <w:marRight w:val="0"/>
      <w:marTop w:val="0"/>
      <w:marBottom w:val="0"/>
      <w:divBdr>
        <w:top w:val="none" w:sz="0" w:space="0" w:color="auto"/>
        <w:left w:val="none" w:sz="0" w:space="0" w:color="auto"/>
        <w:bottom w:val="none" w:sz="0" w:space="0" w:color="auto"/>
        <w:right w:val="none" w:sz="0" w:space="0" w:color="auto"/>
      </w:divBdr>
    </w:div>
    <w:div w:id="973557929">
      <w:bodyDiv w:val="1"/>
      <w:marLeft w:val="0"/>
      <w:marRight w:val="0"/>
      <w:marTop w:val="0"/>
      <w:marBottom w:val="0"/>
      <w:divBdr>
        <w:top w:val="none" w:sz="0" w:space="0" w:color="auto"/>
        <w:left w:val="none" w:sz="0" w:space="0" w:color="auto"/>
        <w:bottom w:val="none" w:sz="0" w:space="0" w:color="auto"/>
        <w:right w:val="none" w:sz="0" w:space="0" w:color="auto"/>
      </w:divBdr>
    </w:div>
    <w:div w:id="974749207">
      <w:bodyDiv w:val="1"/>
      <w:marLeft w:val="0"/>
      <w:marRight w:val="0"/>
      <w:marTop w:val="0"/>
      <w:marBottom w:val="0"/>
      <w:divBdr>
        <w:top w:val="none" w:sz="0" w:space="0" w:color="auto"/>
        <w:left w:val="none" w:sz="0" w:space="0" w:color="auto"/>
        <w:bottom w:val="none" w:sz="0" w:space="0" w:color="auto"/>
        <w:right w:val="none" w:sz="0" w:space="0" w:color="auto"/>
      </w:divBdr>
    </w:div>
    <w:div w:id="979577274">
      <w:bodyDiv w:val="1"/>
      <w:marLeft w:val="0"/>
      <w:marRight w:val="0"/>
      <w:marTop w:val="0"/>
      <w:marBottom w:val="0"/>
      <w:divBdr>
        <w:top w:val="none" w:sz="0" w:space="0" w:color="auto"/>
        <w:left w:val="none" w:sz="0" w:space="0" w:color="auto"/>
        <w:bottom w:val="none" w:sz="0" w:space="0" w:color="auto"/>
        <w:right w:val="none" w:sz="0" w:space="0" w:color="auto"/>
      </w:divBdr>
    </w:div>
    <w:div w:id="983312164">
      <w:bodyDiv w:val="1"/>
      <w:marLeft w:val="0"/>
      <w:marRight w:val="0"/>
      <w:marTop w:val="0"/>
      <w:marBottom w:val="0"/>
      <w:divBdr>
        <w:top w:val="none" w:sz="0" w:space="0" w:color="auto"/>
        <w:left w:val="none" w:sz="0" w:space="0" w:color="auto"/>
        <w:bottom w:val="none" w:sz="0" w:space="0" w:color="auto"/>
        <w:right w:val="none" w:sz="0" w:space="0" w:color="auto"/>
      </w:divBdr>
    </w:div>
    <w:div w:id="983461522">
      <w:bodyDiv w:val="1"/>
      <w:marLeft w:val="0"/>
      <w:marRight w:val="0"/>
      <w:marTop w:val="0"/>
      <w:marBottom w:val="0"/>
      <w:divBdr>
        <w:top w:val="none" w:sz="0" w:space="0" w:color="auto"/>
        <w:left w:val="none" w:sz="0" w:space="0" w:color="auto"/>
        <w:bottom w:val="none" w:sz="0" w:space="0" w:color="auto"/>
        <w:right w:val="none" w:sz="0" w:space="0" w:color="auto"/>
      </w:divBdr>
    </w:div>
    <w:div w:id="985474718">
      <w:bodyDiv w:val="1"/>
      <w:marLeft w:val="0"/>
      <w:marRight w:val="0"/>
      <w:marTop w:val="0"/>
      <w:marBottom w:val="0"/>
      <w:divBdr>
        <w:top w:val="none" w:sz="0" w:space="0" w:color="auto"/>
        <w:left w:val="none" w:sz="0" w:space="0" w:color="auto"/>
        <w:bottom w:val="none" w:sz="0" w:space="0" w:color="auto"/>
        <w:right w:val="none" w:sz="0" w:space="0" w:color="auto"/>
      </w:divBdr>
    </w:div>
    <w:div w:id="985816203">
      <w:bodyDiv w:val="1"/>
      <w:marLeft w:val="0"/>
      <w:marRight w:val="0"/>
      <w:marTop w:val="0"/>
      <w:marBottom w:val="0"/>
      <w:divBdr>
        <w:top w:val="none" w:sz="0" w:space="0" w:color="auto"/>
        <w:left w:val="none" w:sz="0" w:space="0" w:color="auto"/>
        <w:bottom w:val="none" w:sz="0" w:space="0" w:color="auto"/>
        <w:right w:val="none" w:sz="0" w:space="0" w:color="auto"/>
      </w:divBdr>
    </w:div>
    <w:div w:id="988705261">
      <w:bodyDiv w:val="1"/>
      <w:marLeft w:val="0"/>
      <w:marRight w:val="0"/>
      <w:marTop w:val="0"/>
      <w:marBottom w:val="0"/>
      <w:divBdr>
        <w:top w:val="none" w:sz="0" w:space="0" w:color="auto"/>
        <w:left w:val="none" w:sz="0" w:space="0" w:color="auto"/>
        <w:bottom w:val="none" w:sz="0" w:space="0" w:color="auto"/>
        <w:right w:val="none" w:sz="0" w:space="0" w:color="auto"/>
      </w:divBdr>
    </w:div>
    <w:div w:id="989094466">
      <w:bodyDiv w:val="1"/>
      <w:marLeft w:val="0"/>
      <w:marRight w:val="0"/>
      <w:marTop w:val="0"/>
      <w:marBottom w:val="0"/>
      <w:divBdr>
        <w:top w:val="none" w:sz="0" w:space="0" w:color="auto"/>
        <w:left w:val="none" w:sz="0" w:space="0" w:color="auto"/>
        <w:bottom w:val="none" w:sz="0" w:space="0" w:color="auto"/>
        <w:right w:val="none" w:sz="0" w:space="0" w:color="auto"/>
      </w:divBdr>
    </w:div>
    <w:div w:id="989939796">
      <w:bodyDiv w:val="1"/>
      <w:marLeft w:val="0"/>
      <w:marRight w:val="0"/>
      <w:marTop w:val="0"/>
      <w:marBottom w:val="0"/>
      <w:divBdr>
        <w:top w:val="none" w:sz="0" w:space="0" w:color="auto"/>
        <w:left w:val="none" w:sz="0" w:space="0" w:color="auto"/>
        <w:bottom w:val="none" w:sz="0" w:space="0" w:color="auto"/>
        <w:right w:val="none" w:sz="0" w:space="0" w:color="auto"/>
      </w:divBdr>
    </w:div>
    <w:div w:id="991328375">
      <w:bodyDiv w:val="1"/>
      <w:marLeft w:val="0"/>
      <w:marRight w:val="0"/>
      <w:marTop w:val="0"/>
      <w:marBottom w:val="0"/>
      <w:divBdr>
        <w:top w:val="none" w:sz="0" w:space="0" w:color="auto"/>
        <w:left w:val="none" w:sz="0" w:space="0" w:color="auto"/>
        <w:bottom w:val="none" w:sz="0" w:space="0" w:color="auto"/>
        <w:right w:val="none" w:sz="0" w:space="0" w:color="auto"/>
      </w:divBdr>
    </w:div>
    <w:div w:id="992756794">
      <w:bodyDiv w:val="1"/>
      <w:marLeft w:val="0"/>
      <w:marRight w:val="0"/>
      <w:marTop w:val="0"/>
      <w:marBottom w:val="0"/>
      <w:divBdr>
        <w:top w:val="none" w:sz="0" w:space="0" w:color="auto"/>
        <w:left w:val="none" w:sz="0" w:space="0" w:color="auto"/>
        <w:bottom w:val="none" w:sz="0" w:space="0" w:color="auto"/>
        <w:right w:val="none" w:sz="0" w:space="0" w:color="auto"/>
      </w:divBdr>
    </w:div>
    <w:div w:id="995374658">
      <w:bodyDiv w:val="1"/>
      <w:marLeft w:val="0"/>
      <w:marRight w:val="0"/>
      <w:marTop w:val="0"/>
      <w:marBottom w:val="0"/>
      <w:divBdr>
        <w:top w:val="none" w:sz="0" w:space="0" w:color="auto"/>
        <w:left w:val="none" w:sz="0" w:space="0" w:color="auto"/>
        <w:bottom w:val="none" w:sz="0" w:space="0" w:color="auto"/>
        <w:right w:val="none" w:sz="0" w:space="0" w:color="auto"/>
      </w:divBdr>
    </w:div>
    <w:div w:id="1002321949">
      <w:bodyDiv w:val="1"/>
      <w:marLeft w:val="0"/>
      <w:marRight w:val="0"/>
      <w:marTop w:val="0"/>
      <w:marBottom w:val="0"/>
      <w:divBdr>
        <w:top w:val="none" w:sz="0" w:space="0" w:color="auto"/>
        <w:left w:val="none" w:sz="0" w:space="0" w:color="auto"/>
        <w:bottom w:val="none" w:sz="0" w:space="0" w:color="auto"/>
        <w:right w:val="none" w:sz="0" w:space="0" w:color="auto"/>
      </w:divBdr>
    </w:div>
    <w:div w:id="1002464662">
      <w:bodyDiv w:val="1"/>
      <w:marLeft w:val="0"/>
      <w:marRight w:val="0"/>
      <w:marTop w:val="0"/>
      <w:marBottom w:val="0"/>
      <w:divBdr>
        <w:top w:val="none" w:sz="0" w:space="0" w:color="auto"/>
        <w:left w:val="none" w:sz="0" w:space="0" w:color="auto"/>
        <w:bottom w:val="none" w:sz="0" w:space="0" w:color="auto"/>
        <w:right w:val="none" w:sz="0" w:space="0" w:color="auto"/>
      </w:divBdr>
    </w:div>
    <w:div w:id="1007052892">
      <w:bodyDiv w:val="1"/>
      <w:marLeft w:val="0"/>
      <w:marRight w:val="0"/>
      <w:marTop w:val="0"/>
      <w:marBottom w:val="0"/>
      <w:divBdr>
        <w:top w:val="none" w:sz="0" w:space="0" w:color="auto"/>
        <w:left w:val="none" w:sz="0" w:space="0" w:color="auto"/>
        <w:bottom w:val="none" w:sz="0" w:space="0" w:color="auto"/>
        <w:right w:val="none" w:sz="0" w:space="0" w:color="auto"/>
      </w:divBdr>
    </w:div>
    <w:div w:id="1011689581">
      <w:bodyDiv w:val="1"/>
      <w:marLeft w:val="0"/>
      <w:marRight w:val="0"/>
      <w:marTop w:val="0"/>
      <w:marBottom w:val="0"/>
      <w:divBdr>
        <w:top w:val="none" w:sz="0" w:space="0" w:color="auto"/>
        <w:left w:val="none" w:sz="0" w:space="0" w:color="auto"/>
        <w:bottom w:val="none" w:sz="0" w:space="0" w:color="auto"/>
        <w:right w:val="none" w:sz="0" w:space="0" w:color="auto"/>
      </w:divBdr>
    </w:div>
    <w:div w:id="1016271224">
      <w:bodyDiv w:val="1"/>
      <w:marLeft w:val="0"/>
      <w:marRight w:val="0"/>
      <w:marTop w:val="0"/>
      <w:marBottom w:val="0"/>
      <w:divBdr>
        <w:top w:val="none" w:sz="0" w:space="0" w:color="auto"/>
        <w:left w:val="none" w:sz="0" w:space="0" w:color="auto"/>
        <w:bottom w:val="none" w:sz="0" w:space="0" w:color="auto"/>
        <w:right w:val="none" w:sz="0" w:space="0" w:color="auto"/>
      </w:divBdr>
    </w:div>
    <w:div w:id="1017384706">
      <w:bodyDiv w:val="1"/>
      <w:marLeft w:val="0"/>
      <w:marRight w:val="0"/>
      <w:marTop w:val="0"/>
      <w:marBottom w:val="0"/>
      <w:divBdr>
        <w:top w:val="none" w:sz="0" w:space="0" w:color="auto"/>
        <w:left w:val="none" w:sz="0" w:space="0" w:color="auto"/>
        <w:bottom w:val="none" w:sz="0" w:space="0" w:color="auto"/>
        <w:right w:val="none" w:sz="0" w:space="0" w:color="auto"/>
      </w:divBdr>
    </w:div>
    <w:div w:id="1023631870">
      <w:bodyDiv w:val="1"/>
      <w:marLeft w:val="0"/>
      <w:marRight w:val="0"/>
      <w:marTop w:val="0"/>
      <w:marBottom w:val="0"/>
      <w:divBdr>
        <w:top w:val="none" w:sz="0" w:space="0" w:color="auto"/>
        <w:left w:val="none" w:sz="0" w:space="0" w:color="auto"/>
        <w:bottom w:val="none" w:sz="0" w:space="0" w:color="auto"/>
        <w:right w:val="none" w:sz="0" w:space="0" w:color="auto"/>
      </w:divBdr>
    </w:div>
    <w:div w:id="1027177538">
      <w:bodyDiv w:val="1"/>
      <w:marLeft w:val="0"/>
      <w:marRight w:val="0"/>
      <w:marTop w:val="0"/>
      <w:marBottom w:val="0"/>
      <w:divBdr>
        <w:top w:val="none" w:sz="0" w:space="0" w:color="auto"/>
        <w:left w:val="none" w:sz="0" w:space="0" w:color="auto"/>
        <w:bottom w:val="none" w:sz="0" w:space="0" w:color="auto"/>
        <w:right w:val="none" w:sz="0" w:space="0" w:color="auto"/>
      </w:divBdr>
    </w:div>
    <w:div w:id="1028405853">
      <w:bodyDiv w:val="1"/>
      <w:marLeft w:val="0"/>
      <w:marRight w:val="0"/>
      <w:marTop w:val="0"/>
      <w:marBottom w:val="0"/>
      <w:divBdr>
        <w:top w:val="none" w:sz="0" w:space="0" w:color="auto"/>
        <w:left w:val="none" w:sz="0" w:space="0" w:color="auto"/>
        <w:bottom w:val="none" w:sz="0" w:space="0" w:color="auto"/>
        <w:right w:val="none" w:sz="0" w:space="0" w:color="auto"/>
      </w:divBdr>
    </w:div>
    <w:div w:id="1029911423">
      <w:bodyDiv w:val="1"/>
      <w:marLeft w:val="0"/>
      <w:marRight w:val="0"/>
      <w:marTop w:val="0"/>
      <w:marBottom w:val="0"/>
      <w:divBdr>
        <w:top w:val="none" w:sz="0" w:space="0" w:color="auto"/>
        <w:left w:val="none" w:sz="0" w:space="0" w:color="auto"/>
        <w:bottom w:val="none" w:sz="0" w:space="0" w:color="auto"/>
        <w:right w:val="none" w:sz="0" w:space="0" w:color="auto"/>
      </w:divBdr>
    </w:div>
    <w:div w:id="1030111982">
      <w:bodyDiv w:val="1"/>
      <w:marLeft w:val="0"/>
      <w:marRight w:val="0"/>
      <w:marTop w:val="0"/>
      <w:marBottom w:val="0"/>
      <w:divBdr>
        <w:top w:val="none" w:sz="0" w:space="0" w:color="auto"/>
        <w:left w:val="none" w:sz="0" w:space="0" w:color="auto"/>
        <w:bottom w:val="none" w:sz="0" w:space="0" w:color="auto"/>
        <w:right w:val="none" w:sz="0" w:space="0" w:color="auto"/>
      </w:divBdr>
    </w:div>
    <w:div w:id="1030691401">
      <w:bodyDiv w:val="1"/>
      <w:marLeft w:val="0"/>
      <w:marRight w:val="0"/>
      <w:marTop w:val="0"/>
      <w:marBottom w:val="0"/>
      <w:divBdr>
        <w:top w:val="none" w:sz="0" w:space="0" w:color="auto"/>
        <w:left w:val="none" w:sz="0" w:space="0" w:color="auto"/>
        <w:bottom w:val="none" w:sz="0" w:space="0" w:color="auto"/>
        <w:right w:val="none" w:sz="0" w:space="0" w:color="auto"/>
      </w:divBdr>
    </w:div>
    <w:div w:id="1031960165">
      <w:bodyDiv w:val="1"/>
      <w:marLeft w:val="0"/>
      <w:marRight w:val="0"/>
      <w:marTop w:val="0"/>
      <w:marBottom w:val="0"/>
      <w:divBdr>
        <w:top w:val="none" w:sz="0" w:space="0" w:color="auto"/>
        <w:left w:val="none" w:sz="0" w:space="0" w:color="auto"/>
        <w:bottom w:val="none" w:sz="0" w:space="0" w:color="auto"/>
        <w:right w:val="none" w:sz="0" w:space="0" w:color="auto"/>
      </w:divBdr>
    </w:div>
    <w:div w:id="1035472028">
      <w:bodyDiv w:val="1"/>
      <w:marLeft w:val="0"/>
      <w:marRight w:val="0"/>
      <w:marTop w:val="0"/>
      <w:marBottom w:val="0"/>
      <w:divBdr>
        <w:top w:val="none" w:sz="0" w:space="0" w:color="auto"/>
        <w:left w:val="none" w:sz="0" w:space="0" w:color="auto"/>
        <w:bottom w:val="none" w:sz="0" w:space="0" w:color="auto"/>
        <w:right w:val="none" w:sz="0" w:space="0" w:color="auto"/>
      </w:divBdr>
    </w:div>
    <w:div w:id="1038818646">
      <w:bodyDiv w:val="1"/>
      <w:marLeft w:val="0"/>
      <w:marRight w:val="0"/>
      <w:marTop w:val="0"/>
      <w:marBottom w:val="0"/>
      <w:divBdr>
        <w:top w:val="none" w:sz="0" w:space="0" w:color="auto"/>
        <w:left w:val="none" w:sz="0" w:space="0" w:color="auto"/>
        <w:bottom w:val="none" w:sz="0" w:space="0" w:color="auto"/>
        <w:right w:val="none" w:sz="0" w:space="0" w:color="auto"/>
      </w:divBdr>
    </w:div>
    <w:div w:id="1044213864">
      <w:bodyDiv w:val="1"/>
      <w:marLeft w:val="0"/>
      <w:marRight w:val="0"/>
      <w:marTop w:val="0"/>
      <w:marBottom w:val="0"/>
      <w:divBdr>
        <w:top w:val="none" w:sz="0" w:space="0" w:color="auto"/>
        <w:left w:val="none" w:sz="0" w:space="0" w:color="auto"/>
        <w:bottom w:val="none" w:sz="0" w:space="0" w:color="auto"/>
        <w:right w:val="none" w:sz="0" w:space="0" w:color="auto"/>
      </w:divBdr>
    </w:div>
    <w:div w:id="1047949546">
      <w:bodyDiv w:val="1"/>
      <w:marLeft w:val="0"/>
      <w:marRight w:val="0"/>
      <w:marTop w:val="0"/>
      <w:marBottom w:val="0"/>
      <w:divBdr>
        <w:top w:val="none" w:sz="0" w:space="0" w:color="auto"/>
        <w:left w:val="none" w:sz="0" w:space="0" w:color="auto"/>
        <w:bottom w:val="none" w:sz="0" w:space="0" w:color="auto"/>
        <w:right w:val="none" w:sz="0" w:space="0" w:color="auto"/>
      </w:divBdr>
    </w:div>
    <w:div w:id="1053308380">
      <w:bodyDiv w:val="1"/>
      <w:marLeft w:val="0"/>
      <w:marRight w:val="0"/>
      <w:marTop w:val="0"/>
      <w:marBottom w:val="0"/>
      <w:divBdr>
        <w:top w:val="none" w:sz="0" w:space="0" w:color="auto"/>
        <w:left w:val="none" w:sz="0" w:space="0" w:color="auto"/>
        <w:bottom w:val="none" w:sz="0" w:space="0" w:color="auto"/>
        <w:right w:val="none" w:sz="0" w:space="0" w:color="auto"/>
      </w:divBdr>
    </w:div>
    <w:div w:id="1059014592">
      <w:bodyDiv w:val="1"/>
      <w:marLeft w:val="0"/>
      <w:marRight w:val="0"/>
      <w:marTop w:val="0"/>
      <w:marBottom w:val="0"/>
      <w:divBdr>
        <w:top w:val="none" w:sz="0" w:space="0" w:color="auto"/>
        <w:left w:val="none" w:sz="0" w:space="0" w:color="auto"/>
        <w:bottom w:val="none" w:sz="0" w:space="0" w:color="auto"/>
        <w:right w:val="none" w:sz="0" w:space="0" w:color="auto"/>
      </w:divBdr>
    </w:div>
    <w:div w:id="1059400837">
      <w:bodyDiv w:val="1"/>
      <w:marLeft w:val="0"/>
      <w:marRight w:val="0"/>
      <w:marTop w:val="0"/>
      <w:marBottom w:val="0"/>
      <w:divBdr>
        <w:top w:val="none" w:sz="0" w:space="0" w:color="auto"/>
        <w:left w:val="none" w:sz="0" w:space="0" w:color="auto"/>
        <w:bottom w:val="none" w:sz="0" w:space="0" w:color="auto"/>
        <w:right w:val="none" w:sz="0" w:space="0" w:color="auto"/>
      </w:divBdr>
    </w:div>
    <w:div w:id="1061098794">
      <w:bodyDiv w:val="1"/>
      <w:marLeft w:val="0"/>
      <w:marRight w:val="0"/>
      <w:marTop w:val="0"/>
      <w:marBottom w:val="0"/>
      <w:divBdr>
        <w:top w:val="none" w:sz="0" w:space="0" w:color="auto"/>
        <w:left w:val="none" w:sz="0" w:space="0" w:color="auto"/>
        <w:bottom w:val="none" w:sz="0" w:space="0" w:color="auto"/>
        <w:right w:val="none" w:sz="0" w:space="0" w:color="auto"/>
      </w:divBdr>
    </w:div>
    <w:div w:id="1062682593">
      <w:bodyDiv w:val="1"/>
      <w:marLeft w:val="0"/>
      <w:marRight w:val="0"/>
      <w:marTop w:val="0"/>
      <w:marBottom w:val="0"/>
      <w:divBdr>
        <w:top w:val="none" w:sz="0" w:space="0" w:color="auto"/>
        <w:left w:val="none" w:sz="0" w:space="0" w:color="auto"/>
        <w:bottom w:val="none" w:sz="0" w:space="0" w:color="auto"/>
        <w:right w:val="none" w:sz="0" w:space="0" w:color="auto"/>
      </w:divBdr>
    </w:div>
    <w:div w:id="1067220908">
      <w:bodyDiv w:val="1"/>
      <w:marLeft w:val="0"/>
      <w:marRight w:val="0"/>
      <w:marTop w:val="0"/>
      <w:marBottom w:val="0"/>
      <w:divBdr>
        <w:top w:val="none" w:sz="0" w:space="0" w:color="auto"/>
        <w:left w:val="none" w:sz="0" w:space="0" w:color="auto"/>
        <w:bottom w:val="none" w:sz="0" w:space="0" w:color="auto"/>
        <w:right w:val="none" w:sz="0" w:space="0" w:color="auto"/>
      </w:divBdr>
    </w:div>
    <w:div w:id="1067848543">
      <w:bodyDiv w:val="1"/>
      <w:marLeft w:val="0"/>
      <w:marRight w:val="0"/>
      <w:marTop w:val="0"/>
      <w:marBottom w:val="0"/>
      <w:divBdr>
        <w:top w:val="none" w:sz="0" w:space="0" w:color="auto"/>
        <w:left w:val="none" w:sz="0" w:space="0" w:color="auto"/>
        <w:bottom w:val="none" w:sz="0" w:space="0" w:color="auto"/>
        <w:right w:val="none" w:sz="0" w:space="0" w:color="auto"/>
      </w:divBdr>
    </w:div>
    <w:div w:id="1068920857">
      <w:bodyDiv w:val="1"/>
      <w:marLeft w:val="0"/>
      <w:marRight w:val="0"/>
      <w:marTop w:val="0"/>
      <w:marBottom w:val="0"/>
      <w:divBdr>
        <w:top w:val="none" w:sz="0" w:space="0" w:color="auto"/>
        <w:left w:val="none" w:sz="0" w:space="0" w:color="auto"/>
        <w:bottom w:val="none" w:sz="0" w:space="0" w:color="auto"/>
        <w:right w:val="none" w:sz="0" w:space="0" w:color="auto"/>
      </w:divBdr>
    </w:div>
    <w:div w:id="1075785278">
      <w:bodyDiv w:val="1"/>
      <w:marLeft w:val="0"/>
      <w:marRight w:val="0"/>
      <w:marTop w:val="0"/>
      <w:marBottom w:val="0"/>
      <w:divBdr>
        <w:top w:val="none" w:sz="0" w:space="0" w:color="auto"/>
        <w:left w:val="none" w:sz="0" w:space="0" w:color="auto"/>
        <w:bottom w:val="none" w:sz="0" w:space="0" w:color="auto"/>
        <w:right w:val="none" w:sz="0" w:space="0" w:color="auto"/>
      </w:divBdr>
    </w:div>
    <w:div w:id="1075936633">
      <w:bodyDiv w:val="1"/>
      <w:marLeft w:val="0"/>
      <w:marRight w:val="0"/>
      <w:marTop w:val="0"/>
      <w:marBottom w:val="0"/>
      <w:divBdr>
        <w:top w:val="none" w:sz="0" w:space="0" w:color="auto"/>
        <w:left w:val="none" w:sz="0" w:space="0" w:color="auto"/>
        <w:bottom w:val="none" w:sz="0" w:space="0" w:color="auto"/>
        <w:right w:val="none" w:sz="0" w:space="0" w:color="auto"/>
      </w:divBdr>
    </w:div>
    <w:div w:id="1076785878">
      <w:bodyDiv w:val="1"/>
      <w:marLeft w:val="0"/>
      <w:marRight w:val="0"/>
      <w:marTop w:val="0"/>
      <w:marBottom w:val="0"/>
      <w:divBdr>
        <w:top w:val="none" w:sz="0" w:space="0" w:color="auto"/>
        <w:left w:val="none" w:sz="0" w:space="0" w:color="auto"/>
        <w:bottom w:val="none" w:sz="0" w:space="0" w:color="auto"/>
        <w:right w:val="none" w:sz="0" w:space="0" w:color="auto"/>
      </w:divBdr>
    </w:div>
    <w:div w:id="1077703877">
      <w:bodyDiv w:val="1"/>
      <w:marLeft w:val="0"/>
      <w:marRight w:val="0"/>
      <w:marTop w:val="0"/>
      <w:marBottom w:val="0"/>
      <w:divBdr>
        <w:top w:val="none" w:sz="0" w:space="0" w:color="auto"/>
        <w:left w:val="none" w:sz="0" w:space="0" w:color="auto"/>
        <w:bottom w:val="none" w:sz="0" w:space="0" w:color="auto"/>
        <w:right w:val="none" w:sz="0" w:space="0" w:color="auto"/>
      </w:divBdr>
    </w:div>
    <w:div w:id="1078095097">
      <w:bodyDiv w:val="1"/>
      <w:marLeft w:val="0"/>
      <w:marRight w:val="0"/>
      <w:marTop w:val="0"/>
      <w:marBottom w:val="0"/>
      <w:divBdr>
        <w:top w:val="none" w:sz="0" w:space="0" w:color="auto"/>
        <w:left w:val="none" w:sz="0" w:space="0" w:color="auto"/>
        <w:bottom w:val="none" w:sz="0" w:space="0" w:color="auto"/>
        <w:right w:val="none" w:sz="0" w:space="0" w:color="auto"/>
      </w:divBdr>
    </w:div>
    <w:div w:id="1080250031">
      <w:bodyDiv w:val="1"/>
      <w:marLeft w:val="0"/>
      <w:marRight w:val="0"/>
      <w:marTop w:val="0"/>
      <w:marBottom w:val="0"/>
      <w:divBdr>
        <w:top w:val="none" w:sz="0" w:space="0" w:color="auto"/>
        <w:left w:val="none" w:sz="0" w:space="0" w:color="auto"/>
        <w:bottom w:val="none" w:sz="0" w:space="0" w:color="auto"/>
        <w:right w:val="none" w:sz="0" w:space="0" w:color="auto"/>
      </w:divBdr>
    </w:div>
    <w:div w:id="1080446960">
      <w:bodyDiv w:val="1"/>
      <w:marLeft w:val="0"/>
      <w:marRight w:val="0"/>
      <w:marTop w:val="0"/>
      <w:marBottom w:val="0"/>
      <w:divBdr>
        <w:top w:val="none" w:sz="0" w:space="0" w:color="auto"/>
        <w:left w:val="none" w:sz="0" w:space="0" w:color="auto"/>
        <w:bottom w:val="none" w:sz="0" w:space="0" w:color="auto"/>
        <w:right w:val="none" w:sz="0" w:space="0" w:color="auto"/>
      </w:divBdr>
    </w:div>
    <w:div w:id="1081951565">
      <w:bodyDiv w:val="1"/>
      <w:marLeft w:val="0"/>
      <w:marRight w:val="0"/>
      <w:marTop w:val="0"/>
      <w:marBottom w:val="0"/>
      <w:divBdr>
        <w:top w:val="none" w:sz="0" w:space="0" w:color="auto"/>
        <w:left w:val="none" w:sz="0" w:space="0" w:color="auto"/>
        <w:bottom w:val="none" w:sz="0" w:space="0" w:color="auto"/>
        <w:right w:val="none" w:sz="0" w:space="0" w:color="auto"/>
      </w:divBdr>
    </w:div>
    <w:div w:id="1082407399">
      <w:bodyDiv w:val="1"/>
      <w:marLeft w:val="0"/>
      <w:marRight w:val="0"/>
      <w:marTop w:val="0"/>
      <w:marBottom w:val="0"/>
      <w:divBdr>
        <w:top w:val="none" w:sz="0" w:space="0" w:color="auto"/>
        <w:left w:val="none" w:sz="0" w:space="0" w:color="auto"/>
        <w:bottom w:val="none" w:sz="0" w:space="0" w:color="auto"/>
        <w:right w:val="none" w:sz="0" w:space="0" w:color="auto"/>
      </w:divBdr>
    </w:div>
    <w:div w:id="1086800618">
      <w:bodyDiv w:val="1"/>
      <w:marLeft w:val="0"/>
      <w:marRight w:val="0"/>
      <w:marTop w:val="0"/>
      <w:marBottom w:val="0"/>
      <w:divBdr>
        <w:top w:val="none" w:sz="0" w:space="0" w:color="auto"/>
        <w:left w:val="none" w:sz="0" w:space="0" w:color="auto"/>
        <w:bottom w:val="none" w:sz="0" w:space="0" w:color="auto"/>
        <w:right w:val="none" w:sz="0" w:space="0" w:color="auto"/>
      </w:divBdr>
      <w:divsChild>
        <w:div w:id="716053239">
          <w:marLeft w:val="0"/>
          <w:marRight w:val="0"/>
          <w:marTop w:val="0"/>
          <w:marBottom w:val="225"/>
          <w:divBdr>
            <w:top w:val="none" w:sz="0" w:space="0" w:color="auto"/>
            <w:left w:val="none" w:sz="0" w:space="0" w:color="auto"/>
            <w:bottom w:val="none" w:sz="0" w:space="0" w:color="auto"/>
            <w:right w:val="none" w:sz="0" w:space="0" w:color="auto"/>
          </w:divBdr>
        </w:div>
        <w:div w:id="1248149537">
          <w:marLeft w:val="0"/>
          <w:marRight w:val="0"/>
          <w:marTop w:val="0"/>
          <w:marBottom w:val="0"/>
          <w:divBdr>
            <w:top w:val="none" w:sz="0" w:space="0" w:color="auto"/>
            <w:left w:val="none" w:sz="0" w:space="0" w:color="auto"/>
            <w:bottom w:val="none" w:sz="0" w:space="0" w:color="auto"/>
            <w:right w:val="none" w:sz="0" w:space="0" w:color="auto"/>
          </w:divBdr>
          <w:divsChild>
            <w:div w:id="192946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66834">
      <w:bodyDiv w:val="1"/>
      <w:marLeft w:val="0"/>
      <w:marRight w:val="0"/>
      <w:marTop w:val="0"/>
      <w:marBottom w:val="0"/>
      <w:divBdr>
        <w:top w:val="none" w:sz="0" w:space="0" w:color="auto"/>
        <w:left w:val="none" w:sz="0" w:space="0" w:color="auto"/>
        <w:bottom w:val="none" w:sz="0" w:space="0" w:color="auto"/>
        <w:right w:val="none" w:sz="0" w:space="0" w:color="auto"/>
      </w:divBdr>
    </w:div>
    <w:div w:id="1090350957">
      <w:bodyDiv w:val="1"/>
      <w:marLeft w:val="0"/>
      <w:marRight w:val="0"/>
      <w:marTop w:val="0"/>
      <w:marBottom w:val="0"/>
      <w:divBdr>
        <w:top w:val="none" w:sz="0" w:space="0" w:color="auto"/>
        <w:left w:val="none" w:sz="0" w:space="0" w:color="auto"/>
        <w:bottom w:val="none" w:sz="0" w:space="0" w:color="auto"/>
        <w:right w:val="none" w:sz="0" w:space="0" w:color="auto"/>
      </w:divBdr>
    </w:div>
    <w:div w:id="1091927204">
      <w:bodyDiv w:val="1"/>
      <w:marLeft w:val="0"/>
      <w:marRight w:val="0"/>
      <w:marTop w:val="0"/>
      <w:marBottom w:val="0"/>
      <w:divBdr>
        <w:top w:val="none" w:sz="0" w:space="0" w:color="auto"/>
        <w:left w:val="none" w:sz="0" w:space="0" w:color="auto"/>
        <w:bottom w:val="none" w:sz="0" w:space="0" w:color="auto"/>
        <w:right w:val="none" w:sz="0" w:space="0" w:color="auto"/>
      </w:divBdr>
    </w:div>
    <w:div w:id="1095318605">
      <w:bodyDiv w:val="1"/>
      <w:marLeft w:val="0"/>
      <w:marRight w:val="0"/>
      <w:marTop w:val="0"/>
      <w:marBottom w:val="0"/>
      <w:divBdr>
        <w:top w:val="none" w:sz="0" w:space="0" w:color="auto"/>
        <w:left w:val="none" w:sz="0" w:space="0" w:color="auto"/>
        <w:bottom w:val="none" w:sz="0" w:space="0" w:color="auto"/>
        <w:right w:val="none" w:sz="0" w:space="0" w:color="auto"/>
      </w:divBdr>
    </w:div>
    <w:div w:id="1099839040">
      <w:bodyDiv w:val="1"/>
      <w:marLeft w:val="0"/>
      <w:marRight w:val="0"/>
      <w:marTop w:val="0"/>
      <w:marBottom w:val="0"/>
      <w:divBdr>
        <w:top w:val="none" w:sz="0" w:space="0" w:color="auto"/>
        <w:left w:val="none" w:sz="0" w:space="0" w:color="auto"/>
        <w:bottom w:val="none" w:sz="0" w:space="0" w:color="auto"/>
        <w:right w:val="none" w:sz="0" w:space="0" w:color="auto"/>
      </w:divBdr>
    </w:div>
    <w:div w:id="1103502356">
      <w:bodyDiv w:val="1"/>
      <w:marLeft w:val="0"/>
      <w:marRight w:val="0"/>
      <w:marTop w:val="0"/>
      <w:marBottom w:val="0"/>
      <w:divBdr>
        <w:top w:val="none" w:sz="0" w:space="0" w:color="auto"/>
        <w:left w:val="none" w:sz="0" w:space="0" w:color="auto"/>
        <w:bottom w:val="none" w:sz="0" w:space="0" w:color="auto"/>
        <w:right w:val="none" w:sz="0" w:space="0" w:color="auto"/>
      </w:divBdr>
    </w:div>
    <w:div w:id="1108310791">
      <w:bodyDiv w:val="1"/>
      <w:marLeft w:val="0"/>
      <w:marRight w:val="0"/>
      <w:marTop w:val="0"/>
      <w:marBottom w:val="0"/>
      <w:divBdr>
        <w:top w:val="none" w:sz="0" w:space="0" w:color="auto"/>
        <w:left w:val="none" w:sz="0" w:space="0" w:color="auto"/>
        <w:bottom w:val="none" w:sz="0" w:space="0" w:color="auto"/>
        <w:right w:val="none" w:sz="0" w:space="0" w:color="auto"/>
      </w:divBdr>
    </w:div>
    <w:div w:id="1109131514">
      <w:bodyDiv w:val="1"/>
      <w:marLeft w:val="0"/>
      <w:marRight w:val="0"/>
      <w:marTop w:val="0"/>
      <w:marBottom w:val="0"/>
      <w:divBdr>
        <w:top w:val="none" w:sz="0" w:space="0" w:color="auto"/>
        <w:left w:val="none" w:sz="0" w:space="0" w:color="auto"/>
        <w:bottom w:val="none" w:sz="0" w:space="0" w:color="auto"/>
        <w:right w:val="none" w:sz="0" w:space="0" w:color="auto"/>
      </w:divBdr>
    </w:div>
    <w:div w:id="1110779645">
      <w:bodyDiv w:val="1"/>
      <w:marLeft w:val="0"/>
      <w:marRight w:val="0"/>
      <w:marTop w:val="0"/>
      <w:marBottom w:val="0"/>
      <w:divBdr>
        <w:top w:val="none" w:sz="0" w:space="0" w:color="auto"/>
        <w:left w:val="none" w:sz="0" w:space="0" w:color="auto"/>
        <w:bottom w:val="none" w:sz="0" w:space="0" w:color="auto"/>
        <w:right w:val="none" w:sz="0" w:space="0" w:color="auto"/>
      </w:divBdr>
    </w:div>
    <w:div w:id="1114443789">
      <w:bodyDiv w:val="1"/>
      <w:marLeft w:val="0"/>
      <w:marRight w:val="0"/>
      <w:marTop w:val="0"/>
      <w:marBottom w:val="0"/>
      <w:divBdr>
        <w:top w:val="none" w:sz="0" w:space="0" w:color="auto"/>
        <w:left w:val="none" w:sz="0" w:space="0" w:color="auto"/>
        <w:bottom w:val="none" w:sz="0" w:space="0" w:color="auto"/>
        <w:right w:val="none" w:sz="0" w:space="0" w:color="auto"/>
      </w:divBdr>
    </w:div>
    <w:div w:id="1114641594">
      <w:bodyDiv w:val="1"/>
      <w:marLeft w:val="0"/>
      <w:marRight w:val="0"/>
      <w:marTop w:val="0"/>
      <w:marBottom w:val="0"/>
      <w:divBdr>
        <w:top w:val="none" w:sz="0" w:space="0" w:color="auto"/>
        <w:left w:val="none" w:sz="0" w:space="0" w:color="auto"/>
        <w:bottom w:val="none" w:sz="0" w:space="0" w:color="auto"/>
        <w:right w:val="none" w:sz="0" w:space="0" w:color="auto"/>
      </w:divBdr>
    </w:div>
    <w:div w:id="1120563049">
      <w:bodyDiv w:val="1"/>
      <w:marLeft w:val="0"/>
      <w:marRight w:val="0"/>
      <w:marTop w:val="0"/>
      <w:marBottom w:val="0"/>
      <w:divBdr>
        <w:top w:val="none" w:sz="0" w:space="0" w:color="auto"/>
        <w:left w:val="none" w:sz="0" w:space="0" w:color="auto"/>
        <w:bottom w:val="none" w:sz="0" w:space="0" w:color="auto"/>
        <w:right w:val="none" w:sz="0" w:space="0" w:color="auto"/>
      </w:divBdr>
    </w:div>
    <w:div w:id="1126699980">
      <w:bodyDiv w:val="1"/>
      <w:marLeft w:val="0"/>
      <w:marRight w:val="0"/>
      <w:marTop w:val="0"/>
      <w:marBottom w:val="0"/>
      <w:divBdr>
        <w:top w:val="none" w:sz="0" w:space="0" w:color="auto"/>
        <w:left w:val="none" w:sz="0" w:space="0" w:color="auto"/>
        <w:bottom w:val="none" w:sz="0" w:space="0" w:color="auto"/>
        <w:right w:val="none" w:sz="0" w:space="0" w:color="auto"/>
      </w:divBdr>
    </w:div>
    <w:div w:id="1129283345">
      <w:bodyDiv w:val="1"/>
      <w:marLeft w:val="0"/>
      <w:marRight w:val="0"/>
      <w:marTop w:val="0"/>
      <w:marBottom w:val="0"/>
      <w:divBdr>
        <w:top w:val="none" w:sz="0" w:space="0" w:color="auto"/>
        <w:left w:val="none" w:sz="0" w:space="0" w:color="auto"/>
        <w:bottom w:val="none" w:sz="0" w:space="0" w:color="auto"/>
        <w:right w:val="none" w:sz="0" w:space="0" w:color="auto"/>
      </w:divBdr>
    </w:div>
    <w:div w:id="1130172207">
      <w:bodyDiv w:val="1"/>
      <w:marLeft w:val="0"/>
      <w:marRight w:val="0"/>
      <w:marTop w:val="0"/>
      <w:marBottom w:val="0"/>
      <w:divBdr>
        <w:top w:val="none" w:sz="0" w:space="0" w:color="auto"/>
        <w:left w:val="none" w:sz="0" w:space="0" w:color="auto"/>
        <w:bottom w:val="none" w:sz="0" w:space="0" w:color="auto"/>
        <w:right w:val="none" w:sz="0" w:space="0" w:color="auto"/>
      </w:divBdr>
    </w:div>
    <w:div w:id="1132362437">
      <w:bodyDiv w:val="1"/>
      <w:marLeft w:val="0"/>
      <w:marRight w:val="0"/>
      <w:marTop w:val="0"/>
      <w:marBottom w:val="0"/>
      <w:divBdr>
        <w:top w:val="none" w:sz="0" w:space="0" w:color="auto"/>
        <w:left w:val="none" w:sz="0" w:space="0" w:color="auto"/>
        <w:bottom w:val="none" w:sz="0" w:space="0" w:color="auto"/>
        <w:right w:val="none" w:sz="0" w:space="0" w:color="auto"/>
      </w:divBdr>
    </w:div>
    <w:div w:id="1134063498">
      <w:bodyDiv w:val="1"/>
      <w:marLeft w:val="0"/>
      <w:marRight w:val="0"/>
      <w:marTop w:val="0"/>
      <w:marBottom w:val="0"/>
      <w:divBdr>
        <w:top w:val="none" w:sz="0" w:space="0" w:color="auto"/>
        <w:left w:val="none" w:sz="0" w:space="0" w:color="auto"/>
        <w:bottom w:val="none" w:sz="0" w:space="0" w:color="auto"/>
        <w:right w:val="none" w:sz="0" w:space="0" w:color="auto"/>
      </w:divBdr>
    </w:div>
    <w:div w:id="1135216875">
      <w:bodyDiv w:val="1"/>
      <w:marLeft w:val="0"/>
      <w:marRight w:val="0"/>
      <w:marTop w:val="0"/>
      <w:marBottom w:val="0"/>
      <w:divBdr>
        <w:top w:val="none" w:sz="0" w:space="0" w:color="auto"/>
        <w:left w:val="none" w:sz="0" w:space="0" w:color="auto"/>
        <w:bottom w:val="none" w:sz="0" w:space="0" w:color="auto"/>
        <w:right w:val="none" w:sz="0" w:space="0" w:color="auto"/>
      </w:divBdr>
    </w:div>
    <w:div w:id="1135680677">
      <w:bodyDiv w:val="1"/>
      <w:marLeft w:val="0"/>
      <w:marRight w:val="0"/>
      <w:marTop w:val="0"/>
      <w:marBottom w:val="0"/>
      <w:divBdr>
        <w:top w:val="none" w:sz="0" w:space="0" w:color="auto"/>
        <w:left w:val="none" w:sz="0" w:space="0" w:color="auto"/>
        <w:bottom w:val="none" w:sz="0" w:space="0" w:color="auto"/>
        <w:right w:val="none" w:sz="0" w:space="0" w:color="auto"/>
      </w:divBdr>
    </w:div>
    <w:div w:id="1136532006">
      <w:bodyDiv w:val="1"/>
      <w:marLeft w:val="0"/>
      <w:marRight w:val="0"/>
      <w:marTop w:val="0"/>
      <w:marBottom w:val="0"/>
      <w:divBdr>
        <w:top w:val="none" w:sz="0" w:space="0" w:color="auto"/>
        <w:left w:val="none" w:sz="0" w:space="0" w:color="auto"/>
        <w:bottom w:val="none" w:sz="0" w:space="0" w:color="auto"/>
        <w:right w:val="none" w:sz="0" w:space="0" w:color="auto"/>
      </w:divBdr>
    </w:div>
    <w:div w:id="1137067603">
      <w:bodyDiv w:val="1"/>
      <w:marLeft w:val="0"/>
      <w:marRight w:val="0"/>
      <w:marTop w:val="0"/>
      <w:marBottom w:val="0"/>
      <w:divBdr>
        <w:top w:val="none" w:sz="0" w:space="0" w:color="auto"/>
        <w:left w:val="none" w:sz="0" w:space="0" w:color="auto"/>
        <w:bottom w:val="none" w:sz="0" w:space="0" w:color="auto"/>
        <w:right w:val="none" w:sz="0" w:space="0" w:color="auto"/>
      </w:divBdr>
    </w:div>
    <w:div w:id="1138184136">
      <w:bodyDiv w:val="1"/>
      <w:marLeft w:val="0"/>
      <w:marRight w:val="0"/>
      <w:marTop w:val="0"/>
      <w:marBottom w:val="0"/>
      <w:divBdr>
        <w:top w:val="none" w:sz="0" w:space="0" w:color="auto"/>
        <w:left w:val="none" w:sz="0" w:space="0" w:color="auto"/>
        <w:bottom w:val="none" w:sz="0" w:space="0" w:color="auto"/>
        <w:right w:val="none" w:sz="0" w:space="0" w:color="auto"/>
      </w:divBdr>
    </w:div>
    <w:div w:id="1143737166">
      <w:bodyDiv w:val="1"/>
      <w:marLeft w:val="0"/>
      <w:marRight w:val="0"/>
      <w:marTop w:val="0"/>
      <w:marBottom w:val="0"/>
      <w:divBdr>
        <w:top w:val="none" w:sz="0" w:space="0" w:color="auto"/>
        <w:left w:val="none" w:sz="0" w:space="0" w:color="auto"/>
        <w:bottom w:val="none" w:sz="0" w:space="0" w:color="auto"/>
        <w:right w:val="none" w:sz="0" w:space="0" w:color="auto"/>
      </w:divBdr>
    </w:div>
    <w:div w:id="1145858078">
      <w:bodyDiv w:val="1"/>
      <w:marLeft w:val="0"/>
      <w:marRight w:val="0"/>
      <w:marTop w:val="0"/>
      <w:marBottom w:val="0"/>
      <w:divBdr>
        <w:top w:val="none" w:sz="0" w:space="0" w:color="auto"/>
        <w:left w:val="none" w:sz="0" w:space="0" w:color="auto"/>
        <w:bottom w:val="none" w:sz="0" w:space="0" w:color="auto"/>
        <w:right w:val="none" w:sz="0" w:space="0" w:color="auto"/>
      </w:divBdr>
    </w:div>
    <w:div w:id="1149978574">
      <w:bodyDiv w:val="1"/>
      <w:marLeft w:val="0"/>
      <w:marRight w:val="0"/>
      <w:marTop w:val="0"/>
      <w:marBottom w:val="0"/>
      <w:divBdr>
        <w:top w:val="none" w:sz="0" w:space="0" w:color="auto"/>
        <w:left w:val="none" w:sz="0" w:space="0" w:color="auto"/>
        <w:bottom w:val="none" w:sz="0" w:space="0" w:color="auto"/>
        <w:right w:val="none" w:sz="0" w:space="0" w:color="auto"/>
      </w:divBdr>
    </w:div>
    <w:div w:id="1150171995">
      <w:bodyDiv w:val="1"/>
      <w:marLeft w:val="0"/>
      <w:marRight w:val="0"/>
      <w:marTop w:val="0"/>
      <w:marBottom w:val="0"/>
      <w:divBdr>
        <w:top w:val="none" w:sz="0" w:space="0" w:color="auto"/>
        <w:left w:val="none" w:sz="0" w:space="0" w:color="auto"/>
        <w:bottom w:val="none" w:sz="0" w:space="0" w:color="auto"/>
        <w:right w:val="none" w:sz="0" w:space="0" w:color="auto"/>
      </w:divBdr>
    </w:div>
    <w:div w:id="1161309207">
      <w:bodyDiv w:val="1"/>
      <w:marLeft w:val="0"/>
      <w:marRight w:val="0"/>
      <w:marTop w:val="0"/>
      <w:marBottom w:val="0"/>
      <w:divBdr>
        <w:top w:val="none" w:sz="0" w:space="0" w:color="auto"/>
        <w:left w:val="none" w:sz="0" w:space="0" w:color="auto"/>
        <w:bottom w:val="none" w:sz="0" w:space="0" w:color="auto"/>
        <w:right w:val="none" w:sz="0" w:space="0" w:color="auto"/>
      </w:divBdr>
    </w:div>
    <w:div w:id="1164200615">
      <w:bodyDiv w:val="1"/>
      <w:marLeft w:val="0"/>
      <w:marRight w:val="0"/>
      <w:marTop w:val="0"/>
      <w:marBottom w:val="0"/>
      <w:divBdr>
        <w:top w:val="none" w:sz="0" w:space="0" w:color="auto"/>
        <w:left w:val="none" w:sz="0" w:space="0" w:color="auto"/>
        <w:bottom w:val="none" w:sz="0" w:space="0" w:color="auto"/>
        <w:right w:val="none" w:sz="0" w:space="0" w:color="auto"/>
      </w:divBdr>
    </w:div>
    <w:div w:id="1167599560">
      <w:bodyDiv w:val="1"/>
      <w:marLeft w:val="0"/>
      <w:marRight w:val="0"/>
      <w:marTop w:val="0"/>
      <w:marBottom w:val="0"/>
      <w:divBdr>
        <w:top w:val="none" w:sz="0" w:space="0" w:color="auto"/>
        <w:left w:val="none" w:sz="0" w:space="0" w:color="auto"/>
        <w:bottom w:val="none" w:sz="0" w:space="0" w:color="auto"/>
        <w:right w:val="none" w:sz="0" w:space="0" w:color="auto"/>
      </w:divBdr>
    </w:div>
    <w:div w:id="1169174501">
      <w:bodyDiv w:val="1"/>
      <w:marLeft w:val="0"/>
      <w:marRight w:val="0"/>
      <w:marTop w:val="0"/>
      <w:marBottom w:val="0"/>
      <w:divBdr>
        <w:top w:val="none" w:sz="0" w:space="0" w:color="auto"/>
        <w:left w:val="none" w:sz="0" w:space="0" w:color="auto"/>
        <w:bottom w:val="none" w:sz="0" w:space="0" w:color="auto"/>
        <w:right w:val="none" w:sz="0" w:space="0" w:color="auto"/>
      </w:divBdr>
    </w:div>
    <w:div w:id="1174108015">
      <w:bodyDiv w:val="1"/>
      <w:marLeft w:val="0"/>
      <w:marRight w:val="0"/>
      <w:marTop w:val="0"/>
      <w:marBottom w:val="0"/>
      <w:divBdr>
        <w:top w:val="none" w:sz="0" w:space="0" w:color="auto"/>
        <w:left w:val="none" w:sz="0" w:space="0" w:color="auto"/>
        <w:bottom w:val="none" w:sz="0" w:space="0" w:color="auto"/>
        <w:right w:val="none" w:sz="0" w:space="0" w:color="auto"/>
      </w:divBdr>
    </w:div>
    <w:div w:id="1180241294">
      <w:bodyDiv w:val="1"/>
      <w:marLeft w:val="0"/>
      <w:marRight w:val="0"/>
      <w:marTop w:val="0"/>
      <w:marBottom w:val="0"/>
      <w:divBdr>
        <w:top w:val="none" w:sz="0" w:space="0" w:color="auto"/>
        <w:left w:val="none" w:sz="0" w:space="0" w:color="auto"/>
        <w:bottom w:val="none" w:sz="0" w:space="0" w:color="auto"/>
        <w:right w:val="none" w:sz="0" w:space="0" w:color="auto"/>
      </w:divBdr>
    </w:div>
    <w:div w:id="1188061656">
      <w:bodyDiv w:val="1"/>
      <w:marLeft w:val="0"/>
      <w:marRight w:val="0"/>
      <w:marTop w:val="0"/>
      <w:marBottom w:val="0"/>
      <w:divBdr>
        <w:top w:val="none" w:sz="0" w:space="0" w:color="auto"/>
        <w:left w:val="none" w:sz="0" w:space="0" w:color="auto"/>
        <w:bottom w:val="none" w:sz="0" w:space="0" w:color="auto"/>
        <w:right w:val="none" w:sz="0" w:space="0" w:color="auto"/>
      </w:divBdr>
    </w:div>
    <w:div w:id="1188444720">
      <w:bodyDiv w:val="1"/>
      <w:marLeft w:val="0"/>
      <w:marRight w:val="0"/>
      <w:marTop w:val="0"/>
      <w:marBottom w:val="0"/>
      <w:divBdr>
        <w:top w:val="none" w:sz="0" w:space="0" w:color="auto"/>
        <w:left w:val="none" w:sz="0" w:space="0" w:color="auto"/>
        <w:bottom w:val="none" w:sz="0" w:space="0" w:color="auto"/>
        <w:right w:val="none" w:sz="0" w:space="0" w:color="auto"/>
      </w:divBdr>
    </w:div>
    <w:div w:id="1193113805">
      <w:bodyDiv w:val="1"/>
      <w:marLeft w:val="0"/>
      <w:marRight w:val="0"/>
      <w:marTop w:val="0"/>
      <w:marBottom w:val="0"/>
      <w:divBdr>
        <w:top w:val="none" w:sz="0" w:space="0" w:color="auto"/>
        <w:left w:val="none" w:sz="0" w:space="0" w:color="auto"/>
        <w:bottom w:val="none" w:sz="0" w:space="0" w:color="auto"/>
        <w:right w:val="none" w:sz="0" w:space="0" w:color="auto"/>
      </w:divBdr>
    </w:div>
    <w:div w:id="1197960191">
      <w:bodyDiv w:val="1"/>
      <w:marLeft w:val="0"/>
      <w:marRight w:val="0"/>
      <w:marTop w:val="0"/>
      <w:marBottom w:val="0"/>
      <w:divBdr>
        <w:top w:val="none" w:sz="0" w:space="0" w:color="auto"/>
        <w:left w:val="none" w:sz="0" w:space="0" w:color="auto"/>
        <w:bottom w:val="none" w:sz="0" w:space="0" w:color="auto"/>
        <w:right w:val="none" w:sz="0" w:space="0" w:color="auto"/>
      </w:divBdr>
    </w:div>
    <w:div w:id="1198855657">
      <w:bodyDiv w:val="1"/>
      <w:marLeft w:val="0"/>
      <w:marRight w:val="0"/>
      <w:marTop w:val="0"/>
      <w:marBottom w:val="0"/>
      <w:divBdr>
        <w:top w:val="none" w:sz="0" w:space="0" w:color="auto"/>
        <w:left w:val="none" w:sz="0" w:space="0" w:color="auto"/>
        <w:bottom w:val="none" w:sz="0" w:space="0" w:color="auto"/>
        <w:right w:val="none" w:sz="0" w:space="0" w:color="auto"/>
      </w:divBdr>
    </w:div>
    <w:div w:id="1204293470">
      <w:bodyDiv w:val="1"/>
      <w:marLeft w:val="0"/>
      <w:marRight w:val="0"/>
      <w:marTop w:val="0"/>
      <w:marBottom w:val="0"/>
      <w:divBdr>
        <w:top w:val="none" w:sz="0" w:space="0" w:color="auto"/>
        <w:left w:val="none" w:sz="0" w:space="0" w:color="auto"/>
        <w:bottom w:val="none" w:sz="0" w:space="0" w:color="auto"/>
        <w:right w:val="none" w:sz="0" w:space="0" w:color="auto"/>
      </w:divBdr>
    </w:div>
    <w:div w:id="1209609493">
      <w:bodyDiv w:val="1"/>
      <w:marLeft w:val="0"/>
      <w:marRight w:val="0"/>
      <w:marTop w:val="0"/>
      <w:marBottom w:val="0"/>
      <w:divBdr>
        <w:top w:val="none" w:sz="0" w:space="0" w:color="auto"/>
        <w:left w:val="none" w:sz="0" w:space="0" w:color="auto"/>
        <w:bottom w:val="none" w:sz="0" w:space="0" w:color="auto"/>
        <w:right w:val="none" w:sz="0" w:space="0" w:color="auto"/>
      </w:divBdr>
    </w:div>
    <w:div w:id="1213690355">
      <w:bodyDiv w:val="1"/>
      <w:marLeft w:val="0"/>
      <w:marRight w:val="0"/>
      <w:marTop w:val="0"/>
      <w:marBottom w:val="0"/>
      <w:divBdr>
        <w:top w:val="none" w:sz="0" w:space="0" w:color="auto"/>
        <w:left w:val="none" w:sz="0" w:space="0" w:color="auto"/>
        <w:bottom w:val="none" w:sz="0" w:space="0" w:color="auto"/>
        <w:right w:val="none" w:sz="0" w:space="0" w:color="auto"/>
      </w:divBdr>
    </w:div>
    <w:div w:id="1214543653">
      <w:bodyDiv w:val="1"/>
      <w:marLeft w:val="0"/>
      <w:marRight w:val="0"/>
      <w:marTop w:val="0"/>
      <w:marBottom w:val="0"/>
      <w:divBdr>
        <w:top w:val="none" w:sz="0" w:space="0" w:color="auto"/>
        <w:left w:val="none" w:sz="0" w:space="0" w:color="auto"/>
        <w:bottom w:val="none" w:sz="0" w:space="0" w:color="auto"/>
        <w:right w:val="none" w:sz="0" w:space="0" w:color="auto"/>
      </w:divBdr>
    </w:div>
    <w:div w:id="1217201998">
      <w:bodyDiv w:val="1"/>
      <w:marLeft w:val="0"/>
      <w:marRight w:val="0"/>
      <w:marTop w:val="0"/>
      <w:marBottom w:val="0"/>
      <w:divBdr>
        <w:top w:val="none" w:sz="0" w:space="0" w:color="auto"/>
        <w:left w:val="none" w:sz="0" w:space="0" w:color="auto"/>
        <w:bottom w:val="none" w:sz="0" w:space="0" w:color="auto"/>
        <w:right w:val="none" w:sz="0" w:space="0" w:color="auto"/>
      </w:divBdr>
    </w:div>
    <w:div w:id="1217816705">
      <w:bodyDiv w:val="1"/>
      <w:marLeft w:val="0"/>
      <w:marRight w:val="0"/>
      <w:marTop w:val="0"/>
      <w:marBottom w:val="0"/>
      <w:divBdr>
        <w:top w:val="none" w:sz="0" w:space="0" w:color="auto"/>
        <w:left w:val="none" w:sz="0" w:space="0" w:color="auto"/>
        <w:bottom w:val="none" w:sz="0" w:space="0" w:color="auto"/>
        <w:right w:val="none" w:sz="0" w:space="0" w:color="auto"/>
      </w:divBdr>
    </w:div>
    <w:div w:id="1232697384">
      <w:bodyDiv w:val="1"/>
      <w:marLeft w:val="0"/>
      <w:marRight w:val="0"/>
      <w:marTop w:val="0"/>
      <w:marBottom w:val="0"/>
      <w:divBdr>
        <w:top w:val="none" w:sz="0" w:space="0" w:color="auto"/>
        <w:left w:val="none" w:sz="0" w:space="0" w:color="auto"/>
        <w:bottom w:val="none" w:sz="0" w:space="0" w:color="auto"/>
        <w:right w:val="none" w:sz="0" w:space="0" w:color="auto"/>
      </w:divBdr>
    </w:div>
    <w:div w:id="1235319571">
      <w:bodyDiv w:val="1"/>
      <w:marLeft w:val="0"/>
      <w:marRight w:val="0"/>
      <w:marTop w:val="0"/>
      <w:marBottom w:val="0"/>
      <w:divBdr>
        <w:top w:val="none" w:sz="0" w:space="0" w:color="auto"/>
        <w:left w:val="none" w:sz="0" w:space="0" w:color="auto"/>
        <w:bottom w:val="none" w:sz="0" w:space="0" w:color="auto"/>
        <w:right w:val="none" w:sz="0" w:space="0" w:color="auto"/>
      </w:divBdr>
    </w:div>
    <w:div w:id="1238395976">
      <w:bodyDiv w:val="1"/>
      <w:marLeft w:val="0"/>
      <w:marRight w:val="0"/>
      <w:marTop w:val="0"/>
      <w:marBottom w:val="0"/>
      <w:divBdr>
        <w:top w:val="none" w:sz="0" w:space="0" w:color="auto"/>
        <w:left w:val="none" w:sz="0" w:space="0" w:color="auto"/>
        <w:bottom w:val="none" w:sz="0" w:space="0" w:color="auto"/>
        <w:right w:val="none" w:sz="0" w:space="0" w:color="auto"/>
      </w:divBdr>
    </w:div>
    <w:div w:id="1239562580">
      <w:bodyDiv w:val="1"/>
      <w:marLeft w:val="0"/>
      <w:marRight w:val="0"/>
      <w:marTop w:val="0"/>
      <w:marBottom w:val="0"/>
      <w:divBdr>
        <w:top w:val="none" w:sz="0" w:space="0" w:color="auto"/>
        <w:left w:val="none" w:sz="0" w:space="0" w:color="auto"/>
        <w:bottom w:val="none" w:sz="0" w:space="0" w:color="auto"/>
        <w:right w:val="none" w:sz="0" w:space="0" w:color="auto"/>
      </w:divBdr>
    </w:div>
    <w:div w:id="1240865164">
      <w:bodyDiv w:val="1"/>
      <w:marLeft w:val="0"/>
      <w:marRight w:val="0"/>
      <w:marTop w:val="0"/>
      <w:marBottom w:val="0"/>
      <w:divBdr>
        <w:top w:val="none" w:sz="0" w:space="0" w:color="auto"/>
        <w:left w:val="none" w:sz="0" w:space="0" w:color="auto"/>
        <w:bottom w:val="none" w:sz="0" w:space="0" w:color="auto"/>
        <w:right w:val="none" w:sz="0" w:space="0" w:color="auto"/>
      </w:divBdr>
    </w:div>
    <w:div w:id="1240941719">
      <w:bodyDiv w:val="1"/>
      <w:marLeft w:val="0"/>
      <w:marRight w:val="0"/>
      <w:marTop w:val="0"/>
      <w:marBottom w:val="0"/>
      <w:divBdr>
        <w:top w:val="none" w:sz="0" w:space="0" w:color="auto"/>
        <w:left w:val="none" w:sz="0" w:space="0" w:color="auto"/>
        <w:bottom w:val="none" w:sz="0" w:space="0" w:color="auto"/>
        <w:right w:val="none" w:sz="0" w:space="0" w:color="auto"/>
      </w:divBdr>
    </w:div>
    <w:div w:id="1241524635">
      <w:bodyDiv w:val="1"/>
      <w:marLeft w:val="0"/>
      <w:marRight w:val="0"/>
      <w:marTop w:val="0"/>
      <w:marBottom w:val="0"/>
      <w:divBdr>
        <w:top w:val="none" w:sz="0" w:space="0" w:color="auto"/>
        <w:left w:val="none" w:sz="0" w:space="0" w:color="auto"/>
        <w:bottom w:val="none" w:sz="0" w:space="0" w:color="auto"/>
        <w:right w:val="none" w:sz="0" w:space="0" w:color="auto"/>
      </w:divBdr>
    </w:div>
    <w:div w:id="1249584704">
      <w:bodyDiv w:val="1"/>
      <w:marLeft w:val="0"/>
      <w:marRight w:val="0"/>
      <w:marTop w:val="0"/>
      <w:marBottom w:val="0"/>
      <w:divBdr>
        <w:top w:val="none" w:sz="0" w:space="0" w:color="auto"/>
        <w:left w:val="none" w:sz="0" w:space="0" w:color="auto"/>
        <w:bottom w:val="none" w:sz="0" w:space="0" w:color="auto"/>
        <w:right w:val="none" w:sz="0" w:space="0" w:color="auto"/>
      </w:divBdr>
    </w:div>
    <w:div w:id="1252272458">
      <w:bodyDiv w:val="1"/>
      <w:marLeft w:val="0"/>
      <w:marRight w:val="0"/>
      <w:marTop w:val="0"/>
      <w:marBottom w:val="0"/>
      <w:divBdr>
        <w:top w:val="none" w:sz="0" w:space="0" w:color="auto"/>
        <w:left w:val="none" w:sz="0" w:space="0" w:color="auto"/>
        <w:bottom w:val="none" w:sz="0" w:space="0" w:color="auto"/>
        <w:right w:val="none" w:sz="0" w:space="0" w:color="auto"/>
      </w:divBdr>
    </w:div>
    <w:div w:id="1253246070">
      <w:bodyDiv w:val="1"/>
      <w:marLeft w:val="0"/>
      <w:marRight w:val="0"/>
      <w:marTop w:val="0"/>
      <w:marBottom w:val="0"/>
      <w:divBdr>
        <w:top w:val="none" w:sz="0" w:space="0" w:color="auto"/>
        <w:left w:val="none" w:sz="0" w:space="0" w:color="auto"/>
        <w:bottom w:val="none" w:sz="0" w:space="0" w:color="auto"/>
        <w:right w:val="none" w:sz="0" w:space="0" w:color="auto"/>
      </w:divBdr>
    </w:div>
    <w:div w:id="1260019332">
      <w:bodyDiv w:val="1"/>
      <w:marLeft w:val="0"/>
      <w:marRight w:val="0"/>
      <w:marTop w:val="0"/>
      <w:marBottom w:val="0"/>
      <w:divBdr>
        <w:top w:val="none" w:sz="0" w:space="0" w:color="auto"/>
        <w:left w:val="none" w:sz="0" w:space="0" w:color="auto"/>
        <w:bottom w:val="none" w:sz="0" w:space="0" w:color="auto"/>
        <w:right w:val="none" w:sz="0" w:space="0" w:color="auto"/>
      </w:divBdr>
    </w:div>
    <w:div w:id="1263687454">
      <w:bodyDiv w:val="1"/>
      <w:marLeft w:val="0"/>
      <w:marRight w:val="0"/>
      <w:marTop w:val="0"/>
      <w:marBottom w:val="0"/>
      <w:divBdr>
        <w:top w:val="none" w:sz="0" w:space="0" w:color="auto"/>
        <w:left w:val="none" w:sz="0" w:space="0" w:color="auto"/>
        <w:bottom w:val="none" w:sz="0" w:space="0" w:color="auto"/>
        <w:right w:val="none" w:sz="0" w:space="0" w:color="auto"/>
      </w:divBdr>
    </w:div>
    <w:div w:id="1264268435">
      <w:bodyDiv w:val="1"/>
      <w:marLeft w:val="0"/>
      <w:marRight w:val="0"/>
      <w:marTop w:val="0"/>
      <w:marBottom w:val="0"/>
      <w:divBdr>
        <w:top w:val="none" w:sz="0" w:space="0" w:color="auto"/>
        <w:left w:val="none" w:sz="0" w:space="0" w:color="auto"/>
        <w:bottom w:val="none" w:sz="0" w:space="0" w:color="auto"/>
        <w:right w:val="none" w:sz="0" w:space="0" w:color="auto"/>
      </w:divBdr>
    </w:div>
    <w:div w:id="1265192212">
      <w:bodyDiv w:val="1"/>
      <w:marLeft w:val="0"/>
      <w:marRight w:val="0"/>
      <w:marTop w:val="0"/>
      <w:marBottom w:val="0"/>
      <w:divBdr>
        <w:top w:val="none" w:sz="0" w:space="0" w:color="auto"/>
        <w:left w:val="none" w:sz="0" w:space="0" w:color="auto"/>
        <w:bottom w:val="none" w:sz="0" w:space="0" w:color="auto"/>
        <w:right w:val="none" w:sz="0" w:space="0" w:color="auto"/>
      </w:divBdr>
    </w:div>
    <w:div w:id="1265262907">
      <w:bodyDiv w:val="1"/>
      <w:marLeft w:val="0"/>
      <w:marRight w:val="0"/>
      <w:marTop w:val="0"/>
      <w:marBottom w:val="0"/>
      <w:divBdr>
        <w:top w:val="none" w:sz="0" w:space="0" w:color="auto"/>
        <w:left w:val="none" w:sz="0" w:space="0" w:color="auto"/>
        <w:bottom w:val="none" w:sz="0" w:space="0" w:color="auto"/>
        <w:right w:val="none" w:sz="0" w:space="0" w:color="auto"/>
      </w:divBdr>
    </w:div>
    <w:div w:id="1266575791">
      <w:bodyDiv w:val="1"/>
      <w:marLeft w:val="0"/>
      <w:marRight w:val="0"/>
      <w:marTop w:val="0"/>
      <w:marBottom w:val="0"/>
      <w:divBdr>
        <w:top w:val="none" w:sz="0" w:space="0" w:color="auto"/>
        <w:left w:val="none" w:sz="0" w:space="0" w:color="auto"/>
        <w:bottom w:val="none" w:sz="0" w:space="0" w:color="auto"/>
        <w:right w:val="none" w:sz="0" w:space="0" w:color="auto"/>
      </w:divBdr>
    </w:div>
    <w:div w:id="1266617896">
      <w:bodyDiv w:val="1"/>
      <w:marLeft w:val="0"/>
      <w:marRight w:val="0"/>
      <w:marTop w:val="0"/>
      <w:marBottom w:val="0"/>
      <w:divBdr>
        <w:top w:val="none" w:sz="0" w:space="0" w:color="auto"/>
        <w:left w:val="none" w:sz="0" w:space="0" w:color="auto"/>
        <w:bottom w:val="none" w:sz="0" w:space="0" w:color="auto"/>
        <w:right w:val="none" w:sz="0" w:space="0" w:color="auto"/>
      </w:divBdr>
    </w:div>
    <w:div w:id="1268004650">
      <w:bodyDiv w:val="1"/>
      <w:marLeft w:val="0"/>
      <w:marRight w:val="0"/>
      <w:marTop w:val="0"/>
      <w:marBottom w:val="0"/>
      <w:divBdr>
        <w:top w:val="none" w:sz="0" w:space="0" w:color="auto"/>
        <w:left w:val="none" w:sz="0" w:space="0" w:color="auto"/>
        <w:bottom w:val="none" w:sz="0" w:space="0" w:color="auto"/>
        <w:right w:val="none" w:sz="0" w:space="0" w:color="auto"/>
      </w:divBdr>
    </w:div>
    <w:div w:id="1272590352">
      <w:bodyDiv w:val="1"/>
      <w:marLeft w:val="0"/>
      <w:marRight w:val="0"/>
      <w:marTop w:val="0"/>
      <w:marBottom w:val="0"/>
      <w:divBdr>
        <w:top w:val="none" w:sz="0" w:space="0" w:color="auto"/>
        <w:left w:val="none" w:sz="0" w:space="0" w:color="auto"/>
        <w:bottom w:val="none" w:sz="0" w:space="0" w:color="auto"/>
        <w:right w:val="none" w:sz="0" w:space="0" w:color="auto"/>
      </w:divBdr>
    </w:div>
    <w:div w:id="1273780088">
      <w:bodyDiv w:val="1"/>
      <w:marLeft w:val="0"/>
      <w:marRight w:val="0"/>
      <w:marTop w:val="0"/>
      <w:marBottom w:val="0"/>
      <w:divBdr>
        <w:top w:val="none" w:sz="0" w:space="0" w:color="auto"/>
        <w:left w:val="none" w:sz="0" w:space="0" w:color="auto"/>
        <w:bottom w:val="none" w:sz="0" w:space="0" w:color="auto"/>
        <w:right w:val="none" w:sz="0" w:space="0" w:color="auto"/>
      </w:divBdr>
    </w:div>
    <w:div w:id="1275987950">
      <w:bodyDiv w:val="1"/>
      <w:marLeft w:val="0"/>
      <w:marRight w:val="0"/>
      <w:marTop w:val="0"/>
      <w:marBottom w:val="0"/>
      <w:divBdr>
        <w:top w:val="none" w:sz="0" w:space="0" w:color="auto"/>
        <w:left w:val="none" w:sz="0" w:space="0" w:color="auto"/>
        <w:bottom w:val="none" w:sz="0" w:space="0" w:color="auto"/>
        <w:right w:val="none" w:sz="0" w:space="0" w:color="auto"/>
      </w:divBdr>
    </w:div>
    <w:div w:id="1279214774">
      <w:bodyDiv w:val="1"/>
      <w:marLeft w:val="0"/>
      <w:marRight w:val="0"/>
      <w:marTop w:val="0"/>
      <w:marBottom w:val="0"/>
      <w:divBdr>
        <w:top w:val="none" w:sz="0" w:space="0" w:color="auto"/>
        <w:left w:val="none" w:sz="0" w:space="0" w:color="auto"/>
        <w:bottom w:val="none" w:sz="0" w:space="0" w:color="auto"/>
        <w:right w:val="none" w:sz="0" w:space="0" w:color="auto"/>
      </w:divBdr>
    </w:div>
    <w:div w:id="1280187527">
      <w:bodyDiv w:val="1"/>
      <w:marLeft w:val="0"/>
      <w:marRight w:val="0"/>
      <w:marTop w:val="0"/>
      <w:marBottom w:val="0"/>
      <w:divBdr>
        <w:top w:val="none" w:sz="0" w:space="0" w:color="auto"/>
        <w:left w:val="none" w:sz="0" w:space="0" w:color="auto"/>
        <w:bottom w:val="none" w:sz="0" w:space="0" w:color="auto"/>
        <w:right w:val="none" w:sz="0" w:space="0" w:color="auto"/>
      </w:divBdr>
    </w:div>
    <w:div w:id="1284112454">
      <w:bodyDiv w:val="1"/>
      <w:marLeft w:val="0"/>
      <w:marRight w:val="0"/>
      <w:marTop w:val="0"/>
      <w:marBottom w:val="0"/>
      <w:divBdr>
        <w:top w:val="none" w:sz="0" w:space="0" w:color="auto"/>
        <w:left w:val="none" w:sz="0" w:space="0" w:color="auto"/>
        <w:bottom w:val="none" w:sz="0" w:space="0" w:color="auto"/>
        <w:right w:val="none" w:sz="0" w:space="0" w:color="auto"/>
      </w:divBdr>
    </w:div>
    <w:div w:id="1285769881">
      <w:bodyDiv w:val="1"/>
      <w:marLeft w:val="0"/>
      <w:marRight w:val="0"/>
      <w:marTop w:val="0"/>
      <w:marBottom w:val="0"/>
      <w:divBdr>
        <w:top w:val="none" w:sz="0" w:space="0" w:color="auto"/>
        <w:left w:val="none" w:sz="0" w:space="0" w:color="auto"/>
        <w:bottom w:val="none" w:sz="0" w:space="0" w:color="auto"/>
        <w:right w:val="none" w:sz="0" w:space="0" w:color="auto"/>
      </w:divBdr>
    </w:div>
    <w:div w:id="1285848402">
      <w:bodyDiv w:val="1"/>
      <w:marLeft w:val="0"/>
      <w:marRight w:val="0"/>
      <w:marTop w:val="0"/>
      <w:marBottom w:val="0"/>
      <w:divBdr>
        <w:top w:val="none" w:sz="0" w:space="0" w:color="auto"/>
        <w:left w:val="none" w:sz="0" w:space="0" w:color="auto"/>
        <w:bottom w:val="none" w:sz="0" w:space="0" w:color="auto"/>
        <w:right w:val="none" w:sz="0" w:space="0" w:color="auto"/>
      </w:divBdr>
    </w:div>
    <w:div w:id="1287009359">
      <w:bodyDiv w:val="1"/>
      <w:marLeft w:val="0"/>
      <w:marRight w:val="0"/>
      <w:marTop w:val="0"/>
      <w:marBottom w:val="0"/>
      <w:divBdr>
        <w:top w:val="none" w:sz="0" w:space="0" w:color="auto"/>
        <w:left w:val="none" w:sz="0" w:space="0" w:color="auto"/>
        <w:bottom w:val="none" w:sz="0" w:space="0" w:color="auto"/>
        <w:right w:val="none" w:sz="0" w:space="0" w:color="auto"/>
      </w:divBdr>
    </w:div>
    <w:div w:id="1289363095">
      <w:bodyDiv w:val="1"/>
      <w:marLeft w:val="0"/>
      <w:marRight w:val="0"/>
      <w:marTop w:val="0"/>
      <w:marBottom w:val="0"/>
      <w:divBdr>
        <w:top w:val="none" w:sz="0" w:space="0" w:color="auto"/>
        <w:left w:val="none" w:sz="0" w:space="0" w:color="auto"/>
        <w:bottom w:val="none" w:sz="0" w:space="0" w:color="auto"/>
        <w:right w:val="none" w:sz="0" w:space="0" w:color="auto"/>
      </w:divBdr>
    </w:div>
    <w:div w:id="1289626096">
      <w:bodyDiv w:val="1"/>
      <w:marLeft w:val="0"/>
      <w:marRight w:val="0"/>
      <w:marTop w:val="0"/>
      <w:marBottom w:val="0"/>
      <w:divBdr>
        <w:top w:val="none" w:sz="0" w:space="0" w:color="auto"/>
        <w:left w:val="none" w:sz="0" w:space="0" w:color="auto"/>
        <w:bottom w:val="none" w:sz="0" w:space="0" w:color="auto"/>
        <w:right w:val="none" w:sz="0" w:space="0" w:color="auto"/>
      </w:divBdr>
    </w:div>
    <w:div w:id="1292438608">
      <w:bodyDiv w:val="1"/>
      <w:marLeft w:val="0"/>
      <w:marRight w:val="0"/>
      <w:marTop w:val="0"/>
      <w:marBottom w:val="0"/>
      <w:divBdr>
        <w:top w:val="none" w:sz="0" w:space="0" w:color="auto"/>
        <w:left w:val="none" w:sz="0" w:space="0" w:color="auto"/>
        <w:bottom w:val="none" w:sz="0" w:space="0" w:color="auto"/>
        <w:right w:val="none" w:sz="0" w:space="0" w:color="auto"/>
      </w:divBdr>
    </w:div>
    <w:div w:id="1293948553">
      <w:bodyDiv w:val="1"/>
      <w:marLeft w:val="0"/>
      <w:marRight w:val="0"/>
      <w:marTop w:val="0"/>
      <w:marBottom w:val="0"/>
      <w:divBdr>
        <w:top w:val="none" w:sz="0" w:space="0" w:color="auto"/>
        <w:left w:val="none" w:sz="0" w:space="0" w:color="auto"/>
        <w:bottom w:val="none" w:sz="0" w:space="0" w:color="auto"/>
        <w:right w:val="none" w:sz="0" w:space="0" w:color="auto"/>
      </w:divBdr>
    </w:div>
    <w:div w:id="1296137612">
      <w:bodyDiv w:val="1"/>
      <w:marLeft w:val="0"/>
      <w:marRight w:val="0"/>
      <w:marTop w:val="0"/>
      <w:marBottom w:val="0"/>
      <w:divBdr>
        <w:top w:val="none" w:sz="0" w:space="0" w:color="auto"/>
        <w:left w:val="none" w:sz="0" w:space="0" w:color="auto"/>
        <w:bottom w:val="none" w:sz="0" w:space="0" w:color="auto"/>
        <w:right w:val="none" w:sz="0" w:space="0" w:color="auto"/>
      </w:divBdr>
    </w:div>
    <w:div w:id="1300383964">
      <w:bodyDiv w:val="1"/>
      <w:marLeft w:val="0"/>
      <w:marRight w:val="0"/>
      <w:marTop w:val="0"/>
      <w:marBottom w:val="0"/>
      <w:divBdr>
        <w:top w:val="none" w:sz="0" w:space="0" w:color="auto"/>
        <w:left w:val="none" w:sz="0" w:space="0" w:color="auto"/>
        <w:bottom w:val="none" w:sz="0" w:space="0" w:color="auto"/>
        <w:right w:val="none" w:sz="0" w:space="0" w:color="auto"/>
      </w:divBdr>
    </w:div>
    <w:div w:id="1301229551">
      <w:bodyDiv w:val="1"/>
      <w:marLeft w:val="0"/>
      <w:marRight w:val="0"/>
      <w:marTop w:val="0"/>
      <w:marBottom w:val="0"/>
      <w:divBdr>
        <w:top w:val="none" w:sz="0" w:space="0" w:color="auto"/>
        <w:left w:val="none" w:sz="0" w:space="0" w:color="auto"/>
        <w:bottom w:val="none" w:sz="0" w:space="0" w:color="auto"/>
        <w:right w:val="none" w:sz="0" w:space="0" w:color="auto"/>
      </w:divBdr>
    </w:div>
    <w:div w:id="1301957080">
      <w:bodyDiv w:val="1"/>
      <w:marLeft w:val="0"/>
      <w:marRight w:val="0"/>
      <w:marTop w:val="0"/>
      <w:marBottom w:val="0"/>
      <w:divBdr>
        <w:top w:val="none" w:sz="0" w:space="0" w:color="auto"/>
        <w:left w:val="none" w:sz="0" w:space="0" w:color="auto"/>
        <w:bottom w:val="none" w:sz="0" w:space="0" w:color="auto"/>
        <w:right w:val="none" w:sz="0" w:space="0" w:color="auto"/>
      </w:divBdr>
    </w:div>
    <w:div w:id="1302618987">
      <w:bodyDiv w:val="1"/>
      <w:marLeft w:val="0"/>
      <w:marRight w:val="0"/>
      <w:marTop w:val="0"/>
      <w:marBottom w:val="0"/>
      <w:divBdr>
        <w:top w:val="none" w:sz="0" w:space="0" w:color="auto"/>
        <w:left w:val="none" w:sz="0" w:space="0" w:color="auto"/>
        <w:bottom w:val="none" w:sz="0" w:space="0" w:color="auto"/>
        <w:right w:val="none" w:sz="0" w:space="0" w:color="auto"/>
      </w:divBdr>
    </w:div>
    <w:div w:id="1304189519">
      <w:bodyDiv w:val="1"/>
      <w:marLeft w:val="0"/>
      <w:marRight w:val="0"/>
      <w:marTop w:val="0"/>
      <w:marBottom w:val="0"/>
      <w:divBdr>
        <w:top w:val="none" w:sz="0" w:space="0" w:color="auto"/>
        <w:left w:val="none" w:sz="0" w:space="0" w:color="auto"/>
        <w:bottom w:val="none" w:sz="0" w:space="0" w:color="auto"/>
        <w:right w:val="none" w:sz="0" w:space="0" w:color="auto"/>
      </w:divBdr>
    </w:div>
    <w:div w:id="1311203808">
      <w:bodyDiv w:val="1"/>
      <w:marLeft w:val="0"/>
      <w:marRight w:val="0"/>
      <w:marTop w:val="0"/>
      <w:marBottom w:val="0"/>
      <w:divBdr>
        <w:top w:val="none" w:sz="0" w:space="0" w:color="auto"/>
        <w:left w:val="none" w:sz="0" w:space="0" w:color="auto"/>
        <w:bottom w:val="none" w:sz="0" w:space="0" w:color="auto"/>
        <w:right w:val="none" w:sz="0" w:space="0" w:color="auto"/>
      </w:divBdr>
    </w:div>
    <w:div w:id="1314606258">
      <w:bodyDiv w:val="1"/>
      <w:marLeft w:val="0"/>
      <w:marRight w:val="0"/>
      <w:marTop w:val="0"/>
      <w:marBottom w:val="0"/>
      <w:divBdr>
        <w:top w:val="none" w:sz="0" w:space="0" w:color="auto"/>
        <w:left w:val="none" w:sz="0" w:space="0" w:color="auto"/>
        <w:bottom w:val="none" w:sz="0" w:space="0" w:color="auto"/>
        <w:right w:val="none" w:sz="0" w:space="0" w:color="auto"/>
      </w:divBdr>
    </w:div>
    <w:div w:id="1318994288">
      <w:bodyDiv w:val="1"/>
      <w:marLeft w:val="0"/>
      <w:marRight w:val="0"/>
      <w:marTop w:val="0"/>
      <w:marBottom w:val="0"/>
      <w:divBdr>
        <w:top w:val="none" w:sz="0" w:space="0" w:color="auto"/>
        <w:left w:val="none" w:sz="0" w:space="0" w:color="auto"/>
        <w:bottom w:val="none" w:sz="0" w:space="0" w:color="auto"/>
        <w:right w:val="none" w:sz="0" w:space="0" w:color="auto"/>
      </w:divBdr>
    </w:div>
    <w:div w:id="1323005404">
      <w:bodyDiv w:val="1"/>
      <w:marLeft w:val="0"/>
      <w:marRight w:val="0"/>
      <w:marTop w:val="0"/>
      <w:marBottom w:val="0"/>
      <w:divBdr>
        <w:top w:val="none" w:sz="0" w:space="0" w:color="auto"/>
        <w:left w:val="none" w:sz="0" w:space="0" w:color="auto"/>
        <w:bottom w:val="none" w:sz="0" w:space="0" w:color="auto"/>
        <w:right w:val="none" w:sz="0" w:space="0" w:color="auto"/>
      </w:divBdr>
    </w:div>
    <w:div w:id="1329210950">
      <w:bodyDiv w:val="1"/>
      <w:marLeft w:val="0"/>
      <w:marRight w:val="0"/>
      <w:marTop w:val="0"/>
      <w:marBottom w:val="0"/>
      <w:divBdr>
        <w:top w:val="none" w:sz="0" w:space="0" w:color="auto"/>
        <w:left w:val="none" w:sz="0" w:space="0" w:color="auto"/>
        <w:bottom w:val="none" w:sz="0" w:space="0" w:color="auto"/>
        <w:right w:val="none" w:sz="0" w:space="0" w:color="auto"/>
      </w:divBdr>
    </w:div>
    <w:div w:id="1330400943">
      <w:bodyDiv w:val="1"/>
      <w:marLeft w:val="0"/>
      <w:marRight w:val="0"/>
      <w:marTop w:val="0"/>
      <w:marBottom w:val="0"/>
      <w:divBdr>
        <w:top w:val="none" w:sz="0" w:space="0" w:color="auto"/>
        <w:left w:val="none" w:sz="0" w:space="0" w:color="auto"/>
        <w:bottom w:val="none" w:sz="0" w:space="0" w:color="auto"/>
        <w:right w:val="none" w:sz="0" w:space="0" w:color="auto"/>
      </w:divBdr>
    </w:div>
    <w:div w:id="1331642863">
      <w:bodyDiv w:val="1"/>
      <w:marLeft w:val="0"/>
      <w:marRight w:val="0"/>
      <w:marTop w:val="0"/>
      <w:marBottom w:val="0"/>
      <w:divBdr>
        <w:top w:val="none" w:sz="0" w:space="0" w:color="auto"/>
        <w:left w:val="none" w:sz="0" w:space="0" w:color="auto"/>
        <w:bottom w:val="none" w:sz="0" w:space="0" w:color="auto"/>
        <w:right w:val="none" w:sz="0" w:space="0" w:color="auto"/>
      </w:divBdr>
    </w:div>
    <w:div w:id="1332180346">
      <w:bodyDiv w:val="1"/>
      <w:marLeft w:val="0"/>
      <w:marRight w:val="0"/>
      <w:marTop w:val="0"/>
      <w:marBottom w:val="0"/>
      <w:divBdr>
        <w:top w:val="none" w:sz="0" w:space="0" w:color="auto"/>
        <w:left w:val="none" w:sz="0" w:space="0" w:color="auto"/>
        <w:bottom w:val="none" w:sz="0" w:space="0" w:color="auto"/>
        <w:right w:val="none" w:sz="0" w:space="0" w:color="auto"/>
      </w:divBdr>
    </w:div>
    <w:div w:id="1335719719">
      <w:bodyDiv w:val="1"/>
      <w:marLeft w:val="0"/>
      <w:marRight w:val="0"/>
      <w:marTop w:val="0"/>
      <w:marBottom w:val="0"/>
      <w:divBdr>
        <w:top w:val="none" w:sz="0" w:space="0" w:color="auto"/>
        <w:left w:val="none" w:sz="0" w:space="0" w:color="auto"/>
        <w:bottom w:val="none" w:sz="0" w:space="0" w:color="auto"/>
        <w:right w:val="none" w:sz="0" w:space="0" w:color="auto"/>
      </w:divBdr>
    </w:div>
    <w:div w:id="1339117958">
      <w:bodyDiv w:val="1"/>
      <w:marLeft w:val="0"/>
      <w:marRight w:val="0"/>
      <w:marTop w:val="0"/>
      <w:marBottom w:val="0"/>
      <w:divBdr>
        <w:top w:val="none" w:sz="0" w:space="0" w:color="auto"/>
        <w:left w:val="none" w:sz="0" w:space="0" w:color="auto"/>
        <w:bottom w:val="none" w:sz="0" w:space="0" w:color="auto"/>
        <w:right w:val="none" w:sz="0" w:space="0" w:color="auto"/>
      </w:divBdr>
    </w:div>
    <w:div w:id="1340960732">
      <w:bodyDiv w:val="1"/>
      <w:marLeft w:val="0"/>
      <w:marRight w:val="0"/>
      <w:marTop w:val="0"/>
      <w:marBottom w:val="0"/>
      <w:divBdr>
        <w:top w:val="none" w:sz="0" w:space="0" w:color="auto"/>
        <w:left w:val="none" w:sz="0" w:space="0" w:color="auto"/>
        <w:bottom w:val="none" w:sz="0" w:space="0" w:color="auto"/>
        <w:right w:val="none" w:sz="0" w:space="0" w:color="auto"/>
      </w:divBdr>
    </w:div>
    <w:div w:id="1343508547">
      <w:bodyDiv w:val="1"/>
      <w:marLeft w:val="0"/>
      <w:marRight w:val="0"/>
      <w:marTop w:val="0"/>
      <w:marBottom w:val="0"/>
      <w:divBdr>
        <w:top w:val="none" w:sz="0" w:space="0" w:color="auto"/>
        <w:left w:val="none" w:sz="0" w:space="0" w:color="auto"/>
        <w:bottom w:val="none" w:sz="0" w:space="0" w:color="auto"/>
        <w:right w:val="none" w:sz="0" w:space="0" w:color="auto"/>
      </w:divBdr>
    </w:div>
    <w:div w:id="1347291331">
      <w:bodyDiv w:val="1"/>
      <w:marLeft w:val="0"/>
      <w:marRight w:val="0"/>
      <w:marTop w:val="0"/>
      <w:marBottom w:val="0"/>
      <w:divBdr>
        <w:top w:val="none" w:sz="0" w:space="0" w:color="auto"/>
        <w:left w:val="none" w:sz="0" w:space="0" w:color="auto"/>
        <w:bottom w:val="none" w:sz="0" w:space="0" w:color="auto"/>
        <w:right w:val="none" w:sz="0" w:space="0" w:color="auto"/>
      </w:divBdr>
    </w:div>
    <w:div w:id="1352488089">
      <w:bodyDiv w:val="1"/>
      <w:marLeft w:val="0"/>
      <w:marRight w:val="0"/>
      <w:marTop w:val="0"/>
      <w:marBottom w:val="0"/>
      <w:divBdr>
        <w:top w:val="none" w:sz="0" w:space="0" w:color="auto"/>
        <w:left w:val="none" w:sz="0" w:space="0" w:color="auto"/>
        <w:bottom w:val="none" w:sz="0" w:space="0" w:color="auto"/>
        <w:right w:val="none" w:sz="0" w:space="0" w:color="auto"/>
      </w:divBdr>
      <w:divsChild>
        <w:div w:id="999650438">
          <w:marLeft w:val="0"/>
          <w:marRight w:val="0"/>
          <w:marTop w:val="0"/>
          <w:marBottom w:val="0"/>
          <w:divBdr>
            <w:top w:val="none" w:sz="0" w:space="0" w:color="auto"/>
            <w:left w:val="none" w:sz="0" w:space="0" w:color="auto"/>
            <w:bottom w:val="none" w:sz="0" w:space="0" w:color="auto"/>
            <w:right w:val="none" w:sz="0" w:space="0" w:color="auto"/>
          </w:divBdr>
        </w:div>
      </w:divsChild>
    </w:div>
    <w:div w:id="1356930993">
      <w:bodyDiv w:val="1"/>
      <w:marLeft w:val="0"/>
      <w:marRight w:val="0"/>
      <w:marTop w:val="0"/>
      <w:marBottom w:val="0"/>
      <w:divBdr>
        <w:top w:val="none" w:sz="0" w:space="0" w:color="auto"/>
        <w:left w:val="none" w:sz="0" w:space="0" w:color="auto"/>
        <w:bottom w:val="none" w:sz="0" w:space="0" w:color="auto"/>
        <w:right w:val="none" w:sz="0" w:space="0" w:color="auto"/>
      </w:divBdr>
    </w:div>
    <w:div w:id="1357658340">
      <w:bodyDiv w:val="1"/>
      <w:marLeft w:val="0"/>
      <w:marRight w:val="0"/>
      <w:marTop w:val="0"/>
      <w:marBottom w:val="0"/>
      <w:divBdr>
        <w:top w:val="none" w:sz="0" w:space="0" w:color="auto"/>
        <w:left w:val="none" w:sz="0" w:space="0" w:color="auto"/>
        <w:bottom w:val="none" w:sz="0" w:space="0" w:color="auto"/>
        <w:right w:val="none" w:sz="0" w:space="0" w:color="auto"/>
      </w:divBdr>
    </w:div>
    <w:div w:id="1358920876">
      <w:bodyDiv w:val="1"/>
      <w:marLeft w:val="0"/>
      <w:marRight w:val="0"/>
      <w:marTop w:val="0"/>
      <w:marBottom w:val="0"/>
      <w:divBdr>
        <w:top w:val="none" w:sz="0" w:space="0" w:color="auto"/>
        <w:left w:val="none" w:sz="0" w:space="0" w:color="auto"/>
        <w:bottom w:val="none" w:sz="0" w:space="0" w:color="auto"/>
        <w:right w:val="none" w:sz="0" w:space="0" w:color="auto"/>
      </w:divBdr>
    </w:div>
    <w:div w:id="1362977073">
      <w:bodyDiv w:val="1"/>
      <w:marLeft w:val="0"/>
      <w:marRight w:val="0"/>
      <w:marTop w:val="0"/>
      <w:marBottom w:val="0"/>
      <w:divBdr>
        <w:top w:val="none" w:sz="0" w:space="0" w:color="auto"/>
        <w:left w:val="none" w:sz="0" w:space="0" w:color="auto"/>
        <w:bottom w:val="none" w:sz="0" w:space="0" w:color="auto"/>
        <w:right w:val="none" w:sz="0" w:space="0" w:color="auto"/>
      </w:divBdr>
    </w:div>
    <w:div w:id="1363744439">
      <w:bodyDiv w:val="1"/>
      <w:marLeft w:val="0"/>
      <w:marRight w:val="0"/>
      <w:marTop w:val="0"/>
      <w:marBottom w:val="0"/>
      <w:divBdr>
        <w:top w:val="none" w:sz="0" w:space="0" w:color="auto"/>
        <w:left w:val="none" w:sz="0" w:space="0" w:color="auto"/>
        <w:bottom w:val="none" w:sz="0" w:space="0" w:color="auto"/>
        <w:right w:val="none" w:sz="0" w:space="0" w:color="auto"/>
      </w:divBdr>
    </w:div>
    <w:div w:id="1364599604">
      <w:bodyDiv w:val="1"/>
      <w:marLeft w:val="0"/>
      <w:marRight w:val="0"/>
      <w:marTop w:val="0"/>
      <w:marBottom w:val="0"/>
      <w:divBdr>
        <w:top w:val="none" w:sz="0" w:space="0" w:color="auto"/>
        <w:left w:val="none" w:sz="0" w:space="0" w:color="auto"/>
        <w:bottom w:val="none" w:sz="0" w:space="0" w:color="auto"/>
        <w:right w:val="none" w:sz="0" w:space="0" w:color="auto"/>
      </w:divBdr>
    </w:div>
    <w:div w:id="1367634852">
      <w:bodyDiv w:val="1"/>
      <w:marLeft w:val="0"/>
      <w:marRight w:val="0"/>
      <w:marTop w:val="0"/>
      <w:marBottom w:val="0"/>
      <w:divBdr>
        <w:top w:val="none" w:sz="0" w:space="0" w:color="auto"/>
        <w:left w:val="none" w:sz="0" w:space="0" w:color="auto"/>
        <w:bottom w:val="none" w:sz="0" w:space="0" w:color="auto"/>
        <w:right w:val="none" w:sz="0" w:space="0" w:color="auto"/>
      </w:divBdr>
    </w:div>
    <w:div w:id="1368413662">
      <w:bodyDiv w:val="1"/>
      <w:marLeft w:val="0"/>
      <w:marRight w:val="0"/>
      <w:marTop w:val="0"/>
      <w:marBottom w:val="0"/>
      <w:divBdr>
        <w:top w:val="none" w:sz="0" w:space="0" w:color="auto"/>
        <w:left w:val="none" w:sz="0" w:space="0" w:color="auto"/>
        <w:bottom w:val="none" w:sz="0" w:space="0" w:color="auto"/>
        <w:right w:val="none" w:sz="0" w:space="0" w:color="auto"/>
      </w:divBdr>
    </w:div>
    <w:div w:id="1369641316">
      <w:bodyDiv w:val="1"/>
      <w:marLeft w:val="0"/>
      <w:marRight w:val="0"/>
      <w:marTop w:val="0"/>
      <w:marBottom w:val="0"/>
      <w:divBdr>
        <w:top w:val="none" w:sz="0" w:space="0" w:color="auto"/>
        <w:left w:val="none" w:sz="0" w:space="0" w:color="auto"/>
        <w:bottom w:val="none" w:sz="0" w:space="0" w:color="auto"/>
        <w:right w:val="none" w:sz="0" w:space="0" w:color="auto"/>
      </w:divBdr>
    </w:div>
    <w:div w:id="1370186054">
      <w:bodyDiv w:val="1"/>
      <w:marLeft w:val="0"/>
      <w:marRight w:val="0"/>
      <w:marTop w:val="0"/>
      <w:marBottom w:val="0"/>
      <w:divBdr>
        <w:top w:val="none" w:sz="0" w:space="0" w:color="auto"/>
        <w:left w:val="none" w:sz="0" w:space="0" w:color="auto"/>
        <w:bottom w:val="none" w:sz="0" w:space="0" w:color="auto"/>
        <w:right w:val="none" w:sz="0" w:space="0" w:color="auto"/>
      </w:divBdr>
    </w:div>
    <w:div w:id="1372802355">
      <w:bodyDiv w:val="1"/>
      <w:marLeft w:val="0"/>
      <w:marRight w:val="0"/>
      <w:marTop w:val="0"/>
      <w:marBottom w:val="0"/>
      <w:divBdr>
        <w:top w:val="none" w:sz="0" w:space="0" w:color="auto"/>
        <w:left w:val="none" w:sz="0" w:space="0" w:color="auto"/>
        <w:bottom w:val="none" w:sz="0" w:space="0" w:color="auto"/>
        <w:right w:val="none" w:sz="0" w:space="0" w:color="auto"/>
      </w:divBdr>
    </w:div>
    <w:div w:id="1373000969">
      <w:bodyDiv w:val="1"/>
      <w:marLeft w:val="0"/>
      <w:marRight w:val="0"/>
      <w:marTop w:val="0"/>
      <w:marBottom w:val="0"/>
      <w:divBdr>
        <w:top w:val="none" w:sz="0" w:space="0" w:color="auto"/>
        <w:left w:val="none" w:sz="0" w:space="0" w:color="auto"/>
        <w:bottom w:val="none" w:sz="0" w:space="0" w:color="auto"/>
        <w:right w:val="none" w:sz="0" w:space="0" w:color="auto"/>
      </w:divBdr>
    </w:div>
    <w:div w:id="1376008297">
      <w:bodyDiv w:val="1"/>
      <w:marLeft w:val="0"/>
      <w:marRight w:val="0"/>
      <w:marTop w:val="0"/>
      <w:marBottom w:val="0"/>
      <w:divBdr>
        <w:top w:val="none" w:sz="0" w:space="0" w:color="auto"/>
        <w:left w:val="none" w:sz="0" w:space="0" w:color="auto"/>
        <w:bottom w:val="none" w:sz="0" w:space="0" w:color="auto"/>
        <w:right w:val="none" w:sz="0" w:space="0" w:color="auto"/>
      </w:divBdr>
    </w:div>
    <w:div w:id="1379621768">
      <w:bodyDiv w:val="1"/>
      <w:marLeft w:val="0"/>
      <w:marRight w:val="0"/>
      <w:marTop w:val="0"/>
      <w:marBottom w:val="0"/>
      <w:divBdr>
        <w:top w:val="none" w:sz="0" w:space="0" w:color="auto"/>
        <w:left w:val="none" w:sz="0" w:space="0" w:color="auto"/>
        <w:bottom w:val="none" w:sz="0" w:space="0" w:color="auto"/>
        <w:right w:val="none" w:sz="0" w:space="0" w:color="auto"/>
      </w:divBdr>
    </w:div>
    <w:div w:id="1379933106">
      <w:bodyDiv w:val="1"/>
      <w:marLeft w:val="0"/>
      <w:marRight w:val="0"/>
      <w:marTop w:val="0"/>
      <w:marBottom w:val="0"/>
      <w:divBdr>
        <w:top w:val="none" w:sz="0" w:space="0" w:color="auto"/>
        <w:left w:val="none" w:sz="0" w:space="0" w:color="auto"/>
        <w:bottom w:val="none" w:sz="0" w:space="0" w:color="auto"/>
        <w:right w:val="none" w:sz="0" w:space="0" w:color="auto"/>
      </w:divBdr>
    </w:div>
    <w:div w:id="1382562020">
      <w:bodyDiv w:val="1"/>
      <w:marLeft w:val="0"/>
      <w:marRight w:val="0"/>
      <w:marTop w:val="0"/>
      <w:marBottom w:val="0"/>
      <w:divBdr>
        <w:top w:val="none" w:sz="0" w:space="0" w:color="auto"/>
        <w:left w:val="none" w:sz="0" w:space="0" w:color="auto"/>
        <w:bottom w:val="none" w:sz="0" w:space="0" w:color="auto"/>
        <w:right w:val="none" w:sz="0" w:space="0" w:color="auto"/>
      </w:divBdr>
    </w:div>
    <w:div w:id="1384448250">
      <w:bodyDiv w:val="1"/>
      <w:marLeft w:val="0"/>
      <w:marRight w:val="0"/>
      <w:marTop w:val="0"/>
      <w:marBottom w:val="0"/>
      <w:divBdr>
        <w:top w:val="none" w:sz="0" w:space="0" w:color="auto"/>
        <w:left w:val="none" w:sz="0" w:space="0" w:color="auto"/>
        <w:bottom w:val="none" w:sz="0" w:space="0" w:color="auto"/>
        <w:right w:val="none" w:sz="0" w:space="0" w:color="auto"/>
      </w:divBdr>
    </w:div>
    <w:div w:id="1399791096">
      <w:bodyDiv w:val="1"/>
      <w:marLeft w:val="0"/>
      <w:marRight w:val="0"/>
      <w:marTop w:val="0"/>
      <w:marBottom w:val="0"/>
      <w:divBdr>
        <w:top w:val="none" w:sz="0" w:space="0" w:color="auto"/>
        <w:left w:val="none" w:sz="0" w:space="0" w:color="auto"/>
        <w:bottom w:val="none" w:sz="0" w:space="0" w:color="auto"/>
        <w:right w:val="none" w:sz="0" w:space="0" w:color="auto"/>
      </w:divBdr>
    </w:div>
    <w:div w:id="1401059272">
      <w:bodyDiv w:val="1"/>
      <w:marLeft w:val="0"/>
      <w:marRight w:val="0"/>
      <w:marTop w:val="0"/>
      <w:marBottom w:val="0"/>
      <w:divBdr>
        <w:top w:val="none" w:sz="0" w:space="0" w:color="auto"/>
        <w:left w:val="none" w:sz="0" w:space="0" w:color="auto"/>
        <w:bottom w:val="none" w:sz="0" w:space="0" w:color="auto"/>
        <w:right w:val="none" w:sz="0" w:space="0" w:color="auto"/>
      </w:divBdr>
    </w:div>
    <w:div w:id="1403481894">
      <w:bodyDiv w:val="1"/>
      <w:marLeft w:val="0"/>
      <w:marRight w:val="0"/>
      <w:marTop w:val="0"/>
      <w:marBottom w:val="0"/>
      <w:divBdr>
        <w:top w:val="none" w:sz="0" w:space="0" w:color="auto"/>
        <w:left w:val="none" w:sz="0" w:space="0" w:color="auto"/>
        <w:bottom w:val="none" w:sz="0" w:space="0" w:color="auto"/>
        <w:right w:val="none" w:sz="0" w:space="0" w:color="auto"/>
      </w:divBdr>
    </w:div>
    <w:div w:id="1407654205">
      <w:bodyDiv w:val="1"/>
      <w:marLeft w:val="0"/>
      <w:marRight w:val="0"/>
      <w:marTop w:val="0"/>
      <w:marBottom w:val="0"/>
      <w:divBdr>
        <w:top w:val="none" w:sz="0" w:space="0" w:color="auto"/>
        <w:left w:val="none" w:sz="0" w:space="0" w:color="auto"/>
        <w:bottom w:val="none" w:sz="0" w:space="0" w:color="auto"/>
        <w:right w:val="none" w:sz="0" w:space="0" w:color="auto"/>
      </w:divBdr>
    </w:div>
    <w:div w:id="1409110289">
      <w:bodyDiv w:val="1"/>
      <w:marLeft w:val="0"/>
      <w:marRight w:val="0"/>
      <w:marTop w:val="0"/>
      <w:marBottom w:val="0"/>
      <w:divBdr>
        <w:top w:val="none" w:sz="0" w:space="0" w:color="auto"/>
        <w:left w:val="none" w:sz="0" w:space="0" w:color="auto"/>
        <w:bottom w:val="none" w:sz="0" w:space="0" w:color="auto"/>
        <w:right w:val="none" w:sz="0" w:space="0" w:color="auto"/>
      </w:divBdr>
    </w:div>
    <w:div w:id="1412772923">
      <w:bodyDiv w:val="1"/>
      <w:marLeft w:val="0"/>
      <w:marRight w:val="0"/>
      <w:marTop w:val="0"/>
      <w:marBottom w:val="0"/>
      <w:divBdr>
        <w:top w:val="none" w:sz="0" w:space="0" w:color="auto"/>
        <w:left w:val="none" w:sz="0" w:space="0" w:color="auto"/>
        <w:bottom w:val="none" w:sz="0" w:space="0" w:color="auto"/>
        <w:right w:val="none" w:sz="0" w:space="0" w:color="auto"/>
      </w:divBdr>
    </w:div>
    <w:div w:id="1415123551">
      <w:bodyDiv w:val="1"/>
      <w:marLeft w:val="0"/>
      <w:marRight w:val="0"/>
      <w:marTop w:val="0"/>
      <w:marBottom w:val="0"/>
      <w:divBdr>
        <w:top w:val="none" w:sz="0" w:space="0" w:color="auto"/>
        <w:left w:val="none" w:sz="0" w:space="0" w:color="auto"/>
        <w:bottom w:val="none" w:sz="0" w:space="0" w:color="auto"/>
        <w:right w:val="none" w:sz="0" w:space="0" w:color="auto"/>
      </w:divBdr>
    </w:div>
    <w:div w:id="1419136613">
      <w:bodyDiv w:val="1"/>
      <w:marLeft w:val="0"/>
      <w:marRight w:val="0"/>
      <w:marTop w:val="0"/>
      <w:marBottom w:val="0"/>
      <w:divBdr>
        <w:top w:val="none" w:sz="0" w:space="0" w:color="auto"/>
        <w:left w:val="none" w:sz="0" w:space="0" w:color="auto"/>
        <w:bottom w:val="none" w:sz="0" w:space="0" w:color="auto"/>
        <w:right w:val="none" w:sz="0" w:space="0" w:color="auto"/>
      </w:divBdr>
    </w:div>
    <w:div w:id="1419475492">
      <w:bodyDiv w:val="1"/>
      <w:marLeft w:val="0"/>
      <w:marRight w:val="0"/>
      <w:marTop w:val="0"/>
      <w:marBottom w:val="0"/>
      <w:divBdr>
        <w:top w:val="none" w:sz="0" w:space="0" w:color="auto"/>
        <w:left w:val="none" w:sz="0" w:space="0" w:color="auto"/>
        <w:bottom w:val="none" w:sz="0" w:space="0" w:color="auto"/>
        <w:right w:val="none" w:sz="0" w:space="0" w:color="auto"/>
      </w:divBdr>
    </w:div>
    <w:div w:id="1426338839">
      <w:bodyDiv w:val="1"/>
      <w:marLeft w:val="0"/>
      <w:marRight w:val="0"/>
      <w:marTop w:val="0"/>
      <w:marBottom w:val="0"/>
      <w:divBdr>
        <w:top w:val="none" w:sz="0" w:space="0" w:color="auto"/>
        <w:left w:val="none" w:sz="0" w:space="0" w:color="auto"/>
        <w:bottom w:val="none" w:sz="0" w:space="0" w:color="auto"/>
        <w:right w:val="none" w:sz="0" w:space="0" w:color="auto"/>
      </w:divBdr>
    </w:div>
    <w:div w:id="1430469261">
      <w:bodyDiv w:val="1"/>
      <w:marLeft w:val="0"/>
      <w:marRight w:val="0"/>
      <w:marTop w:val="0"/>
      <w:marBottom w:val="0"/>
      <w:divBdr>
        <w:top w:val="none" w:sz="0" w:space="0" w:color="auto"/>
        <w:left w:val="none" w:sz="0" w:space="0" w:color="auto"/>
        <w:bottom w:val="none" w:sz="0" w:space="0" w:color="auto"/>
        <w:right w:val="none" w:sz="0" w:space="0" w:color="auto"/>
      </w:divBdr>
    </w:div>
    <w:div w:id="1431926931">
      <w:bodyDiv w:val="1"/>
      <w:marLeft w:val="0"/>
      <w:marRight w:val="0"/>
      <w:marTop w:val="0"/>
      <w:marBottom w:val="0"/>
      <w:divBdr>
        <w:top w:val="none" w:sz="0" w:space="0" w:color="auto"/>
        <w:left w:val="none" w:sz="0" w:space="0" w:color="auto"/>
        <w:bottom w:val="none" w:sz="0" w:space="0" w:color="auto"/>
        <w:right w:val="none" w:sz="0" w:space="0" w:color="auto"/>
      </w:divBdr>
    </w:div>
    <w:div w:id="1432119041">
      <w:bodyDiv w:val="1"/>
      <w:marLeft w:val="0"/>
      <w:marRight w:val="0"/>
      <w:marTop w:val="0"/>
      <w:marBottom w:val="0"/>
      <w:divBdr>
        <w:top w:val="none" w:sz="0" w:space="0" w:color="auto"/>
        <w:left w:val="none" w:sz="0" w:space="0" w:color="auto"/>
        <w:bottom w:val="none" w:sz="0" w:space="0" w:color="auto"/>
        <w:right w:val="none" w:sz="0" w:space="0" w:color="auto"/>
      </w:divBdr>
    </w:div>
    <w:div w:id="1433472914">
      <w:bodyDiv w:val="1"/>
      <w:marLeft w:val="0"/>
      <w:marRight w:val="0"/>
      <w:marTop w:val="0"/>
      <w:marBottom w:val="0"/>
      <w:divBdr>
        <w:top w:val="none" w:sz="0" w:space="0" w:color="auto"/>
        <w:left w:val="none" w:sz="0" w:space="0" w:color="auto"/>
        <w:bottom w:val="none" w:sz="0" w:space="0" w:color="auto"/>
        <w:right w:val="none" w:sz="0" w:space="0" w:color="auto"/>
      </w:divBdr>
    </w:div>
    <w:div w:id="1434742663">
      <w:bodyDiv w:val="1"/>
      <w:marLeft w:val="0"/>
      <w:marRight w:val="0"/>
      <w:marTop w:val="0"/>
      <w:marBottom w:val="0"/>
      <w:divBdr>
        <w:top w:val="none" w:sz="0" w:space="0" w:color="auto"/>
        <w:left w:val="none" w:sz="0" w:space="0" w:color="auto"/>
        <w:bottom w:val="none" w:sz="0" w:space="0" w:color="auto"/>
        <w:right w:val="none" w:sz="0" w:space="0" w:color="auto"/>
      </w:divBdr>
    </w:div>
    <w:div w:id="1436753551">
      <w:bodyDiv w:val="1"/>
      <w:marLeft w:val="0"/>
      <w:marRight w:val="0"/>
      <w:marTop w:val="0"/>
      <w:marBottom w:val="0"/>
      <w:divBdr>
        <w:top w:val="none" w:sz="0" w:space="0" w:color="auto"/>
        <w:left w:val="none" w:sz="0" w:space="0" w:color="auto"/>
        <w:bottom w:val="none" w:sz="0" w:space="0" w:color="auto"/>
        <w:right w:val="none" w:sz="0" w:space="0" w:color="auto"/>
      </w:divBdr>
    </w:div>
    <w:div w:id="1440300875">
      <w:bodyDiv w:val="1"/>
      <w:marLeft w:val="0"/>
      <w:marRight w:val="0"/>
      <w:marTop w:val="0"/>
      <w:marBottom w:val="0"/>
      <w:divBdr>
        <w:top w:val="none" w:sz="0" w:space="0" w:color="auto"/>
        <w:left w:val="none" w:sz="0" w:space="0" w:color="auto"/>
        <w:bottom w:val="none" w:sz="0" w:space="0" w:color="auto"/>
        <w:right w:val="none" w:sz="0" w:space="0" w:color="auto"/>
      </w:divBdr>
    </w:div>
    <w:div w:id="1441099923">
      <w:bodyDiv w:val="1"/>
      <w:marLeft w:val="0"/>
      <w:marRight w:val="0"/>
      <w:marTop w:val="0"/>
      <w:marBottom w:val="0"/>
      <w:divBdr>
        <w:top w:val="none" w:sz="0" w:space="0" w:color="auto"/>
        <w:left w:val="none" w:sz="0" w:space="0" w:color="auto"/>
        <w:bottom w:val="none" w:sz="0" w:space="0" w:color="auto"/>
        <w:right w:val="none" w:sz="0" w:space="0" w:color="auto"/>
      </w:divBdr>
    </w:div>
    <w:div w:id="1447190074">
      <w:bodyDiv w:val="1"/>
      <w:marLeft w:val="0"/>
      <w:marRight w:val="0"/>
      <w:marTop w:val="0"/>
      <w:marBottom w:val="0"/>
      <w:divBdr>
        <w:top w:val="none" w:sz="0" w:space="0" w:color="auto"/>
        <w:left w:val="none" w:sz="0" w:space="0" w:color="auto"/>
        <w:bottom w:val="none" w:sz="0" w:space="0" w:color="auto"/>
        <w:right w:val="none" w:sz="0" w:space="0" w:color="auto"/>
      </w:divBdr>
    </w:div>
    <w:div w:id="1448810197">
      <w:bodyDiv w:val="1"/>
      <w:marLeft w:val="0"/>
      <w:marRight w:val="0"/>
      <w:marTop w:val="0"/>
      <w:marBottom w:val="0"/>
      <w:divBdr>
        <w:top w:val="none" w:sz="0" w:space="0" w:color="auto"/>
        <w:left w:val="none" w:sz="0" w:space="0" w:color="auto"/>
        <w:bottom w:val="none" w:sz="0" w:space="0" w:color="auto"/>
        <w:right w:val="none" w:sz="0" w:space="0" w:color="auto"/>
      </w:divBdr>
    </w:div>
    <w:div w:id="1451703849">
      <w:bodyDiv w:val="1"/>
      <w:marLeft w:val="0"/>
      <w:marRight w:val="0"/>
      <w:marTop w:val="0"/>
      <w:marBottom w:val="0"/>
      <w:divBdr>
        <w:top w:val="none" w:sz="0" w:space="0" w:color="auto"/>
        <w:left w:val="none" w:sz="0" w:space="0" w:color="auto"/>
        <w:bottom w:val="none" w:sz="0" w:space="0" w:color="auto"/>
        <w:right w:val="none" w:sz="0" w:space="0" w:color="auto"/>
      </w:divBdr>
    </w:div>
    <w:div w:id="1453205412">
      <w:bodyDiv w:val="1"/>
      <w:marLeft w:val="0"/>
      <w:marRight w:val="0"/>
      <w:marTop w:val="0"/>
      <w:marBottom w:val="0"/>
      <w:divBdr>
        <w:top w:val="none" w:sz="0" w:space="0" w:color="auto"/>
        <w:left w:val="none" w:sz="0" w:space="0" w:color="auto"/>
        <w:bottom w:val="none" w:sz="0" w:space="0" w:color="auto"/>
        <w:right w:val="none" w:sz="0" w:space="0" w:color="auto"/>
      </w:divBdr>
    </w:div>
    <w:div w:id="1456557731">
      <w:bodyDiv w:val="1"/>
      <w:marLeft w:val="0"/>
      <w:marRight w:val="0"/>
      <w:marTop w:val="0"/>
      <w:marBottom w:val="0"/>
      <w:divBdr>
        <w:top w:val="none" w:sz="0" w:space="0" w:color="auto"/>
        <w:left w:val="none" w:sz="0" w:space="0" w:color="auto"/>
        <w:bottom w:val="none" w:sz="0" w:space="0" w:color="auto"/>
        <w:right w:val="none" w:sz="0" w:space="0" w:color="auto"/>
      </w:divBdr>
    </w:div>
    <w:div w:id="1464495085">
      <w:bodyDiv w:val="1"/>
      <w:marLeft w:val="0"/>
      <w:marRight w:val="0"/>
      <w:marTop w:val="0"/>
      <w:marBottom w:val="0"/>
      <w:divBdr>
        <w:top w:val="none" w:sz="0" w:space="0" w:color="auto"/>
        <w:left w:val="none" w:sz="0" w:space="0" w:color="auto"/>
        <w:bottom w:val="none" w:sz="0" w:space="0" w:color="auto"/>
        <w:right w:val="none" w:sz="0" w:space="0" w:color="auto"/>
      </w:divBdr>
    </w:div>
    <w:div w:id="1464956584">
      <w:bodyDiv w:val="1"/>
      <w:marLeft w:val="0"/>
      <w:marRight w:val="0"/>
      <w:marTop w:val="0"/>
      <w:marBottom w:val="0"/>
      <w:divBdr>
        <w:top w:val="none" w:sz="0" w:space="0" w:color="auto"/>
        <w:left w:val="none" w:sz="0" w:space="0" w:color="auto"/>
        <w:bottom w:val="none" w:sz="0" w:space="0" w:color="auto"/>
        <w:right w:val="none" w:sz="0" w:space="0" w:color="auto"/>
      </w:divBdr>
    </w:div>
    <w:div w:id="1467047058">
      <w:bodyDiv w:val="1"/>
      <w:marLeft w:val="0"/>
      <w:marRight w:val="0"/>
      <w:marTop w:val="0"/>
      <w:marBottom w:val="0"/>
      <w:divBdr>
        <w:top w:val="none" w:sz="0" w:space="0" w:color="auto"/>
        <w:left w:val="none" w:sz="0" w:space="0" w:color="auto"/>
        <w:bottom w:val="none" w:sz="0" w:space="0" w:color="auto"/>
        <w:right w:val="none" w:sz="0" w:space="0" w:color="auto"/>
      </w:divBdr>
    </w:div>
    <w:div w:id="1475290699">
      <w:bodyDiv w:val="1"/>
      <w:marLeft w:val="0"/>
      <w:marRight w:val="0"/>
      <w:marTop w:val="0"/>
      <w:marBottom w:val="0"/>
      <w:divBdr>
        <w:top w:val="none" w:sz="0" w:space="0" w:color="auto"/>
        <w:left w:val="none" w:sz="0" w:space="0" w:color="auto"/>
        <w:bottom w:val="none" w:sz="0" w:space="0" w:color="auto"/>
        <w:right w:val="none" w:sz="0" w:space="0" w:color="auto"/>
      </w:divBdr>
    </w:div>
    <w:div w:id="1477839485">
      <w:bodyDiv w:val="1"/>
      <w:marLeft w:val="0"/>
      <w:marRight w:val="0"/>
      <w:marTop w:val="0"/>
      <w:marBottom w:val="0"/>
      <w:divBdr>
        <w:top w:val="none" w:sz="0" w:space="0" w:color="auto"/>
        <w:left w:val="none" w:sz="0" w:space="0" w:color="auto"/>
        <w:bottom w:val="none" w:sz="0" w:space="0" w:color="auto"/>
        <w:right w:val="none" w:sz="0" w:space="0" w:color="auto"/>
      </w:divBdr>
    </w:div>
    <w:div w:id="1482574762">
      <w:bodyDiv w:val="1"/>
      <w:marLeft w:val="0"/>
      <w:marRight w:val="0"/>
      <w:marTop w:val="0"/>
      <w:marBottom w:val="0"/>
      <w:divBdr>
        <w:top w:val="none" w:sz="0" w:space="0" w:color="auto"/>
        <w:left w:val="none" w:sz="0" w:space="0" w:color="auto"/>
        <w:bottom w:val="none" w:sz="0" w:space="0" w:color="auto"/>
        <w:right w:val="none" w:sz="0" w:space="0" w:color="auto"/>
      </w:divBdr>
    </w:div>
    <w:div w:id="1483421342">
      <w:bodyDiv w:val="1"/>
      <w:marLeft w:val="0"/>
      <w:marRight w:val="0"/>
      <w:marTop w:val="0"/>
      <w:marBottom w:val="0"/>
      <w:divBdr>
        <w:top w:val="none" w:sz="0" w:space="0" w:color="auto"/>
        <w:left w:val="none" w:sz="0" w:space="0" w:color="auto"/>
        <w:bottom w:val="none" w:sz="0" w:space="0" w:color="auto"/>
        <w:right w:val="none" w:sz="0" w:space="0" w:color="auto"/>
      </w:divBdr>
    </w:div>
    <w:div w:id="1484661560">
      <w:bodyDiv w:val="1"/>
      <w:marLeft w:val="0"/>
      <w:marRight w:val="0"/>
      <w:marTop w:val="0"/>
      <w:marBottom w:val="0"/>
      <w:divBdr>
        <w:top w:val="none" w:sz="0" w:space="0" w:color="auto"/>
        <w:left w:val="none" w:sz="0" w:space="0" w:color="auto"/>
        <w:bottom w:val="none" w:sz="0" w:space="0" w:color="auto"/>
        <w:right w:val="none" w:sz="0" w:space="0" w:color="auto"/>
      </w:divBdr>
    </w:div>
    <w:div w:id="1487822511">
      <w:bodyDiv w:val="1"/>
      <w:marLeft w:val="0"/>
      <w:marRight w:val="0"/>
      <w:marTop w:val="0"/>
      <w:marBottom w:val="0"/>
      <w:divBdr>
        <w:top w:val="none" w:sz="0" w:space="0" w:color="auto"/>
        <w:left w:val="none" w:sz="0" w:space="0" w:color="auto"/>
        <w:bottom w:val="none" w:sz="0" w:space="0" w:color="auto"/>
        <w:right w:val="none" w:sz="0" w:space="0" w:color="auto"/>
      </w:divBdr>
    </w:div>
    <w:div w:id="1488596980">
      <w:bodyDiv w:val="1"/>
      <w:marLeft w:val="0"/>
      <w:marRight w:val="0"/>
      <w:marTop w:val="0"/>
      <w:marBottom w:val="0"/>
      <w:divBdr>
        <w:top w:val="none" w:sz="0" w:space="0" w:color="auto"/>
        <w:left w:val="none" w:sz="0" w:space="0" w:color="auto"/>
        <w:bottom w:val="none" w:sz="0" w:space="0" w:color="auto"/>
        <w:right w:val="none" w:sz="0" w:space="0" w:color="auto"/>
      </w:divBdr>
    </w:div>
    <w:div w:id="1489008676">
      <w:bodyDiv w:val="1"/>
      <w:marLeft w:val="0"/>
      <w:marRight w:val="0"/>
      <w:marTop w:val="0"/>
      <w:marBottom w:val="0"/>
      <w:divBdr>
        <w:top w:val="none" w:sz="0" w:space="0" w:color="auto"/>
        <w:left w:val="none" w:sz="0" w:space="0" w:color="auto"/>
        <w:bottom w:val="none" w:sz="0" w:space="0" w:color="auto"/>
        <w:right w:val="none" w:sz="0" w:space="0" w:color="auto"/>
      </w:divBdr>
    </w:div>
    <w:div w:id="1492481721">
      <w:bodyDiv w:val="1"/>
      <w:marLeft w:val="0"/>
      <w:marRight w:val="0"/>
      <w:marTop w:val="0"/>
      <w:marBottom w:val="0"/>
      <w:divBdr>
        <w:top w:val="none" w:sz="0" w:space="0" w:color="auto"/>
        <w:left w:val="none" w:sz="0" w:space="0" w:color="auto"/>
        <w:bottom w:val="none" w:sz="0" w:space="0" w:color="auto"/>
        <w:right w:val="none" w:sz="0" w:space="0" w:color="auto"/>
      </w:divBdr>
    </w:div>
    <w:div w:id="1493108222">
      <w:bodyDiv w:val="1"/>
      <w:marLeft w:val="0"/>
      <w:marRight w:val="0"/>
      <w:marTop w:val="0"/>
      <w:marBottom w:val="0"/>
      <w:divBdr>
        <w:top w:val="none" w:sz="0" w:space="0" w:color="auto"/>
        <w:left w:val="none" w:sz="0" w:space="0" w:color="auto"/>
        <w:bottom w:val="none" w:sz="0" w:space="0" w:color="auto"/>
        <w:right w:val="none" w:sz="0" w:space="0" w:color="auto"/>
      </w:divBdr>
    </w:div>
    <w:div w:id="1494446386">
      <w:bodyDiv w:val="1"/>
      <w:marLeft w:val="0"/>
      <w:marRight w:val="0"/>
      <w:marTop w:val="0"/>
      <w:marBottom w:val="0"/>
      <w:divBdr>
        <w:top w:val="none" w:sz="0" w:space="0" w:color="auto"/>
        <w:left w:val="none" w:sz="0" w:space="0" w:color="auto"/>
        <w:bottom w:val="none" w:sz="0" w:space="0" w:color="auto"/>
        <w:right w:val="none" w:sz="0" w:space="0" w:color="auto"/>
      </w:divBdr>
    </w:div>
    <w:div w:id="1495608576">
      <w:bodyDiv w:val="1"/>
      <w:marLeft w:val="0"/>
      <w:marRight w:val="0"/>
      <w:marTop w:val="0"/>
      <w:marBottom w:val="0"/>
      <w:divBdr>
        <w:top w:val="none" w:sz="0" w:space="0" w:color="auto"/>
        <w:left w:val="none" w:sz="0" w:space="0" w:color="auto"/>
        <w:bottom w:val="none" w:sz="0" w:space="0" w:color="auto"/>
        <w:right w:val="none" w:sz="0" w:space="0" w:color="auto"/>
      </w:divBdr>
    </w:div>
    <w:div w:id="1495872680">
      <w:bodyDiv w:val="1"/>
      <w:marLeft w:val="0"/>
      <w:marRight w:val="0"/>
      <w:marTop w:val="0"/>
      <w:marBottom w:val="0"/>
      <w:divBdr>
        <w:top w:val="none" w:sz="0" w:space="0" w:color="auto"/>
        <w:left w:val="none" w:sz="0" w:space="0" w:color="auto"/>
        <w:bottom w:val="none" w:sz="0" w:space="0" w:color="auto"/>
        <w:right w:val="none" w:sz="0" w:space="0" w:color="auto"/>
      </w:divBdr>
    </w:div>
    <w:div w:id="1495878403">
      <w:bodyDiv w:val="1"/>
      <w:marLeft w:val="0"/>
      <w:marRight w:val="0"/>
      <w:marTop w:val="0"/>
      <w:marBottom w:val="0"/>
      <w:divBdr>
        <w:top w:val="none" w:sz="0" w:space="0" w:color="auto"/>
        <w:left w:val="none" w:sz="0" w:space="0" w:color="auto"/>
        <w:bottom w:val="none" w:sz="0" w:space="0" w:color="auto"/>
        <w:right w:val="none" w:sz="0" w:space="0" w:color="auto"/>
      </w:divBdr>
    </w:div>
    <w:div w:id="1496412814">
      <w:bodyDiv w:val="1"/>
      <w:marLeft w:val="0"/>
      <w:marRight w:val="0"/>
      <w:marTop w:val="0"/>
      <w:marBottom w:val="0"/>
      <w:divBdr>
        <w:top w:val="none" w:sz="0" w:space="0" w:color="auto"/>
        <w:left w:val="none" w:sz="0" w:space="0" w:color="auto"/>
        <w:bottom w:val="none" w:sz="0" w:space="0" w:color="auto"/>
        <w:right w:val="none" w:sz="0" w:space="0" w:color="auto"/>
      </w:divBdr>
    </w:div>
    <w:div w:id="1498426194">
      <w:bodyDiv w:val="1"/>
      <w:marLeft w:val="0"/>
      <w:marRight w:val="0"/>
      <w:marTop w:val="0"/>
      <w:marBottom w:val="0"/>
      <w:divBdr>
        <w:top w:val="none" w:sz="0" w:space="0" w:color="auto"/>
        <w:left w:val="none" w:sz="0" w:space="0" w:color="auto"/>
        <w:bottom w:val="none" w:sz="0" w:space="0" w:color="auto"/>
        <w:right w:val="none" w:sz="0" w:space="0" w:color="auto"/>
      </w:divBdr>
    </w:div>
    <w:div w:id="1499534741">
      <w:bodyDiv w:val="1"/>
      <w:marLeft w:val="0"/>
      <w:marRight w:val="0"/>
      <w:marTop w:val="0"/>
      <w:marBottom w:val="0"/>
      <w:divBdr>
        <w:top w:val="none" w:sz="0" w:space="0" w:color="auto"/>
        <w:left w:val="none" w:sz="0" w:space="0" w:color="auto"/>
        <w:bottom w:val="none" w:sz="0" w:space="0" w:color="auto"/>
        <w:right w:val="none" w:sz="0" w:space="0" w:color="auto"/>
      </w:divBdr>
    </w:div>
    <w:div w:id="1499811235">
      <w:bodyDiv w:val="1"/>
      <w:marLeft w:val="0"/>
      <w:marRight w:val="0"/>
      <w:marTop w:val="0"/>
      <w:marBottom w:val="0"/>
      <w:divBdr>
        <w:top w:val="none" w:sz="0" w:space="0" w:color="auto"/>
        <w:left w:val="none" w:sz="0" w:space="0" w:color="auto"/>
        <w:bottom w:val="none" w:sz="0" w:space="0" w:color="auto"/>
        <w:right w:val="none" w:sz="0" w:space="0" w:color="auto"/>
      </w:divBdr>
    </w:div>
    <w:div w:id="1499887929">
      <w:bodyDiv w:val="1"/>
      <w:marLeft w:val="0"/>
      <w:marRight w:val="0"/>
      <w:marTop w:val="0"/>
      <w:marBottom w:val="0"/>
      <w:divBdr>
        <w:top w:val="none" w:sz="0" w:space="0" w:color="auto"/>
        <w:left w:val="none" w:sz="0" w:space="0" w:color="auto"/>
        <w:bottom w:val="none" w:sz="0" w:space="0" w:color="auto"/>
        <w:right w:val="none" w:sz="0" w:space="0" w:color="auto"/>
      </w:divBdr>
    </w:div>
    <w:div w:id="1502044761">
      <w:bodyDiv w:val="1"/>
      <w:marLeft w:val="0"/>
      <w:marRight w:val="0"/>
      <w:marTop w:val="0"/>
      <w:marBottom w:val="0"/>
      <w:divBdr>
        <w:top w:val="none" w:sz="0" w:space="0" w:color="auto"/>
        <w:left w:val="none" w:sz="0" w:space="0" w:color="auto"/>
        <w:bottom w:val="none" w:sz="0" w:space="0" w:color="auto"/>
        <w:right w:val="none" w:sz="0" w:space="0" w:color="auto"/>
      </w:divBdr>
    </w:div>
    <w:div w:id="1502428096">
      <w:bodyDiv w:val="1"/>
      <w:marLeft w:val="0"/>
      <w:marRight w:val="0"/>
      <w:marTop w:val="0"/>
      <w:marBottom w:val="0"/>
      <w:divBdr>
        <w:top w:val="none" w:sz="0" w:space="0" w:color="auto"/>
        <w:left w:val="none" w:sz="0" w:space="0" w:color="auto"/>
        <w:bottom w:val="none" w:sz="0" w:space="0" w:color="auto"/>
        <w:right w:val="none" w:sz="0" w:space="0" w:color="auto"/>
      </w:divBdr>
    </w:div>
    <w:div w:id="1504051731">
      <w:bodyDiv w:val="1"/>
      <w:marLeft w:val="0"/>
      <w:marRight w:val="0"/>
      <w:marTop w:val="0"/>
      <w:marBottom w:val="0"/>
      <w:divBdr>
        <w:top w:val="none" w:sz="0" w:space="0" w:color="auto"/>
        <w:left w:val="none" w:sz="0" w:space="0" w:color="auto"/>
        <w:bottom w:val="none" w:sz="0" w:space="0" w:color="auto"/>
        <w:right w:val="none" w:sz="0" w:space="0" w:color="auto"/>
      </w:divBdr>
    </w:div>
    <w:div w:id="1505974695">
      <w:bodyDiv w:val="1"/>
      <w:marLeft w:val="0"/>
      <w:marRight w:val="0"/>
      <w:marTop w:val="0"/>
      <w:marBottom w:val="0"/>
      <w:divBdr>
        <w:top w:val="none" w:sz="0" w:space="0" w:color="auto"/>
        <w:left w:val="none" w:sz="0" w:space="0" w:color="auto"/>
        <w:bottom w:val="none" w:sz="0" w:space="0" w:color="auto"/>
        <w:right w:val="none" w:sz="0" w:space="0" w:color="auto"/>
      </w:divBdr>
    </w:div>
    <w:div w:id="1506355740">
      <w:bodyDiv w:val="1"/>
      <w:marLeft w:val="0"/>
      <w:marRight w:val="0"/>
      <w:marTop w:val="0"/>
      <w:marBottom w:val="0"/>
      <w:divBdr>
        <w:top w:val="none" w:sz="0" w:space="0" w:color="auto"/>
        <w:left w:val="none" w:sz="0" w:space="0" w:color="auto"/>
        <w:bottom w:val="none" w:sz="0" w:space="0" w:color="auto"/>
        <w:right w:val="none" w:sz="0" w:space="0" w:color="auto"/>
      </w:divBdr>
    </w:div>
    <w:div w:id="1511994055">
      <w:bodyDiv w:val="1"/>
      <w:marLeft w:val="0"/>
      <w:marRight w:val="0"/>
      <w:marTop w:val="0"/>
      <w:marBottom w:val="0"/>
      <w:divBdr>
        <w:top w:val="none" w:sz="0" w:space="0" w:color="auto"/>
        <w:left w:val="none" w:sz="0" w:space="0" w:color="auto"/>
        <w:bottom w:val="none" w:sz="0" w:space="0" w:color="auto"/>
        <w:right w:val="none" w:sz="0" w:space="0" w:color="auto"/>
      </w:divBdr>
    </w:div>
    <w:div w:id="1521823196">
      <w:bodyDiv w:val="1"/>
      <w:marLeft w:val="0"/>
      <w:marRight w:val="0"/>
      <w:marTop w:val="0"/>
      <w:marBottom w:val="0"/>
      <w:divBdr>
        <w:top w:val="none" w:sz="0" w:space="0" w:color="auto"/>
        <w:left w:val="none" w:sz="0" w:space="0" w:color="auto"/>
        <w:bottom w:val="none" w:sz="0" w:space="0" w:color="auto"/>
        <w:right w:val="none" w:sz="0" w:space="0" w:color="auto"/>
      </w:divBdr>
    </w:div>
    <w:div w:id="1527283710">
      <w:bodyDiv w:val="1"/>
      <w:marLeft w:val="0"/>
      <w:marRight w:val="0"/>
      <w:marTop w:val="0"/>
      <w:marBottom w:val="0"/>
      <w:divBdr>
        <w:top w:val="none" w:sz="0" w:space="0" w:color="auto"/>
        <w:left w:val="none" w:sz="0" w:space="0" w:color="auto"/>
        <w:bottom w:val="none" w:sz="0" w:space="0" w:color="auto"/>
        <w:right w:val="none" w:sz="0" w:space="0" w:color="auto"/>
      </w:divBdr>
    </w:div>
    <w:div w:id="1528062377">
      <w:bodyDiv w:val="1"/>
      <w:marLeft w:val="0"/>
      <w:marRight w:val="0"/>
      <w:marTop w:val="0"/>
      <w:marBottom w:val="0"/>
      <w:divBdr>
        <w:top w:val="none" w:sz="0" w:space="0" w:color="auto"/>
        <w:left w:val="none" w:sz="0" w:space="0" w:color="auto"/>
        <w:bottom w:val="none" w:sz="0" w:space="0" w:color="auto"/>
        <w:right w:val="none" w:sz="0" w:space="0" w:color="auto"/>
      </w:divBdr>
    </w:div>
    <w:div w:id="1530097285">
      <w:bodyDiv w:val="1"/>
      <w:marLeft w:val="0"/>
      <w:marRight w:val="0"/>
      <w:marTop w:val="0"/>
      <w:marBottom w:val="0"/>
      <w:divBdr>
        <w:top w:val="none" w:sz="0" w:space="0" w:color="auto"/>
        <w:left w:val="none" w:sz="0" w:space="0" w:color="auto"/>
        <w:bottom w:val="none" w:sz="0" w:space="0" w:color="auto"/>
        <w:right w:val="none" w:sz="0" w:space="0" w:color="auto"/>
      </w:divBdr>
    </w:div>
    <w:div w:id="1530099507">
      <w:bodyDiv w:val="1"/>
      <w:marLeft w:val="0"/>
      <w:marRight w:val="0"/>
      <w:marTop w:val="0"/>
      <w:marBottom w:val="0"/>
      <w:divBdr>
        <w:top w:val="none" w:sz="0" w:space="0" w:color="auto"/>
        <w:left w:val="none" w:sz="0" w:space="0" w:color="auto"/>
        <w:bottom w:val="none" w:sz="0" w:space="0" w:color="auto"/>
        <w:right w:val="none" w:sz="0" w:space="0" w:color="auto"/>
      </w:divBdr>
    </w:div>
    <w:div w:id="1533882671">
      <w:bodyDiv w:val="1"/>
      <w:marLeft w:val="0"/>
      <w:marRight w:val="0"/>
      <w:marTop w:val="0"/>
      <w:marBottom w:val="0"/>
      <w:divBdr>
        <w:top w:val="none" w:sz="0" w:space="0" w:color="auto"/>
        <w:left w:val="none" w:sz="0" w:space="0" w:color="auto"/>
        <w:bottom w:val="none" w:sz="0" w:space="0" w:color="auto"/>
        <w:right w:val="none" w:sz="0" w:space="0" w:color="auto"/>
      </w:divBdr>
    </w:div>
    <w:div w:id="1536458027">
      <w:bodyDiv w:val="1"/>
      <w:marLeft w:val="0"/>
      <w:marRight w:val="0"/>
      <w:marTop w:val="0"/>
      <w:marBottom w:val="0"/>
      <w:divBdr>
        <w:top w:val="none" w:sz="0" w:space="0" w:color="auto"/>
        <w:left w:val="none" w:sz="0" w:space="0" w:color="auto"/>
        <w:bottom w:val="none" w:sz="0" w:space="0" w:color="auto"/>
        <w:right w:val="none" w:sz="0" w:space="0" w:color="auto"/>
      </w:divBdr>
    </w:div>
    <w:div w:id="1540312070">
      <w:bodyDiv w:val="1"/>
      <w:marLeft w:val="0"/>
      <w:marRight w:val="0"/>
      <w:marTop w:val="0"/>
      <w:marBottom w:val="0"/>
      <w:divBdr>
        <w:top w:val="none" w:sz="0" w:space="0" w:color="auto"/>
        <w:left w:val="none" w:sz="0" w:space="0" w:color="auto"/>
        <w:bottom w:val="none" w:sz="0" w:space="0" w:color="auto"/>
        <w:right w:val="none" w:sz="0" w:space="0" w:color="auto"/>
      </w:divBdr>
    </w:div>
    <w:div w:id="1540433852">
      <w:bodyDiv w:val="1"/>
      <w:marLeft w:val="0"/>
      <w:marRight w:val="0"/>
      <w:marTop w:val="0"/>
      <w:marBottom w:val="0"/>
      <w:divBdr>
        <w:top w:val="none" w:sz="0" w:space="0" w:color="auto"/>
        <w:left w:val="none" w:sz="0" w:space="0" w:color="auto"/>
        <w:bottom w:val="none" w:sz="0" w:space="0" w:color="auto"/>
        <w:right w:val="none" w:sz="0" w:space="0" w:color="auto"/>
      </w:divBdr>
      <w:divsChild>
        <w:div w:id="29572887">
          <w:marLeft w:val="720"/>
          <w:marRight w:val="0"/>
          <w:marTop w:val="0"/>
          <w:marBottom w:val="0"/>
          <w:divBdr>
            <w:top w:val="none" w:sz="0" w:space="0" w:color="auto"/>
            <w:left w:val="none" w:sz="0" w:space="0" w:color="auto"/>
            <w:bottom w:val="none" w:sz="0" w:space="0" w:color="auto"/>
            <w:right w:val="none" w:sz="0" w:space="0" w:color="auto"/>
          </w:divBdr>
        </w:div>
        <w:div w:id="1959943083">
          <w:marLeft w:val="720"/>
          <w:marRight w:val="0"/>
          <w:marTop w:val="0"/>
          <w:marBottom w:val="0"/>
          <w:divBdr>
            <w:top w:val="none" w:sz="0" w:space="0" w:color="auto"/>
            <w:left w:val="none" w:sz="0" w:space="0" w:color="auto"/>
            <w:bottom w:val="none" w:sz="0" w:space="0" w:color="auto"/>
            <w:right w:val="none" w:sz="0" w:space="0" w:color="auto"/>
          </w:divBdr>
        </w:div>
      </w:divsChild>
    </w:div>
    <w:div w:id="1544099829">
      <w:bodyDiv w:val="1"/>
      <w:marLeft w:val="0"/>
      <w:marRight w:val="0"/>
      <w:marTop w:val="0"/>
      <w:marBottom w:val="0"/>
      <w:divBdr>
        <w:top w:val="none" w:sz="0" w:space="0" w:color="auto"/>
        <w:left w:val="none" w:sz="0" w:space="0" w:color="auto"/>
        <w:bottom w:val="none" w:sz="0" w:space="0" w:color="auto"/>
        <w:right w:val="none" w:sz="0" w:space="0" w:color="auto"/>
      </w:divBdr>
    </w:div>
    <w:div w:id="1547182906">
      <w:bodyDiv w:val="1"/>
      <w:marLeft w:val="0"/>
      <w:marRight w:val="0"/>
      <w:marTop w:val="0"/>
      <w:marBottom w:val="0"/>
      <w:divBdr>
        <w:top w:val="none" w:sz="0" w:space="0" w:color="auto"/>
        <w:left w:val="none" w:sz="0" w:space="0" w:color="auto"/>
        <w:bottom w:val="none" w:sz="0" w:space="0" w:color="auto"/>
        <w:right w:val="none" w:sz="0" w:space="0" w:color="auto"/>
      </w:divBdr>
    </w:div>
    <w:div w:id="1550529446">
      <w:bodyDiv w:val="1"/>
      <w:marLeft w:val="0"/>
      <w:marRight w:val="0"/>
      <w:marTop w:val="0"/>
      <w:marBottom w:val="0"/>
      <w:divBdr>
        <w:top w:val="none" w:sz="0" w:space="0" w:color="auto"/>
        <w:left w:val="none" w:sz="0" w:space="0" w:color="auto"/>
        <w:bottom w:val="none" w:sz="0" w:space="0" w:color="auto"/>
        <w:right w:val="none" w:sz="0" w:space="0" w:color="auto"/>
      </w:divBdr>
    </w:div>
    <w:div w:id="1552840536">
      <w:bodyDiv w:val="1"/>
      <w:marLeft w:val="0"/>
      <w:marRight w:val="0"/>
      <w:marTop w:val="0"/>
      <w:marBottom w:val="0"/>
      <w:divBdr>
        <w:top w:val="none" w:sz="0" w:space="0" w:color="auto"/>
        <w:left w:val="none" w:sz="0" w:space="0" w:color="auto"/>
        <w:bottom w:val="none" w:sz="0" w:space="0" w:color="auto"/>
        <w:right w:val="none" w:sz="0" w:space="0" w:color="auto"/>
      </w:divBdr>
    </w:div>
    <w:div w:id="1557743350">
      <w:bodyDiv w:val="1"/>
      <w:marLeft w:val="0"/>
      <w:marRight w:val="0"/>
      <w:marTop w:val="0"/>
      <w:marBottom w:val="0"/>
      <w:divBdr>
        <w:top w:val="none" w:sz="0" w:space="0" w:color="auto"/>
        <w:left w:val="none" w:sz="0" w:space="0" w:color="auto"/>
        <w:bottom w:val="none" w:sz="0" w:space="0" w:color="auto"/>
        <w:right w:val="none" w:sz="0" w:space="0" w:color="auto"/>
      </w:divBdr>
    </w:div>
    <w:div w:id="1557935991">
      <w:bodyDiv w:val="1"/>
      <w:marLeft w:val="0"/>
      <w:marRight w:val="0"/>
      <w:marTop w:val="0"/>
      <w:marBottom w:val="0"/>
      <w:divBdr>
        <w:top w:val="none" w:sz="0" w:space="0" w:color="auto"/>
        <w:left w:val="none" w:sz="0" w:space="0" w:color="auto"/>
        <w:bottom w:val="none" w:sz="0" w:space="0" w:color="auto"/>
        <w:right w:val="none" w:sz="0" w:space="0" w:color="auto"/>
      </w:divBdr>
    </w:div>
    <w:div w:id="1562326083">
      <w:bodyDiv w:val="1"/>
      <w:marLeft w:val="0"/>
      <w:marRight w:val="0"/>
      <w:marTop w:val="0"/>
      <w:marBottom w:val="0"/>
      <w:divBdr>
        <w:top w:val="none" w:sz="0" w:space="0" w:color="auto"/>
        <w:left w:val="none" w:sz="0" w:space="0" w:color="auto"/>
        <w:bottom w:val="none" w:sz="0" w:space="0" w:color="auto"/>
        <w:right w:val="none" w:sz="0" w:space="0" w:color="auto"/>
      </w:divBdr>
    </w:div>
    <w:div w:id="1563559758">
      <w:bodyDiv w:val="1"/>
      <w:marLeft w:val="0"/>
      <w:marRight w:val="0"/>
      <w:marTop w:val="0"/>
      <w:marBottom w:val="0"/>
      <w:divBdr>
        <w:top w:val="none" w:sz="0" w:space="0" w:color="auto"/>
        <w:left w:val="none" w:sz="0" w:space="0" w:color="auto"/>
        <w:bottom w:val="none" w:sz="0" w:space="0" w:color="auto"/>
        <w:right w:val="none" w:sz="0" w:space="0" w:color="auto"/>
      </w:divBdr>
    </w:div>
    <w:div w:id="1569226733">
      <w:bodyDiv w:val="1"/>
      <w:marLeft w:val="0"/>
      <w:marRight w:val="0"/>
      <w:marTop w:val="0"/>
      <w:marBottom w:val="0"/>
      <w:divBdr>
        <w:top w:val="none" w:sz="0" w:space="0" w:color="auto"/>
        <w:left w:val="none" w:sz="0" w:space="0" w:color="auto"/>
        <w:bottom w:val="none" w:sz="0" w:space="0" w:color="auto"/>
        <w:right w:val="none" w:sz="0" w:space="0" w:color="auto"/>
      </w:divBdr>
    </w:div>
    <w:div w:id="1570193080">
      <w:bodyDiv w:val="1"/>
      <w:marLeft w:val="0"/>
      <w:marRight w:val="0"/>
      <w:marTop w:val="0"/>
      <w:marBottom w:val="0"/>
      <w:divBdr>
        <w:top w:val="none" w:sz="0" w:space="0" w:color="auto"/>
        <w:left w:val="none" w:sz="0" w:space="0" w:color="auto"/>
        <w:bottom w:val="none" w:sz="0" w:space="0" w:color="auto"/>
        <w:right w:val="none" w:sz="0" w:space="0" w:color="auto"/>
      </w:divBdr>
    </w:div>
    <w:div w:id="1572883412">
      <w:bodyDiv w:val="1"/>
      <w:marLeft w:val="0"/>
      <w:marRight w:val="0"/>
      <w:marTop w:val="0"/>
      <w:marBottom w:val="0"/>
      <w:divBdr>
        <w:top w:val="none" w:sz="0" w:space="0" w:color="auto"/>
        <w:left w:val="none" w:sz="0" w:space="0" w:color="auto"/>
        <w:bottom w:val="none" w:sz="0" w:space="0" w:color="auto"/>
        <w:right w:val="none" w:sz="0" w:space="0" w:color="auto"/>
      </w:divBdr>
    </w:div>
    <w:div w:id="1574585214">
      <w:bodyDiv w:val="1"/>
      <w:marLeft w:val="0"/>
      <w:marRight w:val="0"/>
      <w:marTop w:val="0"/>
      <w:marBottom w:val="0"/>
      <w:divBdr>
        <w:top w:val="none" w:sz="0" w:space="0" w:color="auto"/>
        <w:left w:val="none" w:sz="0" w:space="0" w:color="auto"/>
        <w:bottom w:val="none" w:sz="0" w:space="0" w:color="auto"/>
        <w:right w:val="none" w:sz="0" w:space="0" w:color="auto"/>
      </w:divBdr>
    </w:div>
    <w:div w:id="1575700733">
      <w:bodyDiv w:val="1"/>
      <w:marLeft w:val="0"/>
      <w:marRight w:val="0"/>
      <w:marTop w:val="0"/>
      <w:marBottom w:val="0"/>
      <w:divBdr>
        <w:top w:val="none" w:sz="0" w:space="0" w:color="auto"/>
        <w:left w:val="none" w:sz="0" w:space="0" w:color="auto"/>
        <w:bottom w:val="none" w:sz="0" w:space="0" w:color="auto"/>
        <w:right w:val="none" w:sz="0" w:space="0" w:color="auto"/>
      </w:divBdr>
    </w:div>
    <w:div w:id="1576550746">
      <w:bodyDiv w:val="1"/>
      <w:marLeft w:val="0"/>
      <w:marRight w:val="0"/>
      <w:marTop w:val="0"/>
      <w:marBottom w:val="0"/>
      <w:divBdr>
        <w:top w:val="none" w:sz="0" w:space="0" w:color="auto"/>
        <w:left w:val="none" w:sz="0" w:space="0" w:color="auto"/>
        <w:bottom w:val="none" w:sz="0" w:space="0" w:color="auto"/>
        <w:right w:val="none" w:sz="0" w:space="0" w:color="auto"/>
      </w:divBdr>
    </w:div>
    <w:div w:id="1582564237">
      <w:bodyDiv w:val="1"/>
      <w:marLeft w:val="0"/>
      <w:marRight w:val="0"/>
      <w:marTop w:val="0"/>
      <w:marBottom w:val="0"/>
      <w:divBdr>
        <w:top w:val="none" w:sz="0" w:space="0" w:color="auto"/>
        <w:left w:val="none" w:sz="0" w:space="0" w:color="auto"/>
        <w:bottom w:val="none" w:sz="0" w:space="0" w:color="auto"/>
        <w:right w:val="none" w:sz="0" w:space="0" w:color="auto"/>
      </w:divBdr>
    </w:div>
    <w:div w:id="1583757223">
      <w:bodyDiv w:val="1"/>
      <w:marLeft w:val="0"/>
      <w:marRight w:val="0"/>
      <w:marTop w:val="0"/>
      <w:marBottom w:val="0"/>
      <w:divBdr>
        <w:top w:val="none" w:sz="0" w:space="0" w:color="auto"/>
        <w:left w:val="none" w:sz="0" w:space="0" w:color="auto"/>
        <w:bottom w:val="none" w:sz="0" w:space="0" w:color="auto"/>
        <w:right w:val="none" w:sz="0" w:space="0" w:color="auto"/>
      </w:divBdr>
    </w:div>
    <w:div w:id="1588349444">
      <w:bodyDiv w:val="1"/>
      <w:marLeft w:val="0"/>
      <w:marRight w:val="0"/>
      <w:marTop w:val="0"/>
      <w:marBottom w:val="0"/>
      <w:divBdr>
        <w:top w:val="none" w:sz="0" w:space="0" w:color="auto"/>
        <w:left w:val="none" w:sz="0" w:space="0" w:color="auto"/>
        <w:bottom w:val="none" w:sz="0" w:space="0" w:color="auto"/>
        <w:right w:val="none" w:sz="0" w:space="0" w:color="auto"/>
      </w:divBdr>
    </w:div>
    <w:div w:id="1590000541">
      <w:bodyDiv w:val="1"/>
      <w:marLeft w:val="0"/>
      <w:marRight w:val="0"/>
      <w:marTop w:val="0"/>
      <w:marBottom w:val="0"/>
      <w:divBdr>
        <w:top w:val="none" w:sz="0" w:space="0" w:color="auto"/>
        <w:left w:val="none" w:sz="0" w:space="0" w:color="auto"/>
        <w:bottom w:val="none" w:sz="0" w:space="0" w:color="auto"/>
        <w:right w:val="none" w:sz="0" w:space="0" w:color="auto"/>
      </w:divBdr>
    </w:div>
    <w:div w:id="1592739530">
      <w:bodyDiv w:val="1"/>
      <w:marLeft w:val="0"/>
      <w:marRight w:val="0"/>
      <w:marTop w:val="0"/>
      <w:marBottom w:val="0"/>
      <w:divBdr>
        <w:top w:val="none" w:sz="0" w:space="0" w:color="auto"/>
        <w:left w:val="none" w:sz="0" w:space="0" w:color="auto"/>
        <w:bottom w:val="none" w:sz="0" w:space="0" w:color="auto"/>
        <w:right w:val="none" w:sz="0" w:space="0" w:color="auto"/>
      </w:divBdr>
    </w:div>
    <w:div w:id="1595823620">
      <w:bodyDiv w:val="1"/>
      <w:marLeft w:val="0"/>
      <w:marRight w:val="0"/>
      <w:marTop w:val="0"/>
      <w:marBottom w:val="0"/>
      <w:divBdr>
        <w:top w:val="none" w:sz="0" w:space="0" w:color="auto"/>
        <w:left w:val="none" w:sz="0" w:space="0" w:color="auto"/>
        <w:bottom w:val="none" w:sz="0" w:space="0" w:color="auto"/>
        <w:right w:val="none" w:sz="0" w:space="0" w:color="auto"/>
      </w:divBdr>
    </w:div>
    <w:div w:id="1611473647">
      <w:bodyDiv w:val="1"/>
      <w:marLeft w:val="0"/>
      <w:marRight w:val="0"/>
      <w:marTop w:val="0"/>
      <w:marBottom w:val="0"/>
      <w:divBdr>
        <w:top w:val="none" w:sz="0" w:space="0" w:color="auto"/>
        <w:left w:val="none" w:sz="0" w:space="0" w:color="auto"/>
        <w:bottom w:val="none" w:sz="0" w:space="0" w:color="auto"/>
        <w:right w:val="none" w:sz="0" w:space="0" w:color="auto"/>
      </w:divBdr>
    </w:div>
    <w:div w:id="1612662889">
      <w:bodyDiv w:val="1"/>
      <w:marLeft w:val="0"/>
      <w:marRight w:val="0"/>
      <w:marTop w:val="0"/>
      <w:marBottom w:val="0"/>
      <w:divBdr>
        <w:top w:val="none" w:sz="0" w:space="0" w:color="auto"/>
        <w:left w:val="none" w:sz="0" w:space="0" w:color="auto"/>
        <w:bottom w:val="none" w:sz="0" w:space="0" w:color="auto"/>
        <w:right w:val="none" w:sz="0" w:space="0" w:color="auto"/>
      </w:divBdr>
    </w:div>
    <w:div w:id="1612853374">
      <w:bodyDiv w:val="1"/>
      <w:marLeft w:val="0"/>
      <w:marRight w:val="0"/>
      <w:marTop w:val="0"/>
      <w:marBottom w:val="0"/>
      <w:divBdr>
        <w:top w:val="none" w:sz="0" w:space="0" w:color="auto"/>
        <w:left w:val="none" w:sz="0" w:space="0" w:color="auto"/>
        <w:bottom w:val="none" w:sz="0" w:space="0" w:color="auto"/>
        <w:right w:val="none" w:sz="0" w:space="0" w:color="auto"/>
      </w:divBdr>
    </w:div>
    <w:div w:id="1613895246">
      <w:bodyDiv w:val="1"/>
      <w:marLeft w:val="0"/>
      <w:marRight w:val="0"/>
      <w:marTop w:val="0"/>
      <w:marBottom w:val="0"/>
      <w:divBdr>
        <w:top w:val="none" w:sz="0" w:space="0" w:color="auto"/>
        <w:left w:val="none" w:sz="0" w:space="0" w:color="auto"/>
        <w:bottom w:val="none" w:sz="0" w:space="0" w:color="auto"/>
        <w:right w:val="none" w:sz="0" w:space="0" w:color="auto"/>
      </w:divBdr>
    </w:div>
    <w:div w:id="1616716001">
      <w:bodyDiv w:val="1"/>
      <w:marLeft w:val="0"/>
      <w:marRight w:val="0"/>
      <w:marTop w:val="0"/>
      <w:marBottom w:val="0"/>
      <w:divBdr>
        <w:top w:val="none" w:sz="0" w:space="0" w:color="auto"/>
        <w:left w:val="none" w:sz="0" w:space="0" w:color="auto"/>
        <w:bottom w:val="none" w:sz="0" w:space="0" w:color="auto"/>
        <w:right w:val="none" w:sz="0" w:space="0" w:color="auto"/>
      </w:divBdr>
    </w:div>
    <w:div w:id="1618947695">
      <w:bodyDiv w:val="1"/>
      <w:marLeft w:val="0"/>
      <w:marRight w:val="0"/>
      <w:marTop w:val="0"/>
      <w:marBottom w:val="0"/>
      <w:divBdr>
        <w:top w:val="none" w:sz="0" w:space="0" w:color="auto"/>
        <w:left w:val="none" w:sz="0" w:space="0" w:color="auto"/>
        <w:bottom w:val="none" w:sz="0" w:space="0" w:color="auto"/>
        <w:right w:val="none" w:sz="0" w:space="0" w:color="auto"/>
      </w:divBdr>
    </w:div>
    <w:div w:id="1624120570">
      <w:bodyDiv w:val="1"/>
      <w:marLeft w:val="0"/>
      <w:marRight w:val="0"/>
      <w:marTop w:val="0"/>
      <w:marBottom w:val="0"/>
      <w:divBdr>
        <w:top w:val="none" w:sz="0" w:space="0" w:color="auto"/>
        <w:left w:val="none" w:sz="0" w:space="0" w:color="auto"/>
        <w:bottom w:val="none" w:sz="0" w:space="0" w:color="auto"/>
        <w:right w:val="none" w:sz="0" w:space="0" w:color="auto"/>
      </w:divBdr>
    </w:div>
    <w:div w:id="1637417677">
      <w:bodyDiv w:val="1"/>
      <w:marLeft w:val="0"/>
      <w:marRight w:val="0"/>
      <w:marTop w:val="0"/>
      <w:marBottom w:val="0"/>
      <w:divBdr>
        <w:top w:val="none" w:sz="0" w:space="0" w:color="auto"/>
        <w:left w:val="none" w:sz="0" w:space="0" w:color="auto"/>
        <w:bottom w:val="none" w:sz="0" w:space="0" w:color="auto"/>
        <w:right w:val="none" w:sz="0" w:space="0" w:color="auto"/>
      </w:divBdr>
    </w:div>
    <w:div w:id="1637446547">
      <w:bodyDiv w:val="1"/>
      <w:marLeft w:val="0"/>
      <w:marRight w:val="0"/>
      <w:marTop w:val="0"/>
      <w:marBottom w:val="0"/>
      <w:divBdr>
        <w:top w:val="none" w:sz="0" w:space="0" w:color="auto"/>
        <w:left w:val="none" w:sz="0" w:space="0" w:color="auto"/>
        <w:bottom w:val="none" w:sz="0" w:space="0" w:color="auto"/>
        <w:right w:val="none" w:sz="0" w:space="0" w:color="auto"/>
      </w:divBdr>
    </w:div>
    <w:div w:id="1637953326">
      <w:bodyDiv w:val="1"/>
      <w:marLeft w:val="0"/>
      <w:marRight w:val="0"/>
      <w:marTop w:val="0"/>
      <w:marBottom w:val="0"/>
      <w:divBdr>
        <w:top w:val="none" w:sz="0" w:space="0" w:color="auto"/>
        <w:left w:val="none" w:sz="0" w:space="0" w:color="auto"/>
        <w:bottom w:val="none" w:sz="0" w:space="0" w:color="auto"/>
        <w:right w:val="none" w:sz="0" w:space="0" w:color="auto"/>
      </w:divBdr>
    </w:div>
    <w:div w:id="1643266802">
      <w:bodyDiv w:val="1"/>
      <w:marLeft w:val="0"/>
      <w:marRight w:val="0"/>
      <w:marTop w:val="0"/>
      <w:marBottom w:val="0"/>
      <w:divBdr>
        <w:top w:val="none" w:sz="0" w:space="0" w:color="auto"/>
        <w:left w:val="none" w:sz="0" w:space="0" w:color="auto"/>
        <w:bottom w:val="none" w:sz="0" w:space="0" w:color="auto"/>
        <w:right w:val="none" w:sz="0" w:space="0" w:color="auto"/>
      </w:divBdr>
    </w:div>
    <w:div w:id="1645310039">
      <w:bodyDiv w:val="1"/>
      <w:marLeft w:val="0"/>
      <w:marRight w:val="0"/>
      <w:marTop w:val="0"/>
      <w:marBottom w:val="0"/>
      <w:divBdr>
        <w:top w:val="none" w:sz="0" w:space="0" w:color="auto"/>
        <w:left w:val="none" w:sz="0" w:space="0" w:color="auto"/>
        <w:bottom w:val="none" w:sz="0" w:space="0" w:color="auto"/>
        <w:right w:val="none" w:sz="0" w:space="0" w:color="auto"/>
      </w:divBdr>
    </w:div>
    <w:div w:id="1650938779">
      <w:bodyDiv w:val="1"/>
      <w:marLeft w:val="0"/>
      <w:marRight w:val="0"/>
      <w:marTop w:val="0"/>
      <w:marBottom w:val="0"/>
      <w:divBdr>
        <w:top w:val="none" w:sz="0" w:space="0" w:color="auto"/>
        <w:left w:val="none" w:sz="0" w:space="0" w:color="auto"/>
        <w:bottom w:val="none" w:sz="0" w:space="0" w:color="auto"/>
        <w:right w:val="none" w:sz="0" w:space="0" w:color="auto"/>
      </w:divBdr>
    </w:div>
    <w:div w:id="1655378834">
      <w:bodyDiv w:val="1"/>
      <w:marLeft w:val="0"/>
      <w:marRight w:val="0"/>
      <w:marTop w:val="0"/>
      <w:marBottom w:val="0"/>
      <w:divBdr>
        <w:top w:val="none" w:sz="0" w:space="0" w:color="auto"/>
        <w:left w:val="none" w:sz="0" w:space="0" w:color="auto"/>
        <w:bottom w:val="none" w:sz="0" w:space="0" w:color="auto"/>
        <w:right w:val="none" w:sz="0" w:space="0" w:color="auto"/>
      </w:divBdr>
      <w:divsChild>
        <w:div w:id="1617559758">
          <w:marLeft w:val="0"/>
          <w:marRight w:val="0"/>
          <w:marTop w:val="0"/>
          <w:marBottom w:val="0"/>
          <w:divBdr>
            <w:top w:val="none" w:sz="0" w:space="0" w:color="auto"/>
            <w:left w:val="none" w:sz="0" w:space="0" w:color="auto"/>
            <w:bottom w:val="none" w:sz="0" w:space="0" w:color="auto"/>
            <w:right w:val="none" w:sz="0" w:space="0" w:color="auto"/>
          </w:divBdr>
        </w:div>
        <w:div w:id="1919627463">
          <w:marLeft w:val="0"/>
          <w:marRight w:val="0"/>
          <w:marTop w:val="0"/>
          <w:marBottom w:val="0"/>
          <w:divBdr>
            <w:top w:val="none" w:sz="0" w:space="0" w:color="auto"/>
            <w:left w:val="none" w:sz="0" w:space="0" w:color="auto"/>
            <w:bottom w:val="none" w:sz="0" w:space="0" w:color="auto"/>
            <w:right w:val="none" w:sz="0" w:space="0" w:color="auto"/>
          </w:divBdr>
        </w:div>
      </w:divsChild>
    </w:div>
    <w:div w:id="1656103621">
      <w:bodyDiv w:val="1"/>
      <w:marLeft w:val="0"/>
      <w:marRight w:val="0"/>
      <w:marTop w:val="0"/>
      <w:marBottom w:val="0"/>
      <w:divBdr>
        <w:top w:val="none" w:sz="0" w:space="0" w:color="auto"/>
        <w:left w:val="none" w:sz="0" w:space="0" w:color="auto"/>
        <w:bottom w:val="none" w:sz="0" w:space="0" w:color="auto"/>
        <w:right w:val="none" w:sz="0" w:space="0" w:color="auto"/>
      </w:divBdr>
    </w:div>
    <w:div w:id="1657027794">
      <w:bodyDiv w:val="1"/>
      <w:marLeft w:val="0"/>
      <w:marRight w:val="0"/>
      <w:marTop w:val="0"/>
      <w:marBottom w:val="0"/>
      <w:divBdr>
        <w:top w:val="none" w:sz="0" w:space="0" w:color="auto"/>
        <w:left w:val="none" w:sz="0" w:space="0" w:color="auto"/>
        <w:bottom w:val="none" w:sz="0" w:space="0" w:color="auto"/>
        <w:right w:val="none" w:sz="0" w:space="0" w:color="auto"/>
      </w:divBdr>
    </w:div>
    <w:div w:id="1659845176">
      <w:bodyDiv w:val="1"/>
      <w:marLeft w:val="0"/>
      <w:marRight w:val="0"/>
      <w:marTop w:val="0"/>
      <w:marBottom w:val="0"/>
      <w:divBdr>
        <w:top w:val="none" w:sz="0" w:space="0" w:color="auto"/>
        <w:left w:val="none" w:sz="0" w:space="0" w:color="auto"/>
        <w:bottom w:val="none" w:sz="0" w:space="0" w:color="auto"/>
        <w:right w:val="none" w:sz="0" w:space="0" w:color="auto"/>
      </w:divBdr>
    </w:div>
    <w:div w:id="1666474082">
      <w:bodyDiv w:val="1"/>
      <w:marLeft w:val="0"/>
      <w:marRight w:val="0"/>
      <w:marTop w:val="0"/>
      <w:marBottom w:val="0"/>
      <w:divBdr>
        <w:top w:val="none" w:sz="0" w:space="0" w:color="auto"/>
        <w:left w:val="none" w:sz="0" w:space="0" w:color="auto"/>
        <w:bottom w:val="none" w:sz="0" w:space="0" w:color="auto"/>
        <w:right w:val="none" w:sz="0" w:space="0" w:color="auto"/>
      </w:divBdr>
    </w:div>
    <w:div w:id="1667633532">
      <w:bodyDiv w:val="1"/>
      <w:marLeft w:val="0"/>
      <w:marRight w:val="0"/>
      <w:marTop w:val="0"/>
      <w:marBottom w:val="0"/>
      <w:divBdr>
        <w:top w:val="none" w:sz="0" w:space="0" w:color="auto"/>
        <w:left w:val="none" w:sz="0" w:space="0" w:color="auto"/>
        <w:bottom w:val="none" w:sz="0" w:space="0" w:color="auto"/>
        <w:right w:val="none" w:sz="0" w:space="0" w:color="auto"/>
      </w:divBdr>
    </w:div>
    <w:div w:id="1673796720">
      <w:bodyDiv w:val="1"/>
      <w:marLeft w:val="0"/>
      <w:marRight w:val="0"/>
      <w:marTop w:val="0"/>
      <w:marBottom w:val="0"/>
      <w:divBdr>
        <w:top w:val="none" w:sz="0" w:space="0" w:color="auto"/>
        <w:left w:val="none" w:sz="0" w:space="0" w:color="auto"/>
        <w:bottom w:val="none" w:sz="0" w:space="0" w:color="auto"/>
        <w:right w:val="none" w:sz="0" w:space="0" w:color="auto"/>
      </w:divBdr>
    </w:div>
    <w:div w:id="1677684586">
      <w:bodyDiv w:val="1"/>
      <w:marLeft w:val="0"/>
      <w:marRight w:val="0"/>
      <w:marTop w:val="0"/>
      <w:marBottom w:val="0"/>
      <w:divBdr>
        <w:top w:val="none" w:sz="0" w:space="0" w:color="auto"/>
        <w:left w:val="none" w:sz="0" w:space="0" w:color="auto"/>
        <w:bottom w:val="none" w:sz="0" w:space="0" w:color="auto"/>
        <w:right w:val="none" w:sz="0" w:space="0" w:color="auto"/>
      </w:divBdr>
    </w:div>
    <w:div w:id="1683514180">
      <w:bodyDiv w:val="1"/>
      <w:marLeft w:val="0"/>
      <w:marRight w:val="0"/>
      <w:marTop w:val="0"/>
      <w:marBottom w:val="0"/>
      <w:divBdr>
        <w:top w:val="none" w:sz="0" w:space="0" w:color="auto"/>
        <w:left w:val="none" w:sz="0" w:space="0" w:color="auto"/>
        <w:bottom w:val="none" w:sz="0" w:space="0" w:color="auto"/>
        <w:right w:val="none" w:sz="0" w:space="0" w:color="auto"/>
      </w:divBdr>
    </w:div>
    <w:div w:id="1688093804">
      <w:bodyDiv w:val="1"/>
      <w:marLeft w:val="0"/>
      <w:marRight w:val="0"/>
      <w:marTop w:val="0"/>
      <w:marBottom w:val="0"/>
      <w:divBdr>
        <w:top w:val="none" w:sz="0" w:space="0" w:color="auto"/>
        <w:left w:val="none" w:sz="0" w:space="0" w:color="auto"/>
        <w:bottom w:val="none" w:sz="0" w:space="0" w:color="auto"/>
        <w:right w:val="none" w:sz="0" w:space="0" w:color="auto"/>
      </w:divBdr>
    </w:div>
    <w:div w:id="1689210221">
      <w:bodyDiv w:val="1"/>
      <w:marLeft w:val="0"/>
      <w:marRight w:val="0"/>
      <w:marTop w:val="0"/>
      <w:marBottom w:val="0"/>
      <w:divBdr>
        <w:top w:val="none" w:sz="0" w:space="0" w:color="auto"/>
        <w:left w:val="none" w:sz="0" w:space="0" w:color="auto"/>
        <w:bottom w:val="none" w:sz="0" w:space="0" w:color="auto"/>
        <w:right w:val="none" w:sz="0" w:space="0" w:color="auto"/>
      </w:divBdr>
    </w:div>
    <w:div w:id="1689990461">
      <w:bodyDiv w:val="1"/>
      <w:marLeft w:val="0"/>
      <w:marRight w:val="0"/>
      <w:marTop w:val="0"/>
      <w:marBottom w:val="0"/>
      <w:divBdr>
        <w:top w:val="none" w:sz="0" w:space="0" w:color="auto"/>
        <w:left w:val="none" w:sz="0" w:space="0" w:color="auto"/>
        <w:bottom w:val="none" w:sz="0" w:space="0" w:color="auto"/>
        <w:right w:val="none" w:sz="0" w:space="0" w:color="auto"/>
      </w:divBdr>
    </w:div>
    <w:div w:id="1704742369">
      <w:bodyDiv w:val="1"/>
      <w:marLeft w:val="0"/>
      <w:marRight w:val="0"/>
      <w:marTop w:val="0"/>
      <w:marBottom w:val="0"/>
      <w:divBdr>
        <w:top w:val="none" w:sz="0" w:space="0" w:color="auto"/>
        <w:left w:val="none" w:sz="0" w:space="0" w:color="auto"/>
        <w:bottom w:val="none" w:sz="0" w:space="0" w:color="auto"/>
        <w:right w:val="none" w:sz="0" w:space="0" w:color="auto"/>
      </w:divBdr>
    </w:div>
    <w:div w:id="1705331127">
      <w:bodyDiv w:val="1"/>
      <w:marLeft w:val="0"/>
      <w:marRight w:val="0"/>
      <w:marTop w:val="0"/>
      <w:marBottom w:val="0"/>
      <w:divBdr>
        <w:top w:val="none" w:sz="0" w:space="0" w:color="auto"/>
        <w:left w:val="none" w:sz="0" w:space="0" w:color="auto"/>
        <w:bottom w:val="none" w:sz="0" w:space="0" w:color="auto"/>
        <w:right w:val="none" w:sz="0" w:space="0" w:color="auto"/>
      </w:divBdr>
    </w:div>
    <w:div w:id="1706327835">
      <w:bodyDiv w:val="1"/>
      <w:marLeft w:val="0"/>
      <w:marRight w:val="0"/>
      <w:marTop w:val="0"/>
      <w:marBottom w:val="0"/>
      <w:divBdr>
        <w:top w:val="none" w:sz="0" w:space="0" w:color="auto"/>
        <w:left w:val="none" w:sz="0" w:space="0" w:color="auto"/>
        <w:bottom w:val="none" w:sz="0" w:space="0" w:color="auto"/>
        <w:right w:val="none" w:sz="0" w:space="0" w:color="auto"/>
      </w:divBdr>
    </w:div>
    <w:div w:id="1706442495">
      <w:bodyDiv w:val="1"/>
      <w:marLeft w:val="0"/>
      <w:marRight w:val="0"/>
      <w:marTop w:val="0"/>
      <w:marBottom w:val="0"/>
      <w:divBdr>
        <w:top w:val="none" w:sz="0" w:space="0" w:color="auto"/>
        <w:left w:val="none" w:sz="0" w:space="0" w:color="auto"/>
        <w:bottom w:val="none" w:sz="0" w:space="0" w:color="auto"/>
        <w:right w:val="none" w:sz="0" w:space="0" w:color="auto"/>
      </w:divBdr>
    </w:div>
    <w:div w:id="1706522253">
      <w:bodyDiv w:val="1"/>
      <w:marLeft w:val="0"/>
      <w:marRight w:val="0"/>
      <w:marTop w:val="0"/>
      <w:marBottom w:val="0"/>
      <w:divBdr>
        <w:top w:val="none" w:sz="0" w:space="0" w:color="auto"/>
        <w:left w:val="none" w:sz="0" w:space="0" w:color="auto"/>
        <w:bottom w:val="none" w:sz="0" w:space="0" w:color="auto"/>
        <w:right w:val="none" w:sz="0" w:space="0" w:color="auto"/>
      </w:divBdr>
    </w:div>
    <w:div w:id="1708796992">
      <w:bodyDiv w:val="1"/>
      <w:marLeft w:val="0"/>
      <w:marRight w:val="0"/>
      <w:marTop w:val="0"/>
      <w:marBottom w:val="0"/>
      <w:divBdr>
        <w:top w:val="none" w:sz="0" w:space="0" w:color="auto"/>
        <w:left w:val="none" w:sz="0" w:space="0" w:color="auto"/>
        <w:bottom w:val="none" w:sz="0" w:space="0" w:color="auto"/>
        <w:right w:val="none" w:sz="0" w:space="0" w:color="auto"/>
      </w:divBdr>
    </w:div>
    <w:div w:id="1712071349">
      <w:bodyDiv w:val="1"/>
      <w:marLeft w:val="0"/>
      <w:marRight w:val="0"/>
      <w:marTop w:val="0"/>
      <w:marBottom w:val="0"/>
      <w:divBdr>
        <w:top w:val="none" w:sz="0" w:space="0" w:color="auto"/>
        <w:left w:val="none" w:sz="0" w:space="0" w:color="auto"/>
        <w:bottom w:val="none" w:sz="0" w:space="0" w:color="auto"/>
        <w:right w:val="none" w:sz="0" w:space="0" w:color="auto"/>
      </w:divBdr>
    </w:div>
    <w:div w:id="1712533759">
      <w:bodyDiv w:val="1"/>
      <w:marLeft w:val="0"/>
      <w:marRight w:val="0"/>
      <w:marTop w:val="0"/>
      <w:marBottom w:val="0"/>
      <w:divBdr>
        <w:top w:val="none" w:sz="0" w:space="0" w:color="auto"/>
        <w:left w:val="none" w:sz="0" w:space="0" w:color="auto"/>
        <w:bottom w:val="none" w:sz="0" w:space="0" w:color="auto"/>
        <w:right w:val="none" w:sz="0" w:space="0" w:color="auto"/>
      </w:divBdr>
    </w:div>
    <w:div w:id="1714236083">
      <w:bodyDiv w:val="1"/>
      <w:marLeft w:val="0"/>
      <w:marRight w:val="0"/>
      <w:marTop w:val="0"/>
      <w:marBottom w:val="0"/>
      <w:divBdr>
        <w:top w:val="none" w:sz="0" w:space="0" w:color="auto"/>
        <w:left w:val="none" w:sz="0" w:space="0" w:color="auto"/>
        <w:bottom w:val="none" w:sz="0" w:space="0" w:color="auto"/>
        <w:right w:val="none" w:sz="0" w:space="0" w:color="auto"/>
      </w:divBdr>
    </w:div>
    <w:div w:id="1714767118">
      <w:bodyDiv w:val="1"/>
      <w:marLeft w:val="0"/>
      <w:marRight w:val="0"/>
      <w:marTop w:val="0"/>
      <w:marBottom w:val="0"/>
      <w:divBdr>
        <w:top w:val="none" w:sz="0" w:space="0" w:color="auto"/>
        <w:left w:val="none" w:sz="0" w:space="0" w:color="auto"/>
        <w:bottom w:val="none" w:sz="0" w:space="0" w:color="auto"/>
        <w:right w:val="none" w:sz="0" w:space="0" w:color="auto"/>
      </w:divBdr>
    </w:div>
    <w:div w:id="1716587745">
      <w:bodyDiv w:val="1"/>
      <w:marLeft w:val="0"/>
      <w:marRight w:val="0"/>
      <w:marTop w:val="0"/>
      <w:marBottom w:val="0"/>
      <w:divBdr>
        <w:top w:val="none" w:sz="0" w:space="0" w:color="auto"/>
        <w:left w:val="none" w:sz="0" w:space="0" w:color="auto"/>
        <w:bottom w:val="none" w:sz="0" w:space="0" w:color="auto"/>
        <w:right w:val="none" w:sz="0" w:space="0" w:color="auto"/>
      </w:divBdr>
    </w:div>
    <w:div w:id="1716855635">
      <w:bodyDiv w:val="1"/>
      <w:marLeft w:val="0"/>
      <w:marRight w:val="0"/>
      <w:marTop w:val="0"/>
      <w:marBottom w:val="0"/>
      <w:divBdr>
        <w:top w:val="none" w:sz="0" w:space="0" w:color="auto"/>
        <w:left w:val="none" w:sz="0" w:space="0" w:color="auto"/>
        <w:bottom w:val="none" w:sz="0" w:space="0" w:color="auto"/>
        <w:right w:val="none" w:sz="0" w:space="0" w:color="auto"/>
      </w:divBdr>
    </w:div>
    <w:div w:id="1718553699">
      <w:bodyDiv w:val="1"/>
      <w:marLeft w:val="0"/>
      <w:marRight w:val="0"/>
      <w:marTop w:val="0"/>
      <w:marBottom w:val="0"/>
      <w:divBdr>
        <w:top w:val="none" w:sz="0" w:space="0" w:color="auto"/>
        <w:left w:val="none" w:sz="0" w:space="0" w:color="auto"/>
        <w:bottom w:val="none" w:sz="0" w:space="0" w:color="auto"/>
        <w:right w:val="none" w:sz="0" w:space="0" w:color="auto"/>
      </w:divBdr>
    </w:div>
    <w:div w:id="1718816744">
      <w:bodyDiv w:val="1"/>
      <w:marLeft w:val="0"/>
      <w:marRight w:val="0"/>
      <w:marTop w:val="0"/>
      <w:marBottom w:val="0"/>
      <w:divBdr>
        <w:top w:val="none" w:sz="0" w:space="0" w:color="auto"/>
        <w:left w:val="none" w:sz="0" w:space="0" w:color="auto"/>
        <w:bottom w:val="none" w:sz="0" w:space="0" w:color="auto"/>
        <w:right w:val="none" w:sz="0" w:space="0" w:color="auto"/>
      </w:divBdr>
    </w:div>
    <w:div w:id="1718821105">
      <w:bodyDiv w:val="1"/>
      <w:marLeft w:val="0"/>
      <w:marRight w:val="0"/>
      <w:marTop w:val="0"/>
      <w:marBottom w:val="0"/>
      <w:divBdr>
        <w:top w:val="none" w:sz="0" w:space="0" w:color="auto"/>
        <w:left w:val="none" w:sz="0" w:space="0" w:color="auto"/>
        <w:bottom w:val="none" w:sz="0" w:space="0" w:color="auto"/>
        <w:right w:val="none" w:sz="0" w:space="0" w:color="auto"/>
      </w:divBdr>
    </w:div>
    <w:div w:id="1726181877">
      <w:bodyDiv w:val="1"/>
      <w:marLeft w:val="0"/>
      <w:marRight w:val="0"/>
      <w:marTop w:val="0"/>
      <w:marBottom w:val="0"/>
      <w:divBdr>
        <w:top w:val="none" w:sz="0" w:space="0" w:color="auto"/>
        <w:left w:val="none" w:sz="0" w:space="0" w:color="auto"/>
        <w:bottom w:val="none" w:sz="0" w:space="0" w:color="auto"/>
        <w:right w:val="none" w:sz="0" w:space="0" w:color="auto"/>
      </w:divBdr>
    </w:div>
    <w:div w:id="1727558728">
      <w:bodyDiv w:val="1"/>
      <w:marLeft w:val="0"/>
      <w:marRight w:val="0"/>
      <w:marTop w:val="0"/>
      <w:marBottom w:val="0"/>
      <w:divBdr>
        <w:top w:val="none" w:sz="0" w:space="0" w:color="auto"/>
        <w:left w:val="none" w:sz="0" w:space="0" w:color="auto"/>
        <w:bottom w:val="none" w:sz="0" w:space="0" w:color="auto"/>
        <w:right w:val="none" w:sz="0" w:space="0" w:color="auto"/>
      </w:divBdr>
    </w:div>
    <w:div w:id="1729187072">
      <w:bodyDiv w:val="1"/>
      <w:marLeft w:val="0"/>
      <w:marRight w:val="0"/>
      <w:marTop w:val="0"/>
      <w:marBottom w:val="0"/>
      <w:divBdr>
        <w:top w:val="none" w:sz="0" w:space="0" w:color="auto"/>
        <w:left w:val="none" w:sz="0" w:space="0" w:color="auto"/>
        <w:bottom w:val="none" w:sz="0" w:space="0" w:color="auto"/>
        <w:right w:val="none" w:sz="0" w:space="0" w:color="auto"/>
      </w:divBdr>
    </w:div>
    <w:div w:id="1729961582">
      <w:bodyDiv w:val="1"/>
      <w:marLeft w:val="0"/>
      <w:marRight w:val="0"/>
      <w:marTop w:val="0"/>
      <w:marBottom w:val="0"/>
      <w:divBdr>
        <w:top w:val="none" w:sz="0" w:space="0" w:color="auto"/>
        <w:left w:val="none" w:sz="0" w:space="0" w:color="auto"/>
        <w:bottom w:val="none" w:sz="0" w:space="0" w:color="auto"/>
        <w:right w:val="none" w:sz="0" w:space="0" w:color="auto"/>
      </w:divBdr>
    </w:div>
    <w:div w:id="1732731037">
      <w:bodyDiv w:val="1"/>
      <w:marLeft w:val="0"/>
      <w:marRight w:val="0"/>
      <w:marTop w:val="0"/>
      <w:marBottom w:val="0"/>
      <w:divBdr>
        <w:top w:val="none" w:sz="0" w:space="0" w:color="auto"/>
        <w:left w:val="none" w:sz="0" w:space="0" w:color="auto"/>
        <w:bottom w:val="none" w:sz="0" w:space="0" w:color="auto"/>
        <w:right w:val="none" w:sz="0" w:space="0" w:color="auto"/>
      </w:divBdr>
    </w:div>
    <w:div w:id="1733233715">
      <w:bodyDiv w:val="1"/>
      <w:marLeft w:val="0"/>
      <w:marRight w:val="0"/>
      <w:marTop w:val="0"/>
      <w:marBottom w:val="0"/>
      <w:divBdr>
        <w:top w:val="none" w:sz="0" w:space="0" w:color="auto"/>
        <w:left w:val="none" w:sz="0" w:space="0" w:color="auto"/>
        <w:bottom w:val="none" w:sz="0" w:space="0" w:color="auto"/>
        <w:right w:val="none" w:sz="0" w:space="0" w:color="auto"/>
      </w:divBdr>
    </w:div>
    <w:div w:id="1736782098">
      <w:bodyDiv w:val="1"/>
      <w:marLeft w:val="0"/>
      <w:marRight w:val="0"/>
      <w:marTop w:val="0"/>
      <w:marBottom w:val="0"/>
      <w:divBdr>
        <w:top w:val="none" w:sz="0" w:space="0" w:color="auto"/>
        <w:left w:val="none" w:sz="0" w:space="0" w:color="auto"/>
        <w:bottom w:val="none" w:sz="0" w:space="0" w:color="auto"/>
        <w:right w:val="none" w:sz="0" w:space="0" w:color="auto"/>
      </w:divBdr>
    </w:div>
    <w:div w:id="1737707021">
      <w:bodyDiv w:val="1"/>
      <w:marLeft w:val="0"/>
      <w:marRight w:val="0"/>
      <w:marTop w:val="0"/>
      <w:marBottom w:val="0"/>
      <w:divBdr>
        <w:top w:val="none" w:sz="0" w:space="0" w:color="auto"/>
        <w:left w:val="none" w:sz="0" w:space="0" w:color="auto"/>
        <w:bottom w:val="none" w:sz="0" w:space="0" w:color="auto"/>
        <w:right w:val="none" w:sz="0" w:space="0" w:color="auto"/>
      </w:divBdr>
    </w:div>
    <w:div w:id="1739089907">
      <w:bodyDiv w:val="1"/>
      <w:marLeft w:val="0"/>
      <w:marRight w:val="0"/>
      <w:marTop w:val="0"/>
      <w:marBottom w:val="0"/>
      <w:divBdr>
        <w:top w:val="none" w:sz="0" w:space="0" w:color="auto"/>
        <w:left w:val="none" w:sz="0" w:space="0" w:color="auto"/>
        <w:bottom w:val="none" w:sz="0" w:space="0" w:color="auto"/>
        <w:right w:val="none" w:sz="0" w:space="0" w:color="auto"/>
      </w:divBdr>
    </w:div>
    <w:div w:id="1739553904">
      <w:bodyDiv w:val="1"/>
      <w:marLeft w:val="0"/>
      <w:marRight w:val="0"/>
      <w:marTop w:val="0"/>
      <w:marBottom w:val="0"/>
      <w:divBdr>
        <w:top w:val="none" w:sz="0" w:space="0" w:color="auto"/>
        <w:left w:val="none" w:sz="0" w:space="0" w:color="auto"/>
        <w:bottom w:val="none" w:sz="0" w:space="0" w:color="auto"/>
        <w:right w:val="none" w:sz="0" w:space="0" w:color="auto"/>
      </w:divBdr>
    </w:div>
    <w:div w:id="1744528430">
      <w:bodyDiv w:val="1"/>
      <w:marLeft w:val="0"/>
      <w:marRight w:val="0"/>
      <w:marTop w:val="0"/>
      <w:marBottom w:val="0"/>
      <w:divBdr>
        <w:top w:val="none" w:sz="0" w:space="0" w:color="auto"/>
        <w:left w:val="none" w:sz="0" w:space="0" w:color="auto"/>
        <w:bottom w:val="none" w:sz="0" w:space="0" w:color="auto"/>
        <w:right w:val="none" w:sz="0" w:space="0" w:color="auto"/>
      </w:divBdr>
    </w:div>
    <w:div w:id="1745834353">
      <w:bodyDiv w:val="1"/>
      <w:marLeft w:val="0"/>
      <w:marRight w:val="0"/>
      <w:marTop w:val="0"/>
      <w:marBottom w:val="0"/>
      <w:divBdr>
        <w:top w:val="none" w:sz="0" w:space="0" w:color="auto"/>
        <w:left w:val="none" w:sz="0" w:space="0" w:color="auto"/>
        <w:bottom w:val="none" w:sz="0" w:space="0" w:color="auto"/>
        <w:right w:val="none" w:sz="0" w:space="0" w:color="auto"/>
      </w:divBdr>
    </w:div>
    <w:div w:id="1746876090">
      <w:bodyDiv w:val="1"/>
      <w:marLeft w:val="0"/>
      <w:marRight w:val="0"/>
      <w:marTop w:val="0"/>
      <w:marBottom w:val="0"/>
      <w:divBdr>
        <w:top w:val="none" w:sz="0" w:space="0" w:color="auto"/>
        <w:left w:val="none" w:sz="0" w:space="0" w:color="auto"/>
        <w:bottom w:val="none" w:sz="0" w:space="0" w:color="auto"/>
        <w:right w:val="none" w:sz="0" w:space="0" w:color="auto"/>
      </w:divBdr>
    </w:div>
    <w:div w:id="1747072058">
      <w:bodyDiv w:val="1"/>
      <w:marLeft w:val="0"/>
      <w:marRight w:val="0"/>
      <w:marTop w:val="0"/>
      <w:marBottom w:val="0"/>
      <w:divBdr>
        <w:top w:val="none" w:sz="0" w:space="0" w:color="auto"/>
        <w:left w:val="none" w:sz="0" w:space="0" w:color="auto"/>
        <w:bottom w:val="none" w:sz="0" w:space="0" w:color="auto"/>
        <w:right w:val="none" w:sz="0" w:space="0" w:color="auto"/>
      </w:divBdr>
    </w:div>
    <w:div w:id="1747873371">
      <w:bodyDiv w:val="1"/>
      <w:marLeft w:val="0"/>
      <w:marRight w:val="0"/>
      <w:marTop w:val="0"/>
      <w:marBottom w:val="0"/>
      <w:divBdr>
        <w:top w:val="none" w:sz="0" w:space="0" w:color="auto"/>
        <w:left w:val="none" w:sz="0" w:space="0" w:color="auto"/>
        <w:bottom w:val="none" w:sz="0" w:space="0" w:color="auto"/>
        <w:right w:val="none" w:sz="0" w:space="0" w:color="auto"/>
      </w:divBdr>
    </w:div>
    <w:div w:id="1753357567">
      <w:bodyDiv w:val="1"/>
      <w:marLeft w:val="0"/>
      <w:marRight w:val="0"/>
      <w:marTop w:val="0"/>
      <w:marBottom w:val="0"/>
      <w:divBdr>
        <w:top w:val="none" w:sz="0" w:space="0" w:color="auto"/>
        <w:left w:val="none" w:sz="0" w:space="0" w:color="auto"/>
        <w:bottom w:val="none" w:sz="0" w:space="0" w:color="auto"/>
        <w:right w:val="none" w:sz="0" w:space="0" w:color="auto"/>
      </w:divBdr>
    </w:div>
    <w:div w:id="1762724825">
      <w:bodyDiv w:val="1"/>
      <w:marLeft w:val="0"/>
      <w:marRight w:val="0"/>
      <w:marTop w:val="0"/>
      <w:marBottom w:val="0"/>
      <w:divBdr>
        <w:top w:val="none" w:sz="0" w:space="0" w:color="auto"/>
        <w:left w:val="none" w:sz="0" w:space="0" w:color="auto"/>
        <w:bottom w:val="none" w:sz="0" w:space="0" w:color="auto"/>
        <w:right w:val="none" w:sz="0" w:space="0" w:color="auto"/>
      </w:divBdr>
    </w:div>
    <w:div w:id="1764377843">
      <w:bodyDiv w:val="1"/>
      <w:marLeft w:val="0"/>
      <w:marRight w:val="0"/>
      <w:marTop w:val="0"/>
      <w:marBottom w:val="0"/>
      <w:divBdr>
        <w:top w:val="none" w:sz="0" w:space="0" w:color="auto"/>
        <w:left w:val="none" w:sz="0" w:space="0" w:color="auto"/>
        <w:bottom w:val="none" w:sz="0" w:space="0" w:color="auto"/>
        <w:right w:val="none" w:sz="0" w:space="0" w:color="auto"/>
      </w:divBdr>
    </w:div>
    <w:div w:id="1778714360">
      <w:bodyDiv w:val="1"/>
      <w:marLeft w:val="0"/>
      <w:marRight w:val="0"/>
      <w:marTop w:val="0"/>
      <w:marBottom w:val="0"/>
      <w:divBdr>
        <w:top w:val="none" w:sz="0" w:space="0" w:color="auto"/>
        <w:left w:val="none" w:sz="0" w:space="0" w:color="auto"/>
        <w:bottom w:val="none" w:sz="0" w:space="0" w:color="auto"/>
        <w:right w:val="none" w:sz="0" w:space="0" w:color="auto"/>
      </w:divBdr>
    </w:div>
    <w:div w:id="1780031978">
      <w:bodyDiv w:val="1"/>
      <w:marLeft w:val="0"/>
      <w:marRight w:val="0"/>
      <w:marTop w:val="0"/>
      <w:marBottom w:val="0"/>
      <w:divBdr>
        <w:top w:val="none" w:sz="0" w:space="0" w:color="auto"/>
        <w:left w:val="none" w:sz="0" w:space="0" w:color="auto"/>
        <w:bottom w:val="none" w:sz="0" w:space="0" w:color="auto"/>
        <w:right w:val="none" w:sz="0" w:space="0" w:color="auto"/>
      </w:divBdr>
    </w:div>
    <w:div w:id="1782144904">
      <w:bodyDiv w:val="1"/>
      <w:marLeft w:val="0"/>
      <w:marRight w:val="0"/>
      <w:marTop w:val="0"/>
      <w:marBottom w:val="0"/>
      <w:divBdr>
        <w:top w:val="none" w:sz="0" w:space="0" w:color="auto"/>
        <w:left w:val="none" w:sz="0" w:space="0" w:color="auto"/>
        <w:bottom w:val="none" w:sz="0" w:space="0" w:color="auto"/>
        <w:right w:val="none" w:sz="0" w:space="0" w:color="auto"/>
      </w:divBdr>
    </w:div>
    <w:div w:id="1784691802">
      <w:bodyDiv w:val="1"/>
      <w:marLeft w:val="0"/>
      <w:marRight w:val="0"/>
      <w:marTop w:val="0"/>
      <w:marBottom w:val="0"/>
      <w:divBdr>
        <w:top w:val="none" w:sz="0" w:space="0" w:color="auto"/>
        <w:left w:val="none" w:sz="0" w:space="0" w:color="auto"/>
        <w:bottom w:val="none" w:sz="0" w:space="0" w:color="auto"/>
        <w:right w:val="none" w:sz="0" w:space="0" w:color="auto"/>
      </w:divBdr>
    </w:div>
    <w:div w:id="1788305186">
      <w:bodyDiv w:val="1"/>
      <w:marLeft w:val="0"/>
      <w:marRight w:val="0"/>
      <w:marTop w:val="0"/>
      <w:marBottom w:val="0"/>
      <w:divBdr>
        <w:top w:val="none" w:sz="0" w:space="0" w:color="auto"/>
        <w:left w:val="none" w:sz="0" w:space="0" w:color="auto"/>
        <w:bottom w:val="none" w:sz="0" w:space="0" w:color="auto"/>
        <w:right w:val="none" w:sz="0" w:space="0" w:color="auto"/>
      </w:divBdr>
    </w:div>
    <w:div w:id="1788740279">
      <w:bodyDiv w:val="1"/>
      <w:marLeft w:val="0"/>
      <w:marRight w:val="0"/>
      <w:marTop w:val="0"/>
      <w:marBottom w:val="0"/>
      <w:divBdr>
        <w:top w:val="none" w:sz="0" w:space="0" w:color="auto"/>
        <w:left w:val="none" w:sz="0" w:space="0" w:color="auto"/>
        <w:bottom w:val="none" w:sz="0" w:space="0" w:color="auto"/>
        <w:right w:val="none" w:sz="0" w:space="0" w:color="auto"/>
      </w:divBdr>
    </w:div>
    <w:div w:id="1793474025">
      <w:bodyDiv w:val="1"/>
      <w:marLeft w:val="0"/>
      <w:marRight w:val="0"/>
      <w:marTop w:val="0"/>
      <w:marBottom w:val="0"/>
      <w:divBdr>
        <w:top w:val="none" w:sz="0" w:space="0" w:color="auto"/>
        <w:left w:val="none" w:sz="0" w:space="0" w:color="auto"/>
        <w:bottom w:val="none" w:sz="0" w:space="0" w:color="auto"/>
        <w:right w:val="none" w:sz="0" w:space="0" w:color="auto"/>
      </w:divBdr>
    </w:div>
    <w:div w:id="1795126555">
      <w:bodyDiv w:val="1"/>
      <w:marLeft w:val="0"/>
      <w:marRight w:val="0"/>
      <w:marTop w:val="0"/>
      <w:marBottom w:val="0"/>
      <w:divBdr>
        <w:top w:val="none" w:sz="0" w:space="0" w:color="auto"/>
        <w:left w:val="none" w:sz="0" w:space="0" w:color="auto"/>
        <w:bottom w:val="none" w:sz="0" w:space="0" w:color="auto"/>
        <w:right w:val="none" w:sz="0" w:space="0" w:color="auto"/>
      </w:divBdr>
    </w:div>
    <w:div w:id="1796832578">
      <w:bodyDiv w:val="1"/>
      <w:marLeft w:val="0"/>
      <w:marRight w:val="0"/>
      <w:marTop w:val="0"/>
      <w:marBottom w:val="0"/>
      <w:divBdr>
        <w:top w:val="none" w:sz="0" w:space="0" w:color="auto"/>
        <w:left w:val="none" w:sz="0" w:space="0" w:color="auto"/>
        <w:bottom w:val="none" w:sz="0" w:space="0" w:color="auto"/>
        <w:right w:val="none" w:sz="0" w:space="0" w:color="auto"/>
      </w:divBdr>
    </w:div>
    <w:div w:id="1797718582">
      <w:bodyDiv w:val="1"/>
      <w:marLeft w:val="0"/>
      <w:marRight w:val="0"/>
      <w:marTop w:val="0"/>
      <w:marBottom w:val="0"/>
      <w:divBdr>
        <w:top w:val="none" w:sz="0" w:space="0" w:color="auto"/>
        <w:left w:val="none" w:sz="0" w:space="0" w:color="auto"/>
        <w:bottom w:val="none" w:sz="0" w:space="0" w:color="auto"/>
        <w:right w:val="none" w:sz="0" w:space="0" w:color="auto"/>
      </w:divBdr>
    </w:div>
    <w:div w:id="1802188153">
      <w:bodyDiv w:val="1"/>
      <w:marLeft w:val="0"/>
      <w:marRight w:val="0"/>
      <w:marTop w:val="0"/>
      <w:marBottom w:val="0"/>
      <w:divBdr>
        <w:top w:val="none" w:sz="0" w:space="0" w:color="auto"/>
        <w:left w:val="none" w:sz="0" w:space="0" w:color="auto"/>
        <w:bottom w:val="none" w:sz="0" w:space="0" w:color="auto"/>
        <w:right w:val="none" w:sz="0" w:space="0" w:color="auto"/>
      </w:divBdr>
    </w:div>
    <w:div w:id="1805852028">
      <w:bodyDiv w:val="1"/>
      <w:marLeft w:val="0"/>
      <w:marRight w:val="0"/>
      <w:marTop w:val="0"/>
      <w:marBottom w:val="0"/>
      <w:divBdr>
        <w:top w:val="none" w:sz="0" w:space="0" w:color="auto"/>
        <w:left w:val="none" w:sz="0" w:space="0" w:color="auto"/>
        <w:bottom w:val="none" w:sz="0" w:space="0" w:color="auto"/>
        <w:right w:val="none" w:sz="0" w:space="0" w:color="auto"/>
      </w:divBdr>
    </w:div>
    <w:div w:id="1807772027">
      <w:bodyDiv w:val="1"/>
      <w:marLeft w:val="0"/>
      <w:marRight w:val="0"/>
      <w:marTop w:val="0"/>
      <w:marBottom w:val="0"/>
      <w:divBdr>
        <w:top w:val="none" w:sz="0" w:space="0" w:color="auto"/>
        <w:left w:val="none" w:sz="0" w:space="0" w:color="auto"/>
        <w:bottom w:val="none" w:sz="0" w:space="0" w:color="auto"/>
        <w:right w:val="none" w:sz="0" w:space="0" w:color="auto"/>
      </w:divBdr>
    </w:div>
    <w:div w:id="1813329633">
      <w:bodyDiv w:val="1"/>
      <w:marLeft w:val="0"/>
      <w:marRight w:val="0"/>
      <w:marTop w:val="0"/>
      <w:marBottom w:val="0"/>
      <w:divBdr>
        <w:top w:val="none" w:sz="0" w:space="0" w:color="auto"/>
        <w:left w:val="none" w:sz="0" w:space="0" w:color="auto"/>
        <w:bottom w:val="none" w:sz="0" w:space="0" w:color="auto"/>
        <w:right w:val="none" w:sz="0" w:space="0" w:color="auto"/>
      </w:divBdr>
    </w:div>
    <w:div w:id="1819300023">
      <w:bodyDiv w:val="1"/>
      <w:marLeft w:val="0"/>
      <w:marRight w:val="0"/>
      <w:marTop w:val="0"/>
      <w:marBottom w:val="0"/>
      <w:divBdr>
        <w:top w:val="none" w:sz="0" w:space="0" w:color="auto"/>
        <w:left w:val="none" w:sz="0" w:space="0" w:color="auto"/>
        <w:bottom w:val="none" w:sz="0" w:space="0" w:color="auto"/>
        <w:right w:val="none" w:sz="0" w:space="0" w:color="auto"/>
      </w:divBdr>
    </w:div>
    <w:div w:id="1822040244">
      <w:bodyDiv w:val="1"/>
      <w:marLeft w:val="0"/>
      <w:marRight w:val="0"/>
      <w:marTop w:val="0"/>
      <w:marBottom w:val="0"/>
      <w:divBdr>
        <w:top w:val="none" w:sz="0" w:space="0" w:color="auto"/>
        <w:left w:val="none" w:sz="0" w:space="0" w:color="auto"/>
        <w:bottom w:val="none" w:sz="0" w:space="0" w:color="auto"/>
        <w:right w:val="none" w:sz="0" w:space="0" w:color="auto"/>
      </w:divBdr>
    </w:div>
    <w:div w:id="1827673061">
      <w:bodyDiv w:val="1"/>
      <w:marLeft w:val="0"/>
      <w:marRight w:val="0"/>
      <w:marTop w:val="0"/>
      <w:marBottom w:val="0"/>
      <w:divBdr>
        <w:top w:val="none" w:sz="0" w:space="0" w:color="auto"/>
        <w:left w:val="none" w:sz="0" w:space="0" w:color="auto"/>
        <w:bottom w:val="none" w:sz="0" w:space="0" w:color="auto"/>
        <w:right w:val="none" w:sz="0" w:space="0" w:color="auto"/>
      </w:divBdr>
    </w:div>
    <w:div w:id="1830095840">
      <w:bodyDiv w:val="1"/>
      <w:marLeft w:val="0"/>
      <w:marRight w:val="0"/>
      <w:marTop w:val="0"/>
      <w:marBottom w:val="0"/>
      <w:divBdr>
        <w:top w:val="none" w:sz="0" w:space="0" w:color="auto"/>
        <w:left w:val="none" w:sz="0" w:space="0" w:color="auto"/>
        <w:bottom w:val="none" w:sz="0" w:space="0" w:color="auto"/>
        <w:right w:val="none" w:sz="0" w:space="0" w:color="auto"/>
      </w:divBdr>
    </w:div>
    <w:div w:id="1832021290">
      <w:bodyDiv w:val="1"/>
      <w:marLeft w:val="0"/>
      <w:marRight w:val="0"/>
      <w:marTop w:val="0"/>
      <w:marBottom w:val="0"/>
      <w:divBdr>
        <w:top w:val="none" w:sz="0" w:space="0" w:color="auto"/>
        <w:left w:val="none" w:sz="0" w:space="0" w:color="auto"/>
        <w:bottom w:val="none" w:sz="0" w:space="0" w:color="auto"/>
        <w:right w:val="none" w:sz="0" w:space="0" w:color="auto"/>
      </w:divBdr>
    </w:div>
    <w:div w:id="1837767258">
      <w:bodyDiv w:val="1"/>
      <w:marLeft w:val="0"/>
      <w:marRight w:val="0"/>
      <w:marTop w:val="0"/>
      <w:marBottom w:val="0"/>
      <w:divBdr>
        <w:top w:val="none" w:sz="0" w:space="0" w:color="auto"/>
        <w:left w:val="none" w:sz="0" w:space="0" w:color="auto"/>
        <w:bottom w:val="none" w:sz="0" w:space="0" w:color="auto"/>
        <w:right w:val="none" w:sz="0" w:space="0" w:color="auto"/>
      </w:divBdr>
    </w:div>
    <w:div w:id="1838419277">
      <w:bodyDiv w:val="1"/>
      <w:marLeft w:val="0"/>
      <w:marRight w:val="0"/>
      <w:marTop w:val="0"/>
      <w:marBottom w:val="0"/>
      <w:divBdr>
        <w:top w:val="none" w:sz="0" w:space="0" w:color="auto"/>
        <w:left w:val="none" w:sz="0" w:space="0" w:color="auto"/>
        <w:bottom w:val="none" w:sz="0" w:space="0" w:color="auto"/>
        <w:right w:val="none" w:sz="0" w:space="0" w:color="auto"/>
      </w:divBdr>
    </w:div>
    <w:div w:id="1842505295">
      <w:bodyDiv w:val="1"/>
      <w:marLeft w:val="0"/>
      <w:marRight w:val="0"/>
      <w:marTop w:val="0"/>
      <w:marBottom w:val="0"/>
      <w:divBdr>
        <w:top w:val="none" w:sz="0" w:space="0" w:color="auto"/>
        <w:left w:val="none" w:sz="0" w:space="0" w:color="auto"/>
        <w:bottom w:val="none" w:sz="0" w:space="0" w:color="auto"/>
        <w:right w:val="none" w:sz="0" w:space="0" w:color="auto"/>
      </w:divBdr>
    </w:div>
    <w:div w:id="1843399810">
      <w:bodyDiv w:val="1"/>
      <w:marLeft w:val="0"/>
      <w:marRight w:val="0"/>
      <w:marTop w:val="0"/>
      <w:marBottom w:val="0"/>
      <w:divBdr>
        <w:top w:val="none" w:sz="0" w:space="0" w:color="auto"/>
        <w:left w:val="none" w:sz="0" w:space="0" w:color="auto"/>
        <w:bottom w:val="none" w:sz="0" w:space="0" w:color="auto"/>
        <w:right w:val="none" w:sz="0" w:space="0" w:color="auto"/>
      </w:divBdr>
    </w:div>
    <w:div w:id="1844935322">
      <w:bodyDiv w:val="1"/>
      <w:marLeft w:val="0"/>
      <w:marRight w:val="0"/>
      <w:marTop w:val="0"/>
      <w:marBottom w:val="0"/>
      <w:divBdr>
        <w:top w:val="none" w:sz="0" w:space="0" w:color="auto"/>
        <w:left w:val="none" w:sz="0" w:space="0" w:color="auto"/>
        <w:bottom w:val="none" w:sz="0" w:space="0" w:color="auto"/>
        <w:right w:val="none" w:sz="0" w:space="0" w:color="auto"/>
      </w:divBdr>
    </w:div>
    <w:div w:id="1845389339">
      <w:bodyDiv w:val="1"/>
      <w:marLeft w:val="0"/>
      <w:marRight w:val="0"/>
      <w:marTop w:val="0"/>
      <w:marBottom w:val="0"/>
      <w:divBdr>
        <w:top w:val="none" w:sz="0" w:space="0" w:color="auto"/>
        <w:left w:val="none" w:sz="0" w:space="0" w:color="auto"/>
        <w:bottom w:val="none" w:sz="0" w:space="0" w:color="auto"/>
        <w:right w:val="none" w:sz="0" w:space="0" w:color="auto"/>
      </w:divBdr>
    </w:div>
    <w:div w:id="1851018061">
      <w:bodyDiv w:val="1"/>
      <w:marLeft w:val="0"/>
      <w:marRight w:val="0"/>
      <w:marTop w:val="0"/>
      <w:marBottom w:val="0"/>
      <w:divBdr>
        <w:top w:val="none" w:sz="0" w:space="0" w:color="auto"/>
        <w:left w:val="none" w:sz="0" w:space="0" w:color="auto"/>
        <w:bottom w:val="none" w:sz="0" w:space="0" w:color="auto"/>
        <w:right w:val="none" w:sz="0" w:space="0" w:color="auto"/>
      </w:divBdr>
    </w:div>
    <w:div w:id="1856383293">
      <w:bodyDiv w:val="1"/>
      <w:marLeft w:val="0"/>
      <w:marRight w:val="0"/>
      <w:marTop w:val="0"/>
      <w:marBottom w:val="0"/>
      <w:divBdr>
        <w:top w:val="none" w:sz="0" w:space="0" w:color="auto"/>
        <w:left w:val="none" w:sz="0" w:space="0" w:color="auto"/>
        <w:bottom w:val="none" w:sz="0" w:space="0" w:color="auto"/>
        <w:right w:val="none" w:sz="0" w:space="0" w:color="auto"/>
      </w:divBdr>
    </w:div>
    <w:div w:id="1857649055">
      <w:bodyDiv w:val="1"/>
      <w:marLeft w:val="0"/>
      <w:marRight w:val="0"/>
      <w:marTop w:val="0"/>
      <w:marBottom w:val="0"/>
      <w:divBdr>
        <w:top w:val="none" w:sz="0" w:space="0" w:color="auto"/>
        <w:left w:val="none" w:sz="0" w:space="0" w:color="auto"/>
        <w:bottom w:val="none" w:sz="0" w:space="0" w:color="auto"/>
        <w:right w:val="none" w:sz="0" w:space="0" w:color="auto"/>
      </w:divBdr>
    </w:div>
    <w:div w:id="1865554047">
      <w:bodyDiv w:val="1"/>
      <w:marLeft w:val="0"/>
      <w:marRight w:val="0"/>
      <w:marTop w:val="0"/>
      <w:marBottom w:val="0"/>
      <w:divBdr>
        <w:top w:val="none" w:sz="0" w:space="0" w:color="auto"/>
        <w:left w:val="none" w:sz="0" w:space="0" w:color="auto"/>
        <w:bottom w:val="none" w:sz="0" w:space="0" w:color="auto"/>
        <w:right w:val="none" w:sz="0" w:space="0" w:color="auto"/>
      </w:divBdr>
      <w:divsChild>
        <w:div w:id="368381727">
          <w:marLeft w:val="0"/>
          <w:marRight w:val="0"/>
          <w:marTop w:val="0"/>
          <w:marBottom w:val="0"/>
          <w:divBdr>
            <w:top w:val="none" w:sz="0" w:space="0" w:color="auto"/>
            <w:left w:val="none" w:sz="0" w:space="0" w:color="auto"/>
            <w:bottom w:val="none" w:sz="0" w:space="0" w:color="auto"/>
            <w:right w:val="none" w:sz="0" w:space="0" w:color="auto"/>
          </w:divBdr>
        </w:div>
        <w:div w:id="580532106">
          <w:marLeft w:val="0"/>
          <w:marRight w:val="0"/>
          <w:marTop w:val="0"/>
          <w:marBottom w:val="0"/>
          <w:divBdr>
            <w:top w:val="none" w:sz="0" w:space="0" w:color="auto"/>
            <w:left w:val="none" w:sz="0" w:space="0" w:color="auto"/>
            <w:bottom w:val="none" w:sz="0" w:space="0" w:color="auto"/>
            <w:right w:val="none" w:sz="0" w:space="0" w:color="auto"/>
          </w:divBdr>
        </w:div>
        <w:div w:id="599798285">
          <w:marLeft w:val="0"/>
          <w:marRight w:val="0"/>
          <w:marTop w:val="0"/>
          <w:marBottom w:val="0"/>
          <w:divBdr>
            <w:top w:val="none" w:sz="0" w:space="0" w:color="auto"/>
            <w:left w:val="none" w:sz="0" w:space="0" w:color="auto"/>
            <w:bottom w:val="none" w:sz="0" w:space="0" w:color="auto"/>
            <w:right w:val="none" w:sz="0" w:space="0" w:color="auto"/>
          </w:divBdr>
        </w:div>
        <w:div w:id="810095610">
          <w:marLeft w:val="0"/>
          <w:marRight w:val="0"/>
          <w:marTop w:val="0"/>
          <w:marBottom w:val="0"/>
          <w:divBdr>
            <w:top w:val="none" w:sz="0" w:space="0" w:color="auto"/>
            <w:left w:val="none" w:sz="0" w:space="0" w:color="auto"/>
            <w:bottom w:val="none" w:sz="0" w:space="0" w:color="auto"/>
            <w:right w:val="none" w:sz="0" w:space="0" w:color="auto"/>
          </w:divBdr>
        </w:div>
        <w:div w:id="871576083">
          <w:marLeft w:val="0"/>
          <w:marRight w:val="0"/>
          <w:marTop w:val="0"/>
          <w:marBottom w:val="0"/>
          <w:divBdr>
            <w:top w:val="none" w:sz="0" w:space="0" w:color="auto"/>
            <w:left w:val="none" w:sz="0" w:space="0" w:color="auto"/>
            <w:bottom w:val="none" w:sz="0" w:space="0" w:color="auto"/>
            <w:right w:val="none" w:sz="0" w:space="0" w:color="auto"/>
          </w:divBdr>
        </w:div>
        <w:div w:id="1616785224">
          <w:marLeft w:val="0"/>
          <w:marRight w:val="0"/>
          <w:marTop w:val="0"/>
          <w:marBottom w:val="0"/>
          <w:divBdr>
            <w:top w:val="none" w:sz="0" w:space="0" w:color="auto"/>
            <w:left w:val="none" w:sz="0" w:space="0" w:color="auto"/>
            <w:bottom w:val="none" w:sz="0" w:space="0" w:color="auto"/>
            <w:right w:val="none" w:sz="0" w:space="0" w:color="auto"/>
          </w:divBdr>
        </w:div>
        <w:div w:id="1900897091">
          <w:marLeft w:val="0"/>
          <w:marRight w:val="0"/>
          <w:marTop w:val="0"/>
          <w:marBottom w:val="0"/>
          <w:divBdr>
            <w:top w:val="none" w:sz="0" w:space="0" w:color="auto"/>
            <w:left w:val="none" w:sz="0" w:space="0" w:color="auto"/>
            <w:bottom w:val="none" w:sz="0" w:space="0" w:color="auto"/>
            <w:right w:val="none" w:sz="0" w:space="0" w:color="auto"/>
          </w:divBdr>
        </w:div>
      </w:divsChild>
    </w:div>
    <w:div w:id="1866093454">
      <w:bodyDiv w:val="1"/>
      <w:marLeft w:val="0"/>
      <w:marRight w:val="0"/>
      <w:marTop w:val="0"/>
      <w:marBottom w:val="0"/>
      <w:divBdr>
        <w:top w:val="none" w:sz="0" w:space="0" w:color="auto"/>
        <w:left w:val="none" w:sz="0" w:space="0" w:color="auto"/>
        <w:bottom w:val="none" w:sz="0" w:space="0" w:color="auto"/>
        <w:right w:val="none" w:sz="0" w:space="0" w:color="auto"/>
      </w:divBdr>
    </w:div>
    <w:div w:id="1867064620">
      <w:bodyDiv w:val="1"/>
      <w:marLeft w:val="0"/>
      <w:marRight w:val="0"/>
      <w:marTop w:val="0"/>
      <w:marBottom w:val="0"/>
      <w:divBdr>
        <w:top w:val="none" w:sz="0" w:space="0" w:color="auto"/>
        <w:left w:val="none" w:sz="0" w:space="0" w:color="auto"/>
        <w:bottom w:val="none" w:sz="0" w:space="0" w:color="auto"/>
        <w:right w:val="none" w:sz="0" w:space="0" w:color="auto"/>
      </w:divBdr>
    </w:div>
    <w:div w:id="1867331180">
      <w:bodyDiv w:val="1"/>
      <w:marLeft w:val="0"/>
      <w:marRight w:val="0"/>
      <w:marTop w:val="0"/>
      <w:marBottom w:val="0"/>
      <w:divBdr>
        <w:top w:val="none" w:sz="0" w:space="0" w:color="auto"/>
        <w:left w:val="none" w:sz="0" w:space="0" w:color="auto"/>
        <w:bottom w:val="none" w:sz="0" w:space="0" w:color="auto"/>
        <w:right w:val="none" w:sz="0" w:space="0" w:color="auto"/>
      </w:divBdr>
    </w:div>
    <w:div w:id="1869297253">
      <w:bodyDiv w:val="1"/>
      <w:marLeft w:val="0"/>
      <w:marRight w:val="0"/>
      <w:marTop w:val="0"/>
      <w:marBottom w:val="0"/>
      <w:divBdr>
        <w:top w:val="none" w:sz="0" w:space="0" w:color="auto"/>
        <w:left w:val="none" w:sz="0" w:space="0" w:color="auto"/>
        <w:bottom w:val="none" w:sz="0" w:space="0" w:color="auto"/>
        <w:right w:val="none" w:sz="0" w:space="0" w:color="auto"/>
      </w:divBdr>
    </w:div>
    <w:div w:id="1872259819">
      <w:bodyDiv w:val="1"/>
      <w:marLeft w:val="0"/>
      <w:marRight w:val="0"/>
      <w:marTop w:val="0"/>
      <w:marBottom w:val="0"/>
      <w:divBdr>
        <w:top w:val="none" w:sz="0" w:space="0" w:color="auto"/>
        <w:left w:val="none" w:sz="0" w:space="0" w:color="auto"/>
        <w:bottom w:val="none" w:sz="0" w:space="0" w:color="auto"/>
        <w:right w:val="none" w:sz="0" w:space="0" w:color="auto"/>
      </w:divBdr>
    </w:div>
    <w:div w:id="1873105085">
      <w:bodyDiv w:val="1"/>
      <w:marLeft w:val="0"/>
      <w:marRight w:val="0"/>
      <w:marTop w:val="0"/>
      <w:marBottom w:val="0"/>
      <w:divBdr>
        <w:top w:val="none" w:sz="0" w:space="0" w:color="auto"/>
        <w:left w:val="none" w:sz="0" w:space="0" w:color="auto"/>
        <w:bottom w:val="none" w:sz="0" w:space="0" w:color="auto"/>
        <w:right w:val="none" w:sz="0" w:space="0" w:color="auto"/>
      </w:divBdr>
    </w:div>
    <w:div w:id="1878463455">
      <w:bodyDiv w:val="1"/>
      <w:marLeft w:val="0"/>
      <w:marRight w:val="0"/>
      <w:marTop w:val="0"/>
      <w:marBottom w:val="0"/>
      <w:divBdr>
        <w:top w:val="none" w:sz="0" w:space="0" w:color="auto"/>
        <w:left w:val="none" w:sz="0" w:space="0" w:color="auto"/>
        <w:bottom w:val="none" w:sz="0" w:space="0" w:color="auto"/>
        <w:right w:val="none" w:sz="0" w:space="0" w:color="auto"/>
      </w:divBdr>
    </w:div>
    <w:div w:id="1880163743">
      <w:bodyDiv w:val="1"/>
      <w:marLeft w:val="0"/>
      <w:marRight w:val="0"/>
      <w:marTop w:val="0"/>
      <w:marBottom w:val="0"/>
      <w:divBdr>
        <w:top w:val="none" w:sz="0" w:space="0" w:color="auto"/>
        <w:left w:val="none" w:sz="0" w:space="0" w:color="auto"/>
        <w:bottom w:val="none" w:sz="0" w:space="0" w:color="auto"/>
        <w:right w:val="none" w:sz="0" w:space="0" w:color="auto"/>
      </w:divBdr>
    </w:div>
    <w:div w:id="1895193616">
      <w:bodyDiv w:val="1"/>
      <w:marLeft w:val="0"/>
      <w:marRight w:val="0"/>
      <w:marTop w:val="0"/>
      <w:marBottom w:val="0"/>
      <w:divBdr>
        <w:top w:val="none" w:sz="0" w:space="0" w:color="auto"/>
        <w:left w:val="none" w:sz="0" w:space="0" w:color="auto"/>
        <w:bottom w:val="none" w:sz="0" w:space="0" w:color="auto"/>
        <w:right w:val="none" w:sz="0" w:space="0" w:color="auto"/>
      </w:divBdr>
    </w:div>
    <w:div w:id="1896575986">
      <w:bodyDiv w:val="1"/>
      <w:marLeft w:val="0"/>
      <w:marRight w:val="0"/>
      <w:marTop w:val="0"/>
      <w:marBottom w:val="0"/>
      <w:divBdr>
        <w:top w:val="none" w:sz="0" w:space="0" w:color="auto"/>
        <w:left w:val="none" w:sz="0" w:space="0" w:color="auto"/>
        <w:bottom w:val="none" w:sz="0" w:space="0" w:color="auto"/>
        <w:right w:val="none" w:sz="0" w:space="0" w:color="auto"/>
      </w:divBdr>
    </w:div>
    <w:div w:id="1898543419">
      <w:bodyDiv w:val="1"/>
      <w:marLeft w:val="0"/>
      <w:marRight w:val="0"/>
      <w:marTop w:val="0"/>
      <w:marBottom w:val="0"/>
      <w:divBdr>
        <w:top w:val="none" w:sz="0" w:space="0" w:color="auto"/>
        <w:left w:val="none" w:sz="0" w:space="0" w:color="auto"/>
        <w:bottom w:val="none" w:sz="0" w:space="0" w:color="auto"/>
        <w:right w:val="none" w:sz="0" w:space="0" w:color="auto"/>
      </w:divBdr>
    </w:div>
    <w:div w:id="1902911182">
      <w:bodyDiv w:val="1"/>
      <w:marLeft w:val="0"/>
      <w:marRight w:val="0"/>
      <w:marTop w:val="0"/>
      <w:marBottom w:val="0"/>
      <w:divBdr>
        <w:top w:val="none" w:sz="0" w:space="0" w:color="auto"/>
        <w:left w:val="none" w:sz="0" w:space="0" w:color="auto"/>
        <w:bottom w:val="none" w:sz="0" w:space="0" w:color="auto"/>
        <w:right w:val="none" w:sz="0" w:space="0" w:color="auto"/>
      </w:divBdr>
    </w:div>
    <w:div w:id="1904175263">
      <w:bodyDiv w:val="1"/>
      <w:marLeft w:val="0"/>
      <w:marRight w:val="0"/>
      <w:marTop w:val="0"/>
      <w:marBottom w:val="0"/>
      <w:divBdr>
        <w:top w:val="none" w:sz="0" w:space="0" w:color="auto"/>
        <w:left w:val="none" w:sz="0" w:space="0" w:color="auto"/>
        <w:bottom w:val="none" w:sz="0" w:space="0" w:color="auto"/>
        <w:right w:val="none" w:sz="0" w:space="0" w:color="auto"/>
      </w:divBdr>
    </w:div>
    <w:div w:id="1908609793">
      <w:bodyDiv w:val="1"/>
      <w:marLeft w:val="0"/>
      <w:marRight w:val="0"/>
      <w:marTop w:val="0"/>
      <w:marBottom w:val="0"/>
      <w:divBdr>
        <w:top w:val="none" w:sz="0" w:space="0" w:color="auto"/>
        <w:left w:val="none" w:sz="0" w:space="0" w:color="auto"/>
        <w:bottom w:val="none" w:sz="0" w:space="0" w:color="auto"/>
        <w:right w:val="none" w:sz="0" w:space="0" w:color="auto"/>
      </w:divBdr>
    </w:div>
    <w:div w:id="1911379923">
      <w:bodyDiv w:val="1"/>
      <w:marLeft w:val="0"/>
      <w:marRight w:val="0"/>
      <w:marTop w:val="0"/>
      <w:marBottom w:val="0"/>
      <w:divBdr>
        <w:top w:val="none" w:sz="0" w:space="0" w:color="auto"/>
        <w:left w:val="none" w:sz="0" w:space="0" w:color="auto"/>
        <w:bottom w:val="none" w:sz="0" w:space="0" w:color="auto"/>
        <w:right w:val="none" w:sz="0" w:space="0" w:color="auto"/>
      </w:divBdr>
    </w:div>
    <w:div w:id="1912234344">
      <w:bodyDiv w:val="1"/>
      <w:marLeft w:val="0"/>
      <w:marRight w:val="0"/>
      <w:marTop w:val="0"/>
      <w:marBottom w:val="0"/>
      <w:divBdr>
        <w:top w:val="none" w:sz="0" w:space="0" w:color="auto"/>
        <w:left w:val="none" w:sz="0" w:space="0" w:color="auto"/>
        <w:bottom w:val="none" w:sz="0" w:space="0" w:color="auto"/>
        <w:right w:val="none" w:sz="0" w:space="0" w:color="auto"/>
      </w:divBdr>
      <w:divsChild>
        <w:div w:id="396321434">
          <w:marLeft w:val="720"/>
          <w:marRight w:val="0"/>
          <w:marTop w:val="0"/>
          <w:marBottom w:val="0"/>
          <w:divBdr>
            <w:top w:val="none" w:sz="0" w:space="0" w:color="auto"/>
            <w:left w:val="none" w:sz="0" w:space="0" w:color="auto"/>
            <w:bottom w:val="none" w:sz="0" w:space="0" w:color="auto"/>
            <w:right w:val="none" w:sz="0" w:space="0" w:color="auto"/>
          </w:divBdr>
        </w:div>
        <w:div w:id="535310618">
          <w:marLeft w:val="720"/>
          <w:marRight w:val="0"/>
          <w:marTop w:val="0"/>
          <w:marBottom w:val="0"/>
          <w:divBdr>
            <w:top w:val="none" w:sz="0" w:space="0" w:color="auto"/>
            <w:left w:val="none" w:sz="0" w:space="0" w:color="auto"/>
            <w:bottom w:val="none" w:sz="0" w:space="0" w:color="auto"/>
            <w:right w:val="none" w:sz="0" w:space="0" w:color="auto"/>
          </w:divBdr>
        </w:div>
        <w:div w:id="1190028865">
          <w:marLeft w:val="720"/>
          <w:marRight w:val="0"/>
          <w:marTop w:val="0"/>
          <w:marBottom w:val="0"/>
          <w:divBdr>
            <w:top w:val="none" w:sz="0" w:space="0" w:color="auto"/>
            <w:left w:val="none" w:sz="0" w:space="0" w:color="auto"/>
            <w:bottom w:val="none" w:sz="0" w:space="0" w:color="auto"/>
            <w:right w:val="none" w:sz="0" w:space="0" w:color="auto"/>
          </w:divBdr>
        </w:div>
        <w:div w:id="1204903651">
          <w:marLeft w:val="720"/>
          <w:marRight w:val="0"/>
          <w:marTop w:val="0"/>
          <w:marBottom w:val="0"/>
          <w:divBdr>
            <w:top w:val="none" w:sz="0" w:space="0" w:color="auto"/>
            <w:left w:val="none" w:sz="0" w:space="0" w:color="auto"/>
            <w:bottom w:val="none" w:sz="0" w:space="0" w:color="auto"/>
            <w:right w:val="none" w:sz="0" w:space="0" w:color="auto"/>
          </w:divBdr>
        </w:div>
        <w:div w:id="1885677600">
          <w:marLeft w:val="720"/>
          <w:marRight w:val="0"/>
          <w:marTop w:val="0"/>
          <w:marBottom w:val="0"/>
          <w:divBdr>
            <w:top w:val="none" w:sz="0" w:space="0" w:color="auto"/>
            <w:left w:val="none" w:sz="0" w:space="0" w:color="auto"/>
            <w:bottom w:val="none" w:sz="0" w:space="0" w:color="auto"/>
            <w:right w:val="none" w:sz="0" w:space="0" w:color="auto"/>
          </w:divBdr>
        </w:div>
        <w:div w:id="2008971440">
          <w:marLeft w:val="720"/>
          <w:marRight w:val="0"/>
          <w:marTop w:val="0"/>
          <w:marBottom w:val="0"/>
          <w:divBdr>
            <w:top w:val="none" w:sz="0" w:space="0" w:color="auto"/>
            <w:left w:val="none" w:sz="0" w:space="0" w:color="auto"/>
            <w:bottom w:val="none" w:sz="0" w:space="0" w:color="auto"/>
            <w:right w:val="none" w:sz="0" w:space="0" w:color="auto"/>
          </w:divBdr>
        </w:div>
        <w:div w:id="2107117258">
          <w:marLeft w:val="720"/>
          <w:marRight w:val="0"/>
          <w:marTop w:val="0"/>
          <w:marBottom w:val="0"/>
          <w:divBdr>
            <w:top w:val="none" w:sz="0" w:space="0" w:color="auto"/>
            <w:left w:val="none" w:sz="0" w:space="0" w:color="auto"/>
            <w:bottom w:val="none" w:sz="0" w:space="0" w:color="auto"/>
            <w:right w:val="none" w:sz="0" w:space="0" w:color="auto"/>
          </w:divBdr>
        </w:div>
      </w:divsChild>
    </w:div>
    <w:div w:id="1914198416">
      <w:bodyDiv w:val="1"/>
      <w:marLeft w:val="0"/>
      <w:marRight w:val="0"/>
      <w:marTop w:val="0"/>
      <w:marBottom w:val="0"/>
      <w:divBdr>
        <w:top w:val="none" w:sz="0" w:space="0" w:color="auto"/>
        <w:left w:val="none" w:sz="0" w:space="0" w:color="auto"/>
        <w:bottom w:val="none" w:sz="0" w:space="0" w:color="auto"/>
        <w:right w:val="none" w:sz="0" w:space="0" w:color="auto"/>
      </w:divBdr>
    </w:div>
    <w:div w:id="1925600480">
      <w:bodyDiv w:val="1"/>
      <w:marLeft w:val="0"/>
      <w:marRight w:val="0"/>
      <w:marTop w:val="0"/>
      <w:marBottom w:val="0"/>
      <w:divBdr>
        <w:top w:val="none" w:sz="0" w:space="0" w:color="auto"/>
        <w:left w:val="none" w:sz="0" w:space="0" w:color="auto"/>
        <w:bottom w:val="none" w:sz="0" w:space="0" w:color="auto"/>
        <w:right w:val="none" w:sz="0" w:space="0" w:color="auto"/>
      </w:divBdr>
    </w:div>
    <w:div w:id="1936136779">
      <w:bodyDiv w:val="1"/>
      <w:marLeft w:val="0"/>
      <w:marRight w:val="0"/>
      <w:marTop w:val="0"/>
      <w:marBottom w:val="0"/>
      <w:divBdr>
        <w:top w:val="none" w:sz="0" w:space="0" w:color="auto"/>
        <w:left w:val="none" w:sz="0" w:space="0" w:color="auto"/>
        <w:bottom w:val="none" w:sz="0" w:space="0" w:color="auto"/>
        <w:right w:val="none" w:sz="0" w:space="0" w:color="auto"/>
      </w:divBdr>
    </w:div>
    <w:div w:id="1937513256">
      <w:bodyDiv w:val="1"/>
      <w:marLeft w:val="0"/>
      <w:marRight w:val="0"/>
      <w:marTop w:val="0"/>
      <w:marBottom w:val="0"/>
      <w:divBdr>
        <w:top w:val="none" w:sz="0" w:space="0" w:color="auto"/>
        <w:left w:val="none" w:sz="0" w:space="0" w:color="auto"/>
        <w:bottom w:val="none" w:sz="0" w:space="0" w:color="auto"/>
        <w:right w:val="none" w:sz="0" w:space="0" w:color="auto"/>
      </w:divBdr>
    </w:div>
    <w:div w:id="1937859466">
      <w:bodyDiv w:val="1"/>
      <w:marLeft w:val="0"/>
      <w:marRight w:val="0"/>
      <w:marTop w:val="0"/>
      <w:marBottom w:val="0"/>
      <w:divBdr>
        <w:top w:val="none" w:sz="0" w:space="0" w:color="auto"/>
        <w:left w:val="none" w:sz="0" w:space="0" w:color="auto"/>
        <w:bottom w:val="none" w:sz="0" w:space="0" w:color="auto"/>
        <w:right w:val="none" w:sz="0" w:space="0" w:color="auto"/>
      </w:divBdr>
    </w:div>
    <w:div w:id="1938753884">
      <w:bodyDiv w:val="1"/>
      <w:marLeft w:val="0"/>
      <w:marRight w:val="0"/>
      <w:marTop w:val="0"/>
      <w:marBottom w:val="0"/>
      <w:divBdr>
        <w:top w:val="none" w:sz="0" w:space="0" w:color="auto"/>
        <w:left w:val="none" w:sz="0" w:space="0" w:color="auto"/>
        <w:bottom w:val="none" w:sz="0" w:space="0" w:color="auto"/>
        <w:right w:val="none" w:sz="0" w:space="0" w:color="auto"/>
      </w:divBdr>
    </w:div>
    <w:div w:id="1945265975">
      <w:bodyDiv w:val="1"/>
      <w:marLeft w:val="0"/>
      <w:marRight w:val="0"/>
      <w:marTop w:val="0"/>
      <w:marBottom w:val="0"/>
      <w:divBdr>
        <w:top w:val="none" w:sz="0" w:space="0" w:color="auto"/>
        <w:left w:val="none" w:sz="0" w:space="0" w:color="auto"/>
        <w:bottom w:val="none" w:sz="0" w:space="0" w:color="auto"/>
        <w:right w:val="none" w:sz="0" w:space="0" w:color="auto"/>
      </w:divBdr>
    </w:div>
    <w:div w:id="1945527512">
      <w:bodyDiv w:val="1"/>
      <w:marLeft w:val="0"/>
      <w:marRight w:val="0"/>
      <w:marTop w:val="0"/>
      <w:marBottom w:val="0"/>
      <w:divBdr>
        <w:top w:val="none" w:sz="0" w:space="0" w:color="auto"/>
        <w:left w:val="none" w:sz="0" w:space="0" w:color="auto"/>
        <w:bottom w:val="none" w:sz="0" w:space="0" w:color="auto"/>
        <w:right w:val="none" w:sz="0" w:space="0" w:color="auto"/>
      </w:divBdr>
    </w:div>
    <w:div w:id="1950618419">
      <w:bodyDiv w:val="1"/>
      <w:marLeft w:val="0"/>
      <w:marRight w:val="0"/>
      <w:marTop w:val="0"/>
      <w:marBottom w:val="0"/>
      <w:divBdr>
        <w:top w:val="none" w:sz="0" w:space="0" w:color="auto"/>
        <w:left w:val="none" w:sz="0" w:space="0" w:color="auto"/>
        <w:bottom w:val="none" w:sz="0" w:space="0" w:color="auto"/>
        <w:right w:val="none" w:sz="0" w:space="0" w:color="auto"/>
      </w:divBdr>
    </w:div>
    <w:div w:id="1953123242">
      <w:bodyDiv w:val="1"/>
      <w:marLeft w:val="0"/>
      <w:marRight w:val="0"/>
      <w:marTop w:val="0"/>
      <w:marBottom w:val="0"/>
      <w:divBdr>
        <w:top w:val="none" w:sz="0" w:space="0" w:color="auto"/>
        <w:left w:val="none" w:sz="0" w:space="0" w:color="auto"/>
        <w:bottom w:val="none" w:sz="0" w:space="0" w:color="auto"/>
        <w:right w:val="none" w:sz="0" w:space="0" w:color="auto"/>
      </w:divBdr>
    </w:div>
    <w:div w:id="1955211321">
      <w:bodyDiv w:val="1"/>
      <w:marLeft w:val="0"/>
      <w:marRight w:val="0"/>
      <w:marTop w:val="0"/>
      <w:marBottom w:val="0"/>
      <w:divBdr>
        <w:top w:val="none" w:sz="0" w:space="0" w:color="auto"/>
        <w:left w:val="none" w:sz="0" w:space="0" w:color="auto"/>
        <w:bottom w:val="none" w:sz="0" w:space="0" w:color="auto"/>
        <w:right w:val="none" w:sz="0" w:space="0" w:color="auto"/>
      </w:divBdr>
    </w:div>
    <w:div w:id="1955749672">
      <w:bodyDiv w:val="1"/>
      <w:marLeft w:val="0"/>
      <w:marRight w:val="0"/>
      <w:marTop w:val="0"/>
      <w:marBottom w:val="0"/>
      <w:divBdr>
        <w:top w:val="none" w:sz="0" w:space="0" w:color="auto"/>
        <w:left w:val="none" w:sz="0" w:space="0" w:color="auto"/>
        <w:bottom w:val="none" w:sz="0" w:space="0" w:color="auto"/>
        <w:right w:val="none" w:sz="0" w:space="0" w:color="auto"/>
      </w:divBdr>
    </w:div>
    <w:div w:id="1957442770">
      <w:bodyDiv w:val="1"/>
      <w:marLeft w:val="0"/>
      <w:marRight w:val="0"/>
      <w:marTop w:val="0"/>
      <w:marBottom w:val="0"/>
      <w:divBdr>
        <w:top w:val="none" w:sz="0" w:space="0" w:color="auto"/>
        <w:left w:val="none" w:sz="0" w:space="0" w:color="auto"/>
        <w:bottom w:val="none" w:sz="0" w:space="0" w:color="auto"/>
        <w:right w:val="none" w:sz="0" w:space="0" w:color="auto"/>
      </w:divBdr>
    </w:div>
    <w:div w:id="1961301565">
      <w:bodyDiv w:val="1"/>
      <w:marLeft w:val="0"/>
      <w:marRight w:val="0"/>
      <w:marTop w:val="0"/>
      <w:marBottom w:val="0"/>
      <w:divBdr>
        <w:top w:val="none" w:sz="0" w:space="0" w:color="auto"/>
        <w:left w:val="none" w:sz="0" w:space="0" w:color="auto"/>
        <w:bottom w:val="none" w:sz="0" w:space="0" w:color="auto"/>
        <w:right w:val="none" w:sz="0" w:space="0" w:color="auto"/>
      </w:divBdr>
    </w:div>
    <w:div w:id="1961837115">
      <w:bodyDiv w:val="1"/>
      <w:marLeft w:val="0"/>
      <w:marRight w:val="0"/>
      <w:marTop w:val="0"/>
      <w:marBottom w:val="0"/>
      <w:divBdr>
        <w:top w:val="none" w:sz="0" w:space="0" w:color="auto"/>
        <w:left w:val="none" w:sz="0" w:space="0" w:color="auto"/>
        <w:bottom w:val="none" w:sz="0" w:space="0" w:color="auto"/>
        <w:right w:val="none" w:sz="0" w:space="0" w:color="auto"/>
      </w:divBdr>
    </w:div>
    <w:div w:id="1963881091">
      <w:bodyDiv w:val="1"/>
      <w:marLeft w:val="0"/>
      <w:marRight w:val="0"/>
      <w:marTop w:val="0"/>
      <w:marBottom w:val="0"/>
      <w:divBdr>
        <w:top w:val="none" w:sz="0" w:space="0" w:color="auto"/>
        <w:left w:val="none" w:sz="0" w:space="0" w:color="auto"/>
        <w:bottom w:val="none" w:sz="0" w:space="0" w:color="auto"/>
        <w:right w:val="none" w:sz="0" w:space="0" w:color="auto"/>
      </w:divBdr>
    </w:div>
    <w:div w:id="1968193625">
      <w:bodyDiv w:val="1"/>
      <w:marLeft w:val="0"/>
      <w:marRight w:val="0"/>
      <w:marTop w:val="0"/>
      <w:marBottom w:val="0"/>
      <w:divBdr>
        <w:top w:val="none" w:sz="0" w:space="0" w:color="auto"/>
        <w:left w:val="none" w:sz="0" w:space="0" w:color="auto"/>
        <w:bottom w:val="none" w:sz="0" w:space="0" w:color="auto"/>
        <w:right w:val="none" w:sz="0" w:space="0" w:color="auto"/>
      </w:divBdr>
    </w:div>
    <w:div w:id="1969966322">
      <w:bodyDiv w:val="1"/>
      <w:marLeft w:val="0"/>
      <w:marRight w:val="0"/>
      <w:marTop w:val="0"/>
      <w:marBottom w:val="0"/>
      <w:divBdr>
        <w:top w:val="none" w:sz="0" w:space="0" w:color="auto"/>
        <w:left w:val="none" w:sz="0" w:space="0" w:color="auto"/>
        <w:bottom w:val="none" w:sz="0" w:space="0" w:color="auto"/>
        <w:right w:val="none" w:sz="0" w:space="0" w:color="auto"/>
      </w:divBdr>
    </w:div>
    <w:div w:id="1970477884">
      <w:bodyDiv w:val="1"/>
      <w:marLeft w:val="0"/>
      <w:marRight w:val="0"/>
      <w:marTop w:val="0"/>
      <w:marBottom w:val="0"/>
      <w:divBdr>
        <w:top w:val="none" w:sz="0" w:space="0" w:color="auto"/>
        <w:left w:val="none" w:sz="0" w:space="0" w:color="auto"/>
        <w:bottom w:val="none" w:sz="0" w:space="0" w:color="auto"/>
        <w:right w:val="none" w:sz="0" w:space="0" w:color="auto"/>
      </w:divBdr>
    </w:div>
    <w:div w:id="1971931729">
      <w:bodyDiv w:val="1"/>
      <w:marLeft w:val="0"/>
      <w:marRight w:val="0"/>
      <w:marTop w:val="0"/>
      <w:marBottom w:val="0"/>
      <w:divBdr>
        <w:top w:val="none" w:sz="0" w:space="0" w:color="auto"/>
        <w:left w:val="none" w:sz="0" w:space="0" w:color="auto"/>
        <w:bottom w:val="none" w:sz="0" w:space="0" w:color="auto"/>
        <w:right w:val="none" w:sz="0" w:space="0" w:color="auto"/>
      </w:divBdr>
    </w:div>
    <w:div w:id="1972442428">
      <w:bodyDiv w:val="1"/>
      <w:marLeft w:val="0"/>
      <w:marRight w:val="0"/>
      <w:marTop w:val="0"/>
      <w:marBottom w:val="0"/>
      <w:divBdr>
        <w:top w:val="none" w:sz="0" w:space="0" w:color="auto"/>
        <w:left w:val="none" w:sz="0" w:space="0" w:color="auto"/>
        <w:bottom w:val="none" w:sz="0" w:space="0" w:color="auto"/>
        <w:right w:val="none" w:sz="0" w:space="0" w:color="auto"/>
      </w:divBdr>
    </w:div>
    <w:div w:id="1973823257">
      <w:bodyDiv w:val="1"/>
      <w:marLeft w:val="0"/>
      <w:marRight w:val="0"/>
      <w:marTop w:val="0"/>
      <w:marBottom w:val="0"/>
      <w:divBdr>
        <w:top w:val="none" w:sz="0" w:space="0" w:color="auto"/>
        <w:left w:val="none" w:sz="0" w:space="0" w:color="auto"/>
        <w:bottom w:val="none" w:sz="0" w:space="0" w:color="auto"/>
        <w:right w:val="none" w:sz="0" w:space="0" w:color="auto"/>
      </w:divBdr>
    </w:div>
    <w:div w:id="1974215233">
      <w:bodyDiv w:val="1"/>
      <w:marLeft w:val="0"/>
      <w:marRight w:val="0"/>
      <w:marTop w:val="0"/>
      <w:marBottom w:val="0"/>
      <w:divBdr>
        <w:top w:val="none" w:sz="0" w:space="0" w:color="auto"/>
        <w:left w:val="none" w:sz="0" w:space="0" w:color="auto"/>
        <w:bottom w:val="none" w:sz="0" w:space="0" w:color="auto"/>
        <w:right w:val="none" w:sz="0" w:space="0" w:color="auto"/>
      </w:divBdr>
    </w:div>
    <w:div w:id="1975451650">
      <w:bodyDiv w:val="1"/>
      <w:marLeft w:val="0"/>
      <w:marRight w:val="0"/>
      <w:marTop w:val="0"/>
      <w:marBottom w:val="0"/>
      <w:divBdr>
        <w:top w:val="none" w:sz="0" w:space="0" w:color="auto"/>
        <w:left w:val="none" w:sz="0" w:space="0" w:color="auto"/>
        <w:bottom w:val="none" w:sz="0" w:space="0" w:color="auto"/>
        <w:right w:val="none" w:sz="0" w:space="0" w:color="auto"/>
      </w:divBdr>
    </w:div>
    <w:div w:id="1983266304">
      <w:bodyDiv w:val="1"/>
      <w:marLeft w:val="0"/>
      <w:marRight w:val="0"/>
      <w:marTop w:val="0"/>
      <w:marBottom w:val="0"/>
      <w:divBdr>
        <w:top w:val="none" w:sz="0" w:space="0" w:color="auto"/>
        <w:left w:val="none" w:sz="0" w:space="0" w:color="auto"/>
        <w:bottom w:val="none" w:sz="0" w:space="0" w:color="auto"/>
        <w:right w:val="none" w:sz="0" w:space="0" w:color="auto"/>
      </w:divBdr>
    </w:div>
    <w:div w:id="1983734884">
      <w:bodyDiv w:val="1"/>
      <w:marLeft w:val="0"/>
      <w:marRight w:val="0"/>
      <w:marTop w:val="0"/>
      <w:marBottom w:val="0"/>
      <w:divBdr>
        <w:top w:val="none" w:sz="0" w:space="0" w:color="auto"/>
        <w:left w:val="none" w:sz="0" w:space="0" w:color="auto"/>
        <w:bottom w:val="none" w:sz="0" w:space="0" w:color="auto"/>
        <w:right w:val="none" w:sz="0" w:space="0" w:color="auto"/>
      </w:divBdr>
    </w:div>
    <w:div w:id="1984773619">
      <w:bodyDiv w:val="1"/>
      <w:marLeft w:val="0"/>
      <w:marRight w:val="0"/>
      <w:marTop w:val="0"/>
      <w:marBottom w:val="0"/>
      <w:divBdr>
        <w:top w:val="none" w:sz="0" w:space="0" w:color="auto"/>
        <w:left w:val="none" w:sz="0" w:space="0" w:color="auto"/>
        <w:bottom w:val="none" w:sz="0" w:space="0" w:color="auto"/>
        <w:right w:val="none" w:sz="0" w:space="0" w:color="auto"/>
      </w:divBdr>
    </w:div>
    <w:div w:id="1995723381">
      <w:bodyDiv w:val="1"/>
      <w:marLeft w:val="0"/>
      <w:marRight w:val="0"/>
      <w:marTop w:val="0"/>
      <w:marBottom w:val="0"/>
      <w:divBdr>
        <w:top w:val="none" w:sz="0" w:space="0" w:color="auto"/>
        <w:left w:val="none" w:sz="0" w:space="0" w:color="auto"/>
        <w:bottom w:val="none" w:sz="0" w:space="0" w:color="auto"/>
        <w:right w:val="none" w:sz="0" w:space="0" w:color="auto"/>
      </w:divBdr>
    </w:div>
    <w:div w:id="1996686689">
      <w:bodyDiv w:val="1"/>
      <w:marLeft w:val="0"/>
      <w:marRight w:val="0"/>
      <w:marTop w:val="0"/>
      <w:marBottom w:val="0"/>
      <w:divBdr>
        <w:top w:val="none" w:sz="0" w:space="0" w:color="auto"/>
        <w:left w:val="none" w:sz="0" w:space="0" w:color="auto"/>
        <w:bottom w:val="none" w:sz="0" w:space="0" w:color="auto"/>
        <w:right w:val="none" w:sz="0" w:space="0" w:color="auto"/>
      </w:divBdr>
    </w:div>
    <w:div w:id="1997416827">
      <w:bodyDiv w:val="1"/>
      <w:marLeft w:val="0"/>
      <w:marRight w:val="0"/>
      <w:marTop w:val="0"/>
      <w:marBottom w:val="0"/>
      <w:divBdr>
        <w:top w:val="none" w:sz="0" w:space="0" w:color="auto"/>
        <w:left w:val="none" w:sz="0" w:space="0" w:color="auto"/>
        <w:bottom w:val="none" w:sz="0" w:space="0" w:color="auto"/>
        <w:right w:val="none" w:sz="0" w:space="0" w:color="auto"/>
      </w:divBdr>
    </w:div>
    <w:div w:id="2005664980">
      <w:bodyDiv w:val="1"/>
      <w:marLeft w:val="0"/>
      <w:marRight w:val="0"/>
      <w:marTop w:val="0"/>
      <w:marBottom w:val="0"/>
      <w:divBdr>
        <w:top w:val="none" w:sz="0" w:space="0" w:color="auto"/>
        <w:left w:val="none" w:sz="0" w:space="0" w:color="auto"/>
        <w:bottom w:val="none" w:sz="0" w:space="0" w:color="auto"/>
        <w:right w:val="none" w:sz="0" w:space="0" w:color="auto"/>
      </w:divBdr>
    </w:div>
    <w:div w:id="2005932367">
      <w:bodyDiv w:val="1"/>
      <w:marLeft w:val="0"/>
      <w:marRight w:val="0"/>
      <w:marTop w:val="0"/>
      <w:marBottom w:val="0"/>
      <w:divBdr>
        <w:top w:val="none" w:sz="0" w:space="0" w:color="auto"/>
        <w:left w:val="none" w:sz="0" w:space="0" w:color="auto"/>
        <w:bottom w:val="none" w:sz="0" w:space="0" w:color="auto"/>
        <w:right w:val="none" w:sz="0" w:space="0" w:color="auto"/>
      </w:divBdr>
    </w:div>
    <w:div w:id="2008707269">
      <w:bodyDiv w:val="1"/>
      <w:marLeft w:val="0"/>
      <w:marRight w:val="0"/>
      <w:marTop w:val="0"/>
      <w:marBottom w:val="0"/>
      <w:divBdr>
        <w:top w:val="none" w:sz="0" w:space="0" w:color="auto"/>
        <w:left w:val="none" w:sz="0" w:space="0" w:color="auto"/>
        <w:bottom w:val="none" w:sz="0" w:space="0" w:color="auto"/>
        <w:right w:val="none" w:sz="0" w:space="0" w:color="auto"/>
      </w:divBdr>
    </w:div>
    <w:div w:id="2010476511">
      <w:bodyDiv w:val="1"/>
      <w:marLeft w:val="0"/>
      <w:marRight w:val="0"/>
      <w:marTop w:val="0"/>
      <w:marBottom w:val="0"/>
      <w:divBdr>
        <w:top w:val="none" w:sz="0" w:space="0" w:color="auto"/>
        <w:left w:val="none" w:sz="0" w:space="0" w:color="auto"/>
        <w:bottom w:val="none" w:sz="0" w:space="0" w:color="auto"/>
        <w:right w:val="none" w:sz="0" w:space="0" w:color="auto"/>
      </w:divBdr>
    </w:div>
    <w:div w:id="2011368385">
      <w:bodyDiv w:val="1"/>
      <w:marLeft w:val="0"/>
      <w:marRight w:val="0"/>
      <w:marTop w:val="0"/>
      <w:marBottom w:val="0"/>
      <w:divBdr>
        <w:top w:val="none" w:sz="0" w:space="0" w:color="auto"/>
        <w:left w:val="none" w:sz="0" w:space="0" w:color="auto"/>
        <w:bottom w:val="none" w:sz="0" w:space="0" w:color="auto"/>
        <w:right w:val="none" w:sz="0" w:space="0" w:color="auto"/>
      </w:divBdr>
    </w:div>
    <w:div w:id="2020036306">
      <w:bodyDiv w:val="1"/>
      <w:marLeft w:val="0"/>
      <w:marRight w:val="0"/>
      <w:marTop w:val="0"/>
      <w:marBottom w:val="0"/>
      <w:divBdr>
        <w:top w:val="none" w:sz="0" w:space="0" w:color="auto"/>
        <w:left w:val="none" w:sz="0" w:space="0" w:color="auto"/>
        <w:bottom w:val="none" w:sz="0" w:space="0" w:color="auto"/>
        <w:right w:val="none" w:sz="0" w:space="0" w:color="auto"/>
      </w:divBdr>
    </w:div>
    <w:div w:id="2020421756">
      <w:bodyDiv w:val="1"/>
      <w:marLeft w:val="0"/>
      <w:marRight w:val="0"/>
      <w:marTop w:val="0"/>
      <w:marBottom w:val="0"/>
      <w:divBdr>
        <w:top w:val="none" w:sz="0" w:space="0" w:color="auto"/>
        <w:left w:val="none" w:sz="0" w:space="0" w:color="auto"/>
        <w:bottom w:val="none" w:sz="0" w:space="0" w:color="auto"/>
        <w:right w:val="none" w:sz="0" w:space="0" w:color="auto"/>
      </w:divBdr>
    </w:div>
    <w:div w:id="2021201498">
      <w:bodyDiv w:val="1"/>
      <w:marLeft w:val="0"/>
      <w:marRight w:val="0"/>
      <w:marTop w:val="0"/>
      <w:marBottom w:val="0"/>
      <w:divBdr>
        <w:top w:val="none" w:sz="0" w:space="0" w:color="auto"/>
        <w:left w:val="none" w:sz="0" w:space="0" w:color="auto"/>
        <w:bottom w:val="none" w:sz="0" w:space="0" w:color="auto"/>
        <w:right w:val="none" w:sz="0" w:space="0" w:color="auto"/>
      </w:divBdr>
    </w:div>
    <w:div w:id="2029867939">
      <w:bodyDiv w:val="1"/>
      <w:marLeft w:val="0"/>
      <w:marRight w:val="0"/>
      <w:marTop w:val="0"/>
      <w:marBottom w:val="0"/>
      <w:divBdr>
        <w:top w:val="none" w:sz="0" w:space="0" w:color="auto"/>
        <w:left w:val="none" w:sz="0" w:space="0" w:color="auto"/>
        <w:bottom w:val="none" w:sz="0" w:space="0" w:color="auto"/>
        <w:right w:val="none" w:sz="0" w:space="0" w:color="auto"/>
      </w:divBdr>
    </w:div>
    <w:div w:id="2034459362">
      <w:bodyDiv w:val="1"/>
      <w:marLeft w:val="0"/>
      <w:marRight w:val="0"/>
      <w:marTop w:val="0"/>
      <w:marBottom w:val="0"/>
      <w:divBdr>
        <w:top w:val="none" w:sz="0" w:space="0" w:color="auto"/>
        <w:left w:val="none" w:sz="0" w:space="0" w:color="auto"/>
        <w:bottom w:val="none" w:sz="0" w:space="0" w:color="auto"/>
        <w:right w:val="none" w:sz="0" w:space="0" w:color="auto"/>
      </w:divBdr>
    </w:div>
    <w:div w:id="2036954539">
      <w:bodyDiv w:val="1"/>
      <w:marLeft w:val="0"/>
      <w:marRight w:val="0"/>
      <w:marTop w:val="0"/>
      <w:marBottom w:val="0"/>
      <w:divBdr>
        <w:top w:val="none" w:sz="0" w:space="0" w:color="auto"/>
        <w:left w:val="none" w:sz="0" w:space="0" w:color="auto"/>
        <w:bottom w:val="none" w:sz="0" w:space="0" w:color="auto"/>
        <w:right w:val="none" w:sz="0" w:space="0" w:color="auto"/>
      </w:divBdr>
    </w:div>
    <w:div w:id="2037730814">
      <w:bodyDiv w:val="1"/>
      <w:marLeft w:val="0"/>
      <w:marRight w:val="0"/>
      <w:marTop w:val="0"/>
      <w:marBottom w:val="0"/>
      <w:divBdr>
        <w:top w:val="none" w:sz="0" w:space="0" w:color="auto"/>
        <w:left w:val="none" w:sz="0" w:space="0" w:color="auto"/>
        <w:bottom w:val="none" w:sz="0" w:space="0" w:color="auto"/>
        <w:right w:val="none" w:sz="0" w:space="0" w:color="auto"/>
      </w:divBdr>
    </w:div>
    <w:div w:id="2040424531">
      <w:bodyDiv w:val="1"/>
      <w:marLeft w:val="0"/>
      <w:marRight w:val="0"/>
      <w:marTop w:val="0"/>
      <w:marBottom w:val="0"/>
      <w:divBdr>
        <w:top w:val="none" w:sz="0" w:space="0" w:color="auto"/>
        <w:left w:val="none" w:sz="0" w:space="0" w:color="auto"/>
        <w:bottom w:val="none" w:sz="0" w:space="0" w:color="auto"/>
        <w:right w:val="none" w:sz="0" w:space="0" w:color="auto"/>
      </w:divBdr>
    </w:div>
    <w:div w:id="2050177132">
      <w:bodyDiv w:val="1"/>
      <w:marLeft w:val="0"/>
      <w:marRight w:val="0"/>
      <w:marTop w:val="0"/>
      <w:marBottom w:val="0"/>
      <w:divBdr>
        <w:top w:val="none" w:sz="0" w:space="0" w:color="auto"/>
        <w:left w:val="none" w:sz="0" w:space="0" w:color="auto"/>
        <w:bottom w:val="none" w:sz="0" w:space="0" w:color="auto"/>
        <w:right w:val="none" w:sz="0" w:space="0" w:color="auto"/>
      </w:divBdr>
    </w:div>
    <w:div w:id="2050182409">
      <w:bodyDiv w:val="1"/>
      <w:marLeft w:val="0"/>
      <w:marRight w:val="0"/>
      <w:marTop w:val="0"/>
      <w:marBottom w:val="0"/>
      <w:divBdr>
        <w:top w:val="none" w:sz="0" w:space="0" w:color="auto"/>
        <w:left w:val="none" w:sz="0" w:space="0" w:color="auto"/>
        <w:bottom w:val="none" w:sz="0" w:space="0" w:color="auto"/>
        <w:right w:val="none" w:sz="0" w:space="0" w:color="auto"/>
      </w:divBdr>
    </w:div>
    <w:div w:id="2053652930">
      <w:bodyDiv w:val="1"/>
      <w:marLeft w:val="0"/>
      <w:marRight w:val="0"/>
      <w:marTop w:val="0"/>
      <w:marBottom w:val="0"/>
      <w:divBdr>
        <w:top w:val="none" w:sz="0" w:space="0" w:color="auto"/>
        <w:left w:val="none" w:sz="0" w:space="0" w:color="auto"/>
        <w:bottom w:val="none" w:sz="0" w:space="0" w:color="auto"/>
        <w:right w:val="none" w:sz="0" w:space="0" w:color="auto"/>
      </w:divBdr>
    </w:div>
    <w:div w:id="2053921277">
      <w:bodyDiv w:val="1"/>
      <w:marLeft w:val="0"/>
      <w:marRight w:val="0"/>
      <w:marTop w:val="0"/>
      <w:marBottom w:val="0"/>
      <w:divBdr>
        <w:top w:val="none" w:sz="0" w:space="0" w:color="auto"/>
        <w:left w:val="none" w:sz="0" w:space="0" w:color="auto"/>
        <w:bottom w:val="none" w:sz="0" w:space="0" w:color="auto"/>
        <w:right w:val="none" w:sz="0" w:space="0" w:color="auto"/>
      </w:divBdr>
    </w:div>
    <w:div w:id="2054423820">
      <w:bodyDiv w:val="1"/>
      <w:marLeft w:val="0"/>
      <w:marRight w:val="0"/>
      <w:marTop w:val="0"/>
      <w:marBottom w:val="0"/>
      <w:divBdr>
        <w:top w:val="none" w:sz="0" w:space="0" w:color="auto"/>
        <w:left w:val="none" w:sz="0" w:space="0" w:color="auto"/>
        <w:bottom w:val="none" w:sz="0" w:space="0" w:color="auto"/>
        <w:right w:val="none" w:sz="0" w:space="0" w:color="auto"/>
      </w:divBdr>
    </w:div>
    <w:div w:id="2058164069">
      <w:bodyDiv w:val="1"/>
      <w:marLeft w:val="0"/>
      <w:marRight w:val="0"/>
      <w:marTop w:val="0"/>
      <w:marBottom w:val="0"/>
      <w:divBdr>
        <w:top w:val="none" w:sz="0" w:space="0" w:color="auto"/>
        <w:left w:val="none" w:sz="0" w:space="0" w:color="auto"/>
        <w:bottom w:val="none" w:sz="0" w:space="0" w:color="auto"/>
        <w:right w:val="none" w:sz="0" w:space="0" w:color="auto"/>
      </w:divBdr>
    </w:div>
    <w:div w:id="2058507469">
      <w:bodyDiv w:val="1"/>
      <w:marLeft w:val="0"/>
      <w:marRight w:val="0"/>
      <w:marTop w:val="0"/>
      <w:marBottom w:val="0"/>
      <w:divBdr>
        <w:top w:val="none" w:sz="0" w:space="0" w:color="auto"/>
        <w:left w:val="none" w:sz="0" w:space="0" w:color="auto"/>
        <w:bottom w:val="none" w:sz="0" w:space="0" w:color="auto"/>
        <w:right w:val="none" w:sz="0" w:space="0" w:color="auto"/>
      </w:divBdr>
    </w:div>
    <w:div w:id="2062751843">
      <w:bodyDiv w:val="1"/>
      <w:marLeft w:val="0"/>
      <w:marRight w:val="0"/>
      <w:marTop w:val="0"/>
      <w:marBottom w:val="0"/>
      <w:divBdr>
        <w:top w:val="none" w:sz="0" w:space="0" w:color="auto"/>
        <w:left w:val="none" w:sz="0" w:space="0" w:color="auto"/>
        <w:bottom w:val="none" w:sz="0" w:space="0" w:color="auto"/>
        <w:right w:val="none" w:sz="0" w:space="0" w:color="auto"/>
      </w:divBdr>
    </w:div>
    <w:div w:id="2063286875">
      <w:bodyDiv w:val="1"/>
      <w:marLeft w:val="0"/>
      <w:marRight w:val="0"/>
      <w:marTop w:val="0"/>
      <w:marBottom w:val="0"/>
      <w:divBdr>
        <w:top w:val="none" w:sz="0" w:space="0" w:color="auto"/>
        <w:left w:val="none" w:sz="0" w:space="0" w:color="auto"/>
        <w:bottom w:val="none" w:sz="0" w:space="0" w:color="auto"/>
        <w:right w:val="none" w:sz="0" w:space="0" w:color="auto"/>
      </w:divBdr>
    </w:div>
    <w:div w:id="2063482749">
      <w:bodyDiv w:val="1"/>
      <w:marLeft w:val="0"/>
      <w:marRight w:val="0"/>
      <w:marTop w:val="0"/>
      <w:marBottom w:val="0"/>
      <w:divBdr>
        <w:top w:val="none" w:sz="0" w:space="0" w:color="auto"/>
        <w:left w:val="none" w:sz="0" w:space="0" w:color="auto"/>
        <w:bottom w:val="none" w:sz="0" w:space="0" w:color="auto"/>
        <w:right w:val="none" w:sz="0" w:space="0" w:color="auto"/>
      </w:divBdr>
    </w:div>
    <w:div w:id="2069498626">
      <w:bodyDiv w:val="1"/>
      <w:marLeft w:val="0"/>
      <w:marRight w:val="0"/>
      <w:marTop w:val="0"/>
      <w:marBottom w:val="0"/>
      <w:divBdr>
        <w:top w:val="none" w:sz="0" w:space="0" w:color="auto"/>
        <w:left w:val="none" w:sz="0" w:space="0" w:color="auto"/>
        <w:bottom w:val="none" w:sz="0" w:space="0" w:color="auto"/>
        <w:right w:val="none" w:sz="0" w:space="0" w:color="auto"/>
      </w:divBdr>
    </w:div>
    <w:div w:id="2070304388">
      <w:bodyDiv w:val="1"/>
      <w:marLeft w:val="0"/>
      <w:marRight w:val="0"/>
      <w:marTop w:val="0"/>
      <w:marBottom w:val="0"/>
      <w:divBdr>
        <w:top w:val="none" w:sz="0" w:space="0" w:color="auto"/>
        <w:left w:val="none" w:sz="0" w:space="0" w:color="auto"/>
        <w:bottom w:val="none" w:sz="0" w:space="0" w:color="auto"/>
        <w:right w:val="none" w:sz="0" w:space="0" w:color="auto"/>
      </w:divBdr>
    </w:div>
    <w:div w:id="2071994976">
      <w:bodyDiv w:val="1"/>
      <w:marLeft w:val="0"/>
      <w:marRight w:val="0"/>
      <w:marTop w:val="0"/>
      <w:marBottom w:val="0"/>
      <w:divBdr>
        <w:top w:val="none" w:sz="0" w:space="0" w:color="auto"/>
        <w:left w:val="none" w:sz="0" w:space="0" w:color="auto"/>
        <w:bottom w:val="none" w:sz="0" w:space="0" w:color="auto"/>
        <w:right w:val="none" w:sz="0" w:space="0" w:color="auto"/>
      </w:divBdr>
    </w:div>
    <w:div w:id="2072461467">
      <w:bodyDiv w:val="1"/>
      <w:marLeft w:val="0"/>
      <w:marRight w:val="0"/>
      <w:marTop w:val="0"/>
      <w:marBottom w:val="0"/>
      <w:divBdr>
        <w:top w:val="none" w:sz="0" w:space="0" w:color="auto"/>
        <w:left w:val="none" w:sz="0" w:space="0" w:color="auto"/>
        <w:bottom w:val="none" w:sz="0" w:space="0" w:color="auto"/>
        <w:right w:val="none" w:sz="0" w:space="0" w:color="auto"/>
      </w:divBdr>
    </w:div>
    <w:div w:id="2074812984">
      <w:bodyDiv w:val="1"/>
      <w:marLeft w:val="0"/>
      <w:marRight w:val="0"/>
      <w:marTop w:val="0"/>
      <w:marBottom w:val="0"/>
      <w:divBdr>
        <w:top w:val="none" w:sz="0" w:space="0" w:color="auto"/>
        <w:left w:val="none" w:sz="0" w:space="0" w:color="auto"/>
        <w:bottom w:val="none" w:sz="0" w:space="0" w:color="auto"/>
        <w:right w:val="none" w:sz="0" w:space="0" w:color="auto"/>
      </w:divBdr>
    </w:div>
    <w:div w:id="2075813171">
      <w:bodyDiv w:val="1"/>
      <w:marLeft w:val="0"/>
      <w:marRight w:val="0"/>
      <w:marTop w:val="0"/>
      <w:marBottom w:val="0"/>
      <w:divBdr>
        <w:top w:val="none" w:sz="0" w:space="0" w:color="auto"/>
        <w:left w:val="none" w:sz="0" w:space="0" w:color="auto"/>
        <w:bottom w:val="none" w:sz="0" w:space="0" w:color="auto"/>
        <w:right w:val="none" w:sz="0" w:space="0" w:color="auto"/>
      </w:divBdr>
    </w:div>
    <w:div w:id="2077242248">
      <w:bodyDiv w:val="1"/>
      <w:marLeft w:val="0"/>
      <w:marRight w:val="0"/>
      <w:marTop w:val="0"/>
      <w:marBottom w:val="0"/>
      <w:divBdr>
        <w:top w:val="none" w:sz="0" w:space="0" w:color="auto"/>
        <w:left w:val="none" w:sz="0" w:space="0" w:color="auto"/>
        <w:bottom w:val="none" w:sz="0" w:space="0" w:color="auto"/>
        <w:right w:val="none" w:sz="0" w:space="0" w:color="auto"/>
      </w:divBdr>
    </w:div>
    <w:div w:id="2077582421">
      <w:bodyDiv w:val="1"/>
      <w:marLeft w:val="0"/>
      <w:marRight w:val="0"/>
      <w:marTop w:val="0"/>
      <w:marBottom w:val="0"/>
      <w:divBdr>
        <w:top w:val="none" w:sz="0" w:space="0" w:color="auto"/>
        <w:left w:val="none" w:sz="0" w:space="0" w:color="auto"/>
        <w:bottom w:val="none" w:sz="0" w:space="0" w:color="auto"/>
        <w:right w:val="none" w:sz="0" w:space="0" w:color="auto"/>
      </w:divBdr>
    </w:div>
    <w:div w:id="2077897166">
      <w:bodyDiv w:val="1"/>
      <w:marLeft w:val="0"/>
      <w:marRight w:val="0"/>
      <w:marTop w:val="0"/>
      <w:marBottom w:val="0"/>
      <w:divBdr>
        <w:top w:val="none" w:sz="0" w:space="0" w:color="auto"/>
        <w:left w:val="none" w:sz="0" w:space="0" w:color="auto"/>
        <w:bottom w:val="none" w:sz="0" w:space="0" w:color="auto"/>
        <w:right w:val="none" w:sz="0" w:space="0" w:color="auto"/>
      </w:divBdr>
    </w:div>
    <w:div w:id="2083209432">
      <w:bodyDiv w:val="1"/>
      <w:marLeft w:val="0"/>
      <w:marRight w:val="0"/>
      <w:marTop w:val="0"/>
      <w:marBottom w:val="0"/>
      <w:divBdr>
        <w:top w:val="none" w:sz="0" w:space="0" w:color="auto"/>
        <w:left w:val="none" w:sz="0" w:space="0" w:color="auto"/>
        <w:bottom w:val="none" w:sz="0" w:space="0" w:color="auto"/>
        <w:right w:val="none" w:sz="0" w:space="0" w:color="auto"/>
      </w:divBdr>
    </w:div>
    <w:div w:id="2084527259">
      <w:bodyDiv w:val="1"/>
      <w:marLeft w:val="0"/>
      <w:marRight w:val="0"/>
      <w:marTop w:val="0"/>
      <w:marBottom w:val="0"/>
      <w:divBdr>
        <w:top w:val="none" w:sz="0" w:space="0" w:color="auto"/>
        <w:left w:val="none" w:sz="0" w:space="0" w:color="auto"/>
        <w:bottom w:val="none" w:sz="0" w:space="0" w:color="auto"/>
        <w:right w:val="none" w:sz="0" w:space="0" w:color="auto"/>
      </w:divBdr>
    </w:div>
    <w:div w:id="2084909666">
      <w:bodyDiv w:val="1"/>
      <w:marLeft w:val="0"/>
      <w:marRight w:val="0"/>
      <w:marTop w:val="0"/>
      <w:marBottom w:val="0"/>
      <w:divBdr>
        <w:top w:val="none" w:sz="0" w:space="0" w:color="auto"/>
        <w:left w:val="none" w:sz="0" w:space="0" w:color="auto"/>
        <w:bottom w:val="none" w:sz="0" w:space="0" w:color="auto"/>
        <w:right w:val="none" w:sz="0" w:space="0" w:color="auto"/>
      </w:divBdr>
    </w:div>
    <w:div w:id="2085757002">
      <w:bodyDiv w:val="1"/>
      <w:marLeft w:val="0"/>
      <w:marRight w:val="0"/>
      <w:marTop w:val="0"/>
      <w:marBottom w:val="0"/>
      <w:divBdr>
        <w:top w:val="none" w:sz="0" w:space="0" w:color="auto"/>
        <w:left w:val="none" w:sz="0" w:space="0" w:color="auto"/>
        <w:bottom w:val="none" w:sz="0" w:space="0" w:color="auto"/>
        <w:right w:val="none" w:sz="0" w:space="0" w:color="auto"/>
      </w:divBdr>
    </w:div>
    <w:div w:id="2093162183">
      <w:bodyDiv w:val="1"/>
      <w:marLeft w:val="0"/>
      <w:marRight w:val="0"/>
      <w:marTop w:val="0"/>
      <w:marBottom w:val="0"/>
      <w:divBdr>
        <w:top w:val="none" w:sz="0" w:space="0" w:color="auto"/>
        <w:left w:val="none" w:sz="0" w:space="0" w:color="auto"/>
        <w:bottom w:val="none" w:sz="0" w:space="0" w:color="auto"/>
        <w:right w:val="none" w:sz="0" w:space="0" w:color="auto"/>
      </w:divBdr>
    </w:div>
    <w:div w:id="2095009957">
      <w:bodyDiv w:val="1"/>
      <w:marLeft w:val="0"/>
      <w:marRight w:val="0"/>
      <w:marTop w:val="0"/>
      <w:marBottom w:val="0"/>
      <w:divBdr>
        <w:top w:val="none" w:sz="0" w:space="0" w:color="auto"/>
        <w:left w:val="none" w:sz="0" w:space="0" w:color="auto"/>
        <w:bottom w:val="none" w:sz="0" w:space="0" w:color="auto"/>
        <w:right w:val="none" w:sz="0" w:space="0" w:color="auto"/>
      </w:divBdr>
    </w:div>
    <w:div w:id="2095975046">
      <w:bodyDiv w:val="1"/>
      <w:marLeft w:val="0"/>
      <w:marRight w:val="0"/>
      <w:marTop w:val="0"/>
      <w:marBottom w:val="0"/>
      <w:divBdr>
        <w:top w:val="none" w:sz="0" w:space="0" w:color="auto"/>
        <w:left w:val="none" w:sz="0" w:space="0" w:color="auto"/>
        <w:bottom w:val="none" w:sz="0" w:space="0" w:color="auto"/>
        <w:right w:val="none" w:sz="0" w:space="0" w:color="auto"/>
      </w:divBdr>
    </w:div>
    <w:div w:id="2100711681">
      <w:bodyDiv w:val="1"/>
      <w:marLeft w:val="0"/>
      <w:marRight w:val="0"/>
      <w:marTop w:val="0"/>
      <w:marBottom w:val="0"/>
      <w:divBdr>
        <w:top w:val="none" w:sz="0" w:space="0" w:color="auto"/>
        <w:left w:val="none" w:sz="0" w:space="0" w:color="auto"/>
        <w:bottom w:val="none" w:sz="0" w:space="0" w:color="auto"/>
        <w:right w:val="none" w:sz="0" w:space="0" w:color="auto"/>
      </w:divBdr>
      <w:divsChild>
        <w:div w:id="1862815506">
          <w:marLeft w:val="0"/>
          <w:marRight w:val="0"/>
          <w:marTop w:val="0"/>
          <w:marBottom w:val="0"/>
          <w:divBdr>
            <w:top w:val="none" w:sz="0" w:space="0" w:color="auto"/>
            <w:left w:val="none" w:sz="0" w:space="0" w:color="auto"/>
            <w:bottom w:val="none" w:sz="0" w:space="0" w:color="auto"/>
            <w:right w:val="none" w:sz="0" w:space="0" w:color="auto"/>
          </w:divBdr>
        </w:div>
      </w:divsChild>
    </w:div>
    <w:div w:id="2103336287">
      <w:bodyDiv w:val="1"/>
      <w:marLeft w:val="0"/>
      <w:marRight w:val="0"/>
      <w:marTop w:val="0"/>
      <w:marBottom w:val="0"/>
      <w:divBdr>
        <w:top w:val="none" w:sz="0" w:space="0" w:color="auto"/>
        <w:left w:val="none" w:sz="0" w:space="0" w:color="auto"/>
        <w:bottom w:val="none" w:sz="0" w:space="0" w:color="auto"/>
        <w:right w:val="none" w:sz="0" w:space="0" w:color="auto"/>
      </w:divBdr>
    </w:div>
    <w:div w:id="2104959080">
      <w:bodyDiv w:val="1"/>
      <w:marLeft w:val="0"/>
      <w:marRight w:val="0"/>
      <w:marTop w:val="0"/>
      <w:marBottom w:val="0"/>
      <w:divBdr>
        <w:top w:val="none" w:sz="0" w:space="0" w:color="auto"/>
        <w:left w:val="none" w:sz="0" w:space="0" w:color="auto"/>
        <w:bottom w:val="none" w:sz="0" w:space="0" w:color="auto"/>
        <w:right w:val="none" w:sz="0" w:space="0" w:color="auto"/>
      </w:divBdr>
    </w:div>
    <w:div w:id="2112897439">
      <w:bodyDiv w:val="1"/>
      <w:marLeft w:val="0"/>
      <w:marRight w:val="0"/>
      <w:marTop w:val="0"/>
      <w:marBottom w:val="0"/>
      <w:divBdr>
        <w:top w:val="none" w:sz="0" w:space="0" w:color="auto"/>
        <w:left w:val="none" w:sz="0" w:space="0" w:color="auto"/>
        <w:bottom w:val="none" w:sz="0" w:space="0" w:color="auto"/>
        <w:right w:val="none" w:sz="0" w:space="0" w:color="auto"/>
      </w:divBdr>
    </w:div>
    <w:div w:id="2114980891">
      <w:bodyDiv w:val="1"/>
      <w:marLeft w:val="0"/>
      <w:marRight w:val="0"/>
      <w:marTop w:val="0"/>
      <w:marBottom w:val="0"/>
      <w:divBdr>
        <w:top w:val="none" w:sz="0" w:space="0" w:color="auto"/>
        <w:left w:val="none" w:sz="0" w:space="0" w:color="auto"/>
        <w:bottom w:val="none" w:sz="0" w:space="0" w:color="auto"/>
        <w:right w:val="none" w:sz="0" w:space="0" w:color="auto"/>
      </w:divBdr>
    </w:div>
    <w:div w:id="2125344961">
      <w:bodyDiv w:val="1"/>
      <w:marLeft w:val="0"/>
      <w:marRight w:val="0"/>
      <w:marTop w:val="0"/>
      <w:marBottom w:val="0"/>
      <w:divBdr>
        <w:top w:val="none" w:sz="0" w:space="0" w:color="auto"/>
        <w:left w:val="none" w:sz="0" w:space="0" w:color="auto"/>
        <w:bottom w:val="none" w:sz="0" w:space="0" w:color="auto"/>
        <w:right w:val="none" w:sz="0" w:space="0" w:color="auto"/>
      </w:divBdr>
    </w:div>
    <w:div w:id="2126341440">
      <w:bodyDiv w:val="1"/>
      <w:marLeft w:val="0"/>
      <w:marRight w:val="0"/>
      <w:marTop w:val="0"/>
      <w:marBottom w:val="0"/>
      <w:divBdr>
        <w:top w:val="none" w:sz="0" w:space="0" w:color="auto"/>
        <w:left w:val="none" w:sz="0" w:space="0" w:color="auto"/>
        <w:bottom w:val="none" w:sz="0" w:space="0" w:color="auto"/>
        <w:right w:val="none" w:sz="0" w:space="0" w:color="auto"/>
      </w:divBdr>
    </w:div>
    <w:div w:id="2128310480">
      <w:bodyDiv w:val="1"/>
      <w:marLeft w:val="0"/>
      <w:marRight w:val="0"/>
      <w:marTop w:val="0"/>
      <w:marBottom w:val="0"/>
      <w:divBdr>
        <w:top w:val="none" w:sz="0" w:space="0" w:color="auto"/>
        <w:left w:val="none" w:sz="0" w:space="0" w:color="auto"/>
        <w:bottom w:val="none" w:sz="0" w:space="0" w:color="auto"/>
        <w:right w:val="none" w:sz="0" w:space="0" w:color="auto"/>
      </w:divBdr>
    </w:div>
    <w:div w:id="2132891191">
      <w:bodyDiv w:val="1"/>
      <w:marLeft w:val="0"/>
      <w:marRight w:val="0"/>
      <w:marTop w:val="0"/>
      <w:marBottom w:val="0"/>
      <w:divBdr>
        <w:top w:val="none" w:sz="0" w:space="0" w:color="auto"/>
        <w:left w:val="none" w:sz="0" w:space="0" w:color="auto"/>
        <w:bottom w:val="none" w:sz="0" w:space="0" w:color="auto"/>
        <w:right w:val="none" w:sz="0" w:space="0" w:color="auto"/>
      </w:divBdr>
    </w:div>
    <w:div w:id="2134253700">
      <w:bodyDiv w:val="1"/>
      <w:marLeft w:val="0"/>
      <w:marRight w:val="0"/>
      <w:marTop w:val="0"/>
      <w:marBottom w:val="0"/>
      <w:divBdr>
        <w:top w:val="none" w:sz="0" w:space="0" w:color="auto"/>
        <w:left w:val="none" w:sz="0" w:space="0" w:color="auto"/>
        <w:bottom w:val="none" w:sz="0" w:space="0" w:color="auto"/>
        <w:right w:val="none" w:sz="0" w:space="0" w:color="auto"/>
      </w:divBdr>
    </w:div>
    <w:div w:id="2138179543">
      <w:bodyDiv w:val="1"/>
      <w:marLeft w:val="0"/>
      <w:marRight w:val="0"/>
      <w:marTop w:val="0"/>
      <w:marBottom w:val="0"/>
      <w:divBdr>
        <w:top w:val="none" w:sz="0" w:space="0" w:color="auto"/>
        <w:left w:val="none" w:sz="0" w:space="0" w:color="auto"/>
        <w:bottom w:val="none" w:sz="0" w:space="0" w:color="auto"/>
        <w:right w:val="none" w:sz="0" w:space="0" w:color="auto"/>
      </w:divBdr>
    </w:div>
    <w:div w:id="2138600076">
      <w:bodyDiv w:val="1"/>
      <w:marLeft w:val="0"/>
      <w:marRight w:val="0"/>
      <w:marTop w:val="0"/>
      <w:marBottom w:val="0"/>
      <w:divBdr>
        <w:top w:val="none" w:sz="0" w:space="0" w:color="auto"/>
        <w:left w:val="none" w:sz="0" w:space="0" w:color="auto"/>
        <w:bottom w:val="none" w:sz="0" w:space="0" w:color="auto"/>
        <w:right w:val="none" w:sz="0" w:space="0" w:color="auto"/>
      </w:divBdr>
    </w:div>
    <w:div w:id="2141990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DA9508-161D-4AB4-9266-58FEB52BE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916</Words>
  <Characters>5223</Characters>
  <Application>Microsoft Office Word</Application>
  <DocSecurity>0</DocSecurity>
  <Lines>43</Lines>
  <Paragraphs>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Lê Thu Trang</cp:lastModifiedBy>
  <cp:revision>11</cp:revision>
  <cp:lastPrinted>2025-11-05T04:45:00Z</cp:lastPrinted>
  <dcterms:created xsi:type="dcterms:W3CDTF">2026-07-21T04:36:00Z</dcterms:created>
  <dcterms:modified xsi:type="dcterms:W3CDTF">2026-07-22T02:05:00Z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ject">
    <vt:lpwstr/>
  </property>
  <property fmtid="{D5CDD505-2E9C-101B-9397-08002B2CF9AE}" pid="3" name="Keywords">
    <vt:lpwstr/>
  </property>
  <property fmtid="{D5CDD505-2E9C-101B-9397-08002B2CF9AE}" pid="4" name="_Author">
    <vt:lpwstr>Tinh Vân</vt:lpwstr>
  </property>
  <property fmtid="{D5CDD505-2E9C-101B-9397-08002B2CF9AE}" pid="5" name="_Category">
    <vt:lpwstr/>
  </property>
  <property fmtid="{D5CDD505-2E9C-101B-9397-08002B2CF9AE}" pid="6" name="Categories">
    <vt:lpwstr/>
  </property>
  <property fmtid="{D5CDD505-2E9C-101B-9397-08002B2CF9AE}" pid="7" name="Approval Level">
    <vt:lpwstr/>
  </property>
  <property fmtid="{D5CDD505-2E9C-101B-9397-08002B2CF9AE}" pid="8" name="_Comments">
    <vt:lpwstr/>
  </property>
  <property fmtid="{D5CDD505-2E9C-101B-9397-08002B2CF9AE}" pid="9" name="Assigned To">
    <vt:lpwstr/>
  </property>
  <property fmtid="{D5CDD505-2E9C-101B-9397-08002B2CF9AE}" pid="10" name="Người phê duyệt">
    <vt:lpwstr/>
  </property>
  <property fmtid="{D5CDD505-2E9C-101B-9397-08002B2CF9AE}" pid="11" name="Người viết">
    <vt:lpwstr/>
  </property>
</Properties>
</file>